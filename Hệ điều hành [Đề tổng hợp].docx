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5D81DC" w14:textId="77777777" w:rsidR="003232B4" w:rsidRPr="0099354F" w:rsidRDefault="00000000">
      <w:pPr>
        <w:rPr>
          <w:color w:val="000000" w:themeColor="text1"/>
        </w:rPr>
      </w:pPr>
      <w:r w:rsidRPr="0099354F">
        <w:rPr>
          <w:color w:val="000000" w:themeColor="text1"/>
        </w:rPr>
        <w:t>=====2014-2015-2======</w:t>
      </w:r>
    </w:p>
    <w:p w14:paraId="254BB55B" w14:textId="77777777" w:rsidR="003232B4" w:rsidRPr="0099354F" w:rsidRDefault="003232B4">
      <w:pPr>
        <w:rPr>
          <w:color w:val="000000" w:themeColor="text1"/>
        </w:rPr>
      </w:pPr>
    </w:p>
    <w:p w14:paraId="64793521" w14:textId="77777777" w:rsidR="003232B4" w:rsidRPr="0099354F" w:rsidRDefault="00000000">
      <w:pPr>
        <w:rPr>
          <w:color w:val="000000" w:themeColor="text1"/>
        </w:rPr>
      </w:pPr>
      <w:r w:rsidRPr="0099354F">
        <w:rPr>
          <w:color w:val="000000" w:themeColor="text1"/>
        </w:rPr>
        <w:t>Câu 1: Xét một hệ thống sử dụng kỹ thuật phân trang, với bảng trang được lưu trữ trong bộ nhớ chính. Thời gian cho một lần truy xuất bộ nhớ bình thường là 300 nanoseconds. Nếu sử dụng TLBs với hit-ratio (tỉ lệ tìm thấy) là 75%, thời gian để tìm trong TLBs xem như bằng 0, tính thời gian truy xuất bộ nhớ trong hệ thống ( effective memory reference time)</w:t>
      </w:r>
    </w:p>
    <w:p w14:paraId="18F8215C" w14:textId="77777777" w:rsidR="003232B4" w:rsidRPr="0099354F" w:rsidRDefault="00000000">
      <w:pPr>
        <w:rPr>
          <w:color w:val="000000" w:themeColor="text1"/>
        </w:rPr>
      </w:pPr>
      <w:r w:rsidRPr="0099354F">
        <w:rPr>
          <w:color w:val="000000" w:themeColor="text1"/>
        </w:rPr>
        <w:t xml:space="preserve">a. 300ns </w:t>
      </w:r>
    </w:p>
    <w:p w14:paraId="02248F42" w14:textId="77777777" w:rsidR="003232B4" w:rsidRPr="0099354F" w:rsidRDefault="00000000">
      <w:pPr>
        <w:rPr>
          <w:b/>
          <w:color w:val="000000" w:themeColor="text1"/>
        </w:rPr>
      </w:pPr>
      <w:r w:rsidRPr="0099354F">
        <w:rPr>
          <w:b/>
          <w:color w:val="000000" w:themeColor="text1"/>
        </w:rPr>
        <w:t>b. 375ns</w:t>
      </w:r>
    </w:p>
    <w:p w14:paraId="4F98795E" w14:textId="77777777" w:rsidR="003232B4" w:rsidRPr="0099354F" w:rsidRDefault="00000000">
      <w:pPr>
        <w:rPr>
          <w:color w:val="000000" w:themeColor="text1"/>
        </w:rPr>
      </w:pPr>
      <w:r w:rsidRPr="0099354F">
        <w:rPr>
          <w:color w:val="000000" w:themeColor="text1"/>
        </w:rPr>
        <w:t xml:space="preserve">c. 600ns </w:t>
      </w:r>
    </w:p>
    <w:p w14:paraId="2774F34E" w14:textId="77777777" w:rsidR="003232B4" w:rsidRPr="0099354F" w:rsidRDefault="00000000">
      <w:pPr>
        <w:rPr>
          <w:color w:val="000000" w:themeColor="text1"/>
        </w:rPr>
      </w:pPr>
      <w:r w:rsidRPr="0099354F">
        <w:rPr>
          <w:color w:val="000000" w:themeColor="text1"/>
        </w:rPr>
        <w:t>d. 225ns</w:t>
      </w:r>
    </w:p>
    <w:p w14:paraId="4CA6ADE2" w14:textId="77777777" w:rsidR="003232B4" w:rsidRPr="0099354F" w:rsidRDefault="00000000">
      <w:pPr>
        <w:rPr>
          <w:color w:val="000000" w:themeColor="text1"/>
        </w:rPr>
      </w:pPr>
      <w:r w:rsidRPr="0099354F">
        <w:rPr>
          <w:noProof/>
          <w:color w:val="000000" w:themeColor="text1"/>
        </w:rPr>
        <w:drawing>
          <wp:inline distT="114300" distB="114300" distL="114300" distR="114300" wp14:anchorId="5010B3CE" wp14:editId="2BCECAEA">
            <wp:extent cx="5730875" cy="33020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31" name="image23.png"/>
                    <pic:cNvPicPr preferRelativeResize="0"/>
                  </pic:nvPicPr>
                  <pic:blipFill>
                    <a:blip r:embed="rId7"/>
                    <a:srcRect/>
                    <a:stretch>
                      <a:fillRect/>
                    </a:stretch>
                  </pic:blipFill>
                  <pic:spPr>
                    <a:xfrm>
                      <a:off x="0" y="0"/>
                      <a:ext cx="5731200" cy="330200"/>
                    </a:xfrm>
                    <a:prstGeom prst="rect">
                      <a:avLst/>
                    </a:prstGeom>
                  </pic:spPr>
                </pic:pic>
              </a:graphicData>
            </a:graphic>
          </wp:inline>
        </w:drawing>
      </w:r>
    </w:p>
    <w:p w14:paraId="316999EF" w14:textId="77777777" w:rsidR="003232B4" w:rsidRPr="0099354F" w:rsidRDefault="003232B4">
      <w:pPr>
        <w:rPr>
          <w:color w:val="000000" w:themeColor="text1"/>
        </w:rPr>
      </w:pPr>
    </w:p>
    <w:p w14:paraId="3B432FB4" w14:textId="77777777" w:rsidR="003232B4" w:rsidRPr="0099354F" w:rsidRDefault="00000000">
      <w:pPr>
        <w:rPr>
          <w:color w:val="000000" w:themeColor="text1"/>
        </w:rPr>
      </w:pPr>
      <w:r w:rsidRPr="0099354F">
        <w:rPr>
          <w:color w:val="000000" w:themeColor="text1"/>
        </w:rPr>
        <w:t>Câu 2:</w:t>
      </w:r>
    </w:p>
    <w:p w14:paraId="1B89E9FB" w14:textId="77777777" w:rsidR="003232B4" w:rsidRPr="0099354F" w:rsidRDefault="00000000">
      <w:pPr>
        <w:rPr>
          <w:color w:val="000000" w:themeColor="text1"/>
        </w:rPr>
      </w:pPr>
      <w:r w:rsidRPr="0099354F">
        <w:rPr>
          <w:color w:val="000000" w:themeColor="text1"/>
        </w:rPr>
        <w:t>Cho địa chỉ vật lý là 4100 sẽ được chuyển thành địa chỉ ảo bao nhiêu? Biết rằng kích thước mỗi frame là 1K bytes, và bảng ánh xạ địa chỉ ảo như hình 1.</w:t>
      </w:r>
    </w:p>
    <w:p w14:paraId="14E1F0A4" w14:textId="77777777" w:rsidR="003232B4" w:rsidRPr="0099354F" w:rsidRDefault="00000000">
      <w:pPr>
        <w:rPr>
          <w:color w:val="000000" w:themeColor="text1"/>
        </w:rPr>
      </w:pPr>
      <w:r w:rsidRPr="0099354F">
        <w:rPr>
          <w:noProof/>
          <w:color w:val="000000" w:themeColor="text1"/>
        </w:rPr>
        <w:drawing>
          <wp:inline distT="114300" distB="114300" distL="114300" distR="114300" wp14:anchorId="374B4E1F" wp14:editId="5F00D04E">
            <wp:extent cx="990600" cy="1419225"/>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22" name="image16.png"/>
                    <pic:cNvPicPr preferRelativeResize="0"/>
                  </pic:nvPicPr>
                  <pic:blipFill>
                    <a:blip r:embed="rId8"/>
                    <a:srcRect/>
                    <a:stretch>
                      <a:fillRect/>
                    </a:stretch>
                  </pic:blipFill>
                  <pic:spPr>
                    <a:xfrm>
                      <a:off x="0" y="0"/>
                      <a:ext cx="990600" cy="1419225"/>
                    </a:xfrm>
                    <a:prstGeom prst="rect">
                      <a:avLst/>
                    </a:prstGeom>
                  </pic:spPr>
                </pic:pic>
              </a:graphicData>
            </a:graphic>
          </wp:inline>
        </w:drawing>
      </w:r>
    </w:p>
    <w:p w14:paraId="3AD98EBB" w14:textId="77777777" w:rsidR="003232B4" w:rsidRPr="0099354F" w:rsidRDefault="00000000">
      <w:pPr>
        <w:rPr>
          <w:color w:val="000000" w:themeColor="text1"/>
        </w:rPr>
      </w:pPr>
      <w:r w:rsidRPr="0099354F">
        <w:rPr>
          <w:color w:val="000000" w:themeColor="text1"/>
        </w:rPr>
        <w:t xml:space="preserve">a. 4100 </w:t>
      </w:r>
    </w:p>
    <w:p w14:paraId="47457CE4" w14:textId="77777777" w:rsidR="003232B4" w:rsidRPr="0099354F" w:rsidRDefault="00000000">
      <w:pPr>
        <w:rPr>
          <w:color w:val="000000" w:themeColor="text1"/>
        </w:rPr>
      </w:pPr>
      <w:r w:rsidRPr="0099354F">
        <w:rPr>
          <w:color w:val="000000" w:themeColor="text1"/>
        </w:rPr>
        <w:t>b. 1024</w:t>
      </w:r>
    </w:p>
    <w:p w14:paraId="4FD51251" w14:textId="77777777" w:rsidR="003232B4" w:rsidRPr="0099354F" w:rsidRDefault="00000000">
      <w:pPr>
        <w:rPr>
          <w:b/>
          <w:color w:val="000000" w:themeColor="text1"/>
        </w:rPr>
      </w:pPr>
      <w:r w:rsidRPr="0099354F">
        <w:rPr>
          <w:b/>
          <w:color w:val="000000" w:themeColor="text1"/>
        </w:rPr>
        <w:t xml:space="preserve">c. 1028 </w:t>
      </w:r>
    </w:p>
    <w:p w14:paraId="3C2C7EF3" w14:textId="77777777" w:rsidR="003232B4" w:rsidRPr="0099354F" w:rsidRDefault="00000000">
      <w:pPr>
        <w:rPr>
          <w:color w:val="000000" w:themeColor="text1"/>
        </w:rPr>
      </w:pPr>
      <w:r w:rsidRPr="0099354F">
        <w:rPr>
          <w:color w:val="000000" w:themeColor="text1"/>
        </w:rPr>
        <w:t>d. 5124</w:t>
      </w:r>
    </w:p>
    <w:p w14:paraId="120EFBBC" w14:textId="77777777" w:rsidR="003232B4" w:rsidRPr="0099354F" w:rsidRDefault="00000000">
      <w:pPr>
        <w:rPr>
          <w:color w:val="000000" w:themeColor="text1"/>
        </w:rPr>
      </w:pPr>
      <w:r w:rsidRPr="0099354F">
        <w:rPr>
          <w:noProof/>
          <w:color w:val="000000" w:themeColor="text1"/>
        </w:rPr>
        <w:drawing>
          <wp:inline distT="114300" distB="114300" distL="114300" distR="114300" wp14:anchorId="3D442065" wp14:editId="799B9748">
            <wp:extent cx="6298565" cy="2772410"/>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29" name="image31.png"/>
                    <pic:cNvPicPr preferRelativeResize="0"/>
                  </pic:nvPicPr>
                  <pic:blipFill>
                    <a:blip r:embed="rId9"/>
                    <a:srcRect/>
                    <a:stretch>
                      <a:fillRect/>
                    </a:stretch>
                  </pic:blipFill>
                  <pic:spPr>
                    <a:xfrm>
                      <a:off x="0" y="0"/>
                      <a:ext cx="6299101" cy="2772860"/>
                    </a:xfrm>
                    <a:prstGeom prst="rect">
                      <a:avLst/>
                    </a:prstGeom>
                  </pic:spPr>
                </pic:pic>
              </a:graphicData>
            </a:graphic>
          </wp:inline>
        </w:drawing>
      </w:r>
    </w:p>
    <w:p w14:paraId="63DC0B66" w14:textId="77777777" w:rsidR="003232B4" w:rsidRPr="0099354F" w:rsidRDefault="003232B4">
      <w:pPr>
        <w:rPr>
          <w:color w:val="000000" w:themeColor="text1"/>
        </w:rPr>
      </w:pPr>
    </w:p>
    <w:p w14:paraId="0BAE396D" w14:textId="77777777" w:rsidR="003232B4" w:rsidRPr="0099354F" w:rsidRDefault="003232B4">
      <w:pPr>
        <w:rPr>
          <w:color w:val="000000" w:themeColor="text1"/>
        </w:rPr>
      </w:pPr>
    </w:p>
    <w:p w14:paraId="35DDB742" w14:textId="77777777" w:rsidR="003232B4" w:rsidRPr="0099354F" w:rsidRDefault="00000000">
      <w:pPr>
        <w:rPr>
          <w:color w:val="000000" w:themeColor="text1"/>
        </w:rPr>
      </w:pPr>
      <w:r w:rsidRPr="0099354F">
        <w:rPr>
          <w:color w:val="000000" w:themeColor="text1"/>
        </w:rPr>
        <w:t>Câu 3:</w:t>
      </w:r>
    </w:p>
    <w:p w14:paraId="15CC1C59" w14:textId="77777777" w:rsidR="003232B4" w:rsidRPr="0099354F" w:rsidRDefault="00000000">
      <w:pPr>
        <w:rPr>
          <w:color w:val="000000" w:themeColor="text1"/>
        </w:rPr>
      </w:pPr>
      <w:r w:rsidRPr="0099354F">
        <w:rPr>
          <w:color w:val="000000" w:themeColor="text1"/>
        </w:rPr>
        <w:t>Xét một hệ thống với 30 bit địa chỉ logic. Nếu kích thước trang là 1K bytes thì kích thước 1 trang là bao nhiêu bit, giả sử mỗi mục trong bảng trang chứa 4 bytes.</w:t>
      </w:r>
    </w:p>
    <w:p w14:paraId="52682CBE" w14:textId="77777777" w:rsidR="003232B4" w:rsidRPr="0099354F" w:rsidRDefault="00000000">
      <w:pPr>
        <w:rPr>
          <w:color w:val="000000" w:themeColor="text1"/>
        </w:rPr>
      </w:pPr>
      <w:r w:rsidRPr="0099354F">
        <w:rPr>
          <w:b/>
          <w:color w:val="000000" w:themeColor="text1"/>
        </w:rPr>
        <w:lastRenderedPageBreak/>
        <w:t>a. 10</w:t>
      </w:r>
      <w:r w:rsidRPr="0099354F">
        <w:rPr>
          <w:color w:val="000000" w:themeColor="text1"/>
        </w:rPr>
        <w:t xml:space="preserve"> b. 2</w:t>
      </w:r>
    </w:p>
    <w:p w14:paraId="01894786" w14:textId="77777777" w:rsidR="003232B4" w:rsidRPr="0099354F" w:rsidRDefault="00000000">
      <w:pPr>
        <w:rPr>
          <w:color w:val="000000" w:themeColor="text1"/>
        </w:rPr>
      </w:pPr>
      <w:r w:rsidRPr="0099354F">
        <w:rPr>
          <w:color w:val="000000" w:themeColor="text1"/>
        </w:rPr>
        <w:t>c. 30 d. 32</w:t>
      </w:r>
    </w:p>
    <w:p w14:paraId="0A8992A2" w14:textId="77777777" w:rsidR="003232B4" w:rsidRPr="0099354F" w:rsidRDefault="003232B4">
      <w:pPr>
        <w:rPr>
          <w:color w:val="000000" w:themeColor="text1"/>
        </w:rPr>
      </w:pPr>
    </w:p>
    <w:p w14:paraId="5ACB181C" w14:textId="77777777" w:rsidR="003232B4" w:rsidRPr="0099354F" w:rsidRDefault="00000000">
      <w:pPr>
        <w:rPr>
          <w:color w:val="000000" w:themeColor="text1"/>
        </w:rPr>
      </w:pPr>
      <w:r w:rsidRPr="0099354F">
        <w:rPr>
          <w:color w:val="000000" w:themeColor="text1"/>
        </w:rPr>
        <w:t>=&gt; do kích thước là 1k = 1024 =&gt; kích thước 1 trang là 10. (d=10)</w:t>
      </w:r>
    </w:p>
    <w:p w14:paraId="3C68C58C" w14:textId="77777777" w:rsidR="003232B4" w:rsidRPr="0099354F" w:rsidRDefault="00000000">
      <w:pPr>
        <w:rPr>
          <w:color w:val="000000" w:themeColor="text1"/>
        </w:rPr>
      </w:pPr>
      <w:r w:rsidRPr="0099354F">
        <w:rPr>
          <w:color w:val="000000" w:themeColor="text1"/>
        </w:rPr>
        <w:t>=&gt; Frame size = 4 bytes =&gt; 2^5bit =&gt;phys address: 5(f) + 10(d) = 15</w:t>
      </w:r>
    </w:p>
    <w:p w14:paraId="1A6F6613" w14:textId="77777777" w:rsidR="003232B4" w:rsidRPr="0099354F" w:rsidRDefault="003232B4">
      <w:pPr>
        <w:rPr>
          <w:color w:val="000000" w:themeColor="text1"/>
        </w:rPr>
      </w:pPr>
    </w:p>
    <w:p w14:paraId="3EABB50E" w14:textId="77777777" w:rsidR="003232B4" w:rsidRPr="0099354F" w:rsidRDefault="00000000">
      <w:pPr>
        <w:rPr>
          <w:color w:val="000000" w:themeColor="text1"/>
        </w:rPr>
      </w:pPr>
      <w:r w:rsidRPr="0099354F">
        <w:rPr>
          <w:color w:val="000000" w:themeColor="text1"/>
        </w:rPr>
        <w:t>Câu 4: Bỏ câu này vì không trong lý thuyết</w:t>
      </w:r>
    </w:p>
    <w:p w14:paraId="5C4D9EDE" w14:textId="77777777" w:rsidR="003232B4" w:rsidRPr="0099354F" w:rsidRDefault="00000000">
      <w:pPr>
        <w:rPr>
          <w:color w:val="000000" w:themeColor="text1"/>
        </w:rPr>
      </w:pPr>
      <w:r w:rsidRPr="0099354F">
        <w:rPr>
          <w:color w:val="000000" w:themeColor="text1"/>
        </w:rPr>
        <w:t>Chương trình .COM của MS-Dos có thể gán địa chỉ tuyệt đối lúc nào?</w:t>
      </w:r>
    </w:p>
    <w:p w14:paraId="28D4A11D" w14:textId="77777777" w:rsidR="003232B4" w:rsidRPr="0099354F" w:rsidRDefault="00000000">
      <w:pPr>
        <w:rPr>
          <w:color w:val="000000" w:themeColor="text1"/>
        </w:rPr>
      </w:pPr>
      <w:r w:rsidRPr="0099354F">
        <w:rPr>
          <w:b/>
          <w:color w:val="000000" w:themeColor="text1"/>
        </w:rPr>
        <w:t>a. Load time</w:t>
      </w:r>
      <w:r w:rsidRPr="0099354F">
        <w:rPr>
          <w:color w:val="000000" w:themeColor="text1"/>
        </w:rPr>
        <w:t xml:space="preserve"> b. Run time</w:t>
      </w:r>
    </w:p>
    <w:p w14:paraId="00358FAF" w14:textId="77777777" w:rsidR="003232B4" w:rsidRPr="0099354F" w:rsidRDefault="00000000">
      <w:pPr>
        <w:rPr>
          <w:color w:val="000000" w:themeColor="text1"/>
        </w:rPr>
      </w:pPr>
      <w:r w:rsidRPr="0099354F">
        <w:rPr>
          <w:color w:val="000000" w:themeColor="text1"/>
        </w:rPr>
        <w:t>c. Compile time d. Linking time</w:t>
      </w:r>
    </w:p>
    <w:p w14:paraId="21D5DE41" w14:textId="77777777" w:rsidR="003232B4" w:rsidRPr="0099354F" w:rsidRDefault="003232B4">
      <w:pPr>
        <w:rPr>
          <w:color w:val="000000" w:themeColor="text1"/>
        </w:rPr>
      </w:pPr>
    </w:p>
    <w:p w14:paraId="24BC2780" w14:textId="77777777" w:rsidR="003232B4" w:rsidRPr="0099354F" w:rsidRDefault="00000000">
      <w:pPr>
        <w:rPr>
          <w:color w:val="000000" w:themeColor="text1"/>
        </w:rPr>
      </w:pPr>
      <w:r w:rsidRPr="0099354F">
        <w:rPr>
          <w:color w:val="000000" w:themeColor="text1"/>
        </w:rPr>
        <w:t>Câu 5:</w:t>
      </w:r>
    </w:p>
    <w:p w14:paraId="61443117" w14:textId="77777777" w:rsidR="003232B4" w:rsidRPr="0099354F" w:rsidRDefault="00000000">
      <w:pPr>
        <w:rPr>
          <w:b/>
          <w:color w:val="000000" w:themeColor="text1"/>
        </w:rPr>
      </w:pPr>
      <w:r w:rsidRPr="0099354F">
        <w:rPr>
          <w:color w:val="000000" w:themeColor="text1"/>
        </w:rPr>
        <w:t>Nếu thời gian cho một lần truy xuất bộ nhớ bình thường là 150 nanoseconds, thì mất bao nhiêu thời gian cho một thao tác truy xuất bộ nhớ trong hệ thống này ?</w:t>
      </w:r>
    </w:p>
    <w:p w14:paraId="101C2629" w14:textId="77777777" w:rsidR="003232B4" w:rsidRPr="0099354F" w:rsidRDefault="00000000">
      <w:pPr>
        <w:rPr>
          <w:color w:val="000000" w:themeColor="text1"/>
        </w:rPr>
      </w:pPr>
      <w:r w:rsidRPr="0099354F">
        <w:rPr>
          <w:color w:val="000000" w:themeColor="text1"/>
        </w:rPr>
        <w:t>a. 150ns b. 300ns</w:t>
      </w:r>
    </w:p>
    <w:p w14:paraId="22F0AE77" w14:textId="77777777" w:rsidR="003232B4" w:rsidRPr="0099354F" w:rsidRDefault="00000000">
      <w:pPr>
        <w:rPr>
          <w:color w:val="000000" w:themeColor="text1"/>
        </w:rPr>
      </w:pPr>
      <w:r w:rsidRPr="0099354F">
        <w:rPr>
          <w:color w:val="000000" w:themeColor="text1"/>
        </w:rPr>
        <w:t>c. 450ns d. 600ns</w:t>
      </w:r>
    </w:p>
    <w:p w14:paraId="0661CE38" w14:textId="77777777" w:rsidR="003232B4" w:rsidRPr="0099354F" w:rsidRDefault="003232B4">
      <w:pPr>
        <w:rPr>
          <w:color w:val="000000" w:themeColor="text1"/>
        </w:rPr>
      </w:pPr>
    </w:p>
    <w:p w14:paraId="7130FCA7" w14:textId="77777777" w:rsidR="003232B4" w:rsidRPr="0099354F" w:rsidRDefault="003232B4">
      <w:pPr>
        <w:rPr>
          <w:color w:val="000000" w:themeColor="text1"/>
        </w:rPr>
      </w:pPr>
    </w:p>
    <w:p w14:paraId="7F59895A" w14:textId="77777777" w:rsidR="003232B4" w:rsidRPr="0099354F" w:rsidRDefault="00000000">
      <w:pPr>
        <w:rPr>
          <w:color w:val="000000" w:themeColor="text1"/>
        </w:rPr>
      </w:pPr>
      <w:r w:rsidRPr="0099354F">
        <w:rPr>
          <w:color w:val="000000" w:themeColor="text1"/>
        </w:rPr>
        <w:t>Câu 6:</w:t>
      </w:r>
    </w:p>
    <w:p w14:paraId="28F7371C" w14:textId="77777777" w:rsidR="003232B4" w:rsidRPr="0099354F" w:rsidRDefault="00000000">
      <w:pPr>
        <w:rPr>
          <w:color w:val="000000" w:themeColor="text1"/>
        </w:rPr>
      </w:pPr>
      <w:r w:rsidRPr="0099354F">
        <w:rPr>
          <w:color w:val="000000" w:themeColor="text1"/>
        </w:rPr>
        <w:t>Xét một hệ thống sử dụng kỹ thuật phân trang, với bảng trang được lưu trữ trong bộ nhớ chính. Nếu sử dụng TLBs với hit-ratio ( tỉ lệ tìm thấy) là 85%, thời gian để tìm trong TLBs là 20 nanosecond,và thời gian cho một lần truy xuất bộ nhớ bình thường là 100 nanoseconds, tính thời gian truy xuất bộ nhớ trong hệ thống ( effective memory reference time)</w:t>
      </w:r>
    </w:p>
    <w:p w14:paraId="2F09F8ED" w14:textId="77777777" w:rsidR="003232B4" w:rsidRPr="0099354F" w:rsidRDefault="00000000">
      <w:pPr>
        <w:rPr>
          <w:color w:val="000000" w:themeColor="text1"/>
        </w:rPr>
      </w:pPr>
      <w:r w:rsidRPr="0099354F">
        <w:rPr>
          <w:color w:val="000000" w:themeColor="text1"/>
        </w:rPr>
        <w:t>a. 115ns b. 285ns</w:t>
      </w:r>
    </w:p>
    <w:p w14:paraId="2C9F6814" w14:textId="77777777" w:rsidR="003232B4" w:rsidRPr="0099354F" w:rsidRDefault="00000000">
      <w:pPr>
        <w:rPr>
          <w:b/>
          <w:color w:val="000000" w:themeColor="text1"/>
        </w:rPr>
      </w:pPr>
      <w:r w:rsidRPr="0099354F">
        <w:rPr>
          <w:color w:val="000000" w:themeColor="text1"/>
        </w:rPr>
        <w:t xml:space="preserve">c. 132ns </w:t>
      </w:r>
      <w:r w:rsidRPr="0099354F">
        <w:rPr>
          <w:b/>
          <w:color w:val="000000" w:themeColor="text1"/>
        </w:rPr>
        <w:t>d. 135ns</w:t>
      </w:r>
    </w:p>
    <w:p w14:paraId="7A6881C8" w14:textId="77777777" w:rsidR="003232B4" w:rsidRPr="0099354F" w:rsidRDefault="00000000">
      <w:pPr>
        <w:rPr>
          <w:color w:val="000000" w:themeColor="text1"/>
        </w:rPr>
      </w:pPr>
      <w:r w:rsidRPr="0099354F">
        <w:rPr>
          <w:color w:val="000000" w:themeColor="text1"/>
        </w:rPr>
        <w:t>Dùng TLB thì thời gian truy xuất = 20</w:t>
      </w:r>
    </w:p>
    <w:p w14:paraId="1647D08B" w14:textId="77777777" w:rsidR="003232B4" w:rsidRPr="0099354F" w:rsidRDefault="00000000">
      <w:pPr>
        <w:rPr>
          <w:color w:val="000000" w:themeColor="text1"/>
        </w:rPr>
      </w:pPr>
      <w:r w:rsidRPr="0099354F">
        <w:rPr>
          <w:color w:val="000000" w:themeColor="text1"/>
        </w:rPr>
        <w:t>Time TLB hit = 20 + 100 = 120</w:t>
      </w:r>
    </w:p>
    <w:p w14:paraId="5C1813C6" w14:textId="77777777" w:rsidR="003232B4" w:rsidRPr="0099354F" w:rsidRDefault="00000000">
      <w:pPr>
        <w:rPr>
          <w:color w:val="000000" w:themeColor="text1"/>
        </w:rPr>
      </w:pPr>
      <w:r w:rsidRPr="0099354F">
        <w:rPr>
          <w:color w:val="000000" w:themeColor="text1"/>
        </w:rPr>
        <w:t>Time TLB miss = 20 + 100 + 100 = 220</w:t>
      </w:r>
    </w:p>
    <w:p w14:paraId="22BB8460" w14:textId="77777777" w:rsidR="003232B4" w:rsidRPr="0099354F" w:rsidRDefault="00000000">
      <w:pPr>
        <w:rPr>
          <w:color w:val="000000" w:themeColor="text1"/>
        </w:rPr>
      </w:pPr>
      <w:r w:rsidRPr="0099354F">
        <w:rPr>
          <w:color w:val="000000" w:themeColor="text1"/>
        </w:rPr>
        <w:t>Thời gian truy xuất bộ nhớ hệ thống = 120*0.85 + 220*0.15 = 135ns</w:t>
      </w:r>
    </w:p>
    <w:p w14:paraId="0ED20A81" w14:textId="77777777" w:rsidR="003232B4" w:rsidRPr="0099354F" w:rsidRDefault="003232B4">
      <w:pPr>
        <w:rPr>
          <w:color w:val="000000" w:themeColor="text1"/>
        </w:rPr>
      </w:pPr>
    </w:p>
    <w:p w14:paraId="2AE9B01C" w14:textId="77777777" w:rsidR="003232B4" w:rsidRPr="0099354F" w:rsidRDefault="003232B4">
      <w:pPr>
        <w:rPr>
          <w:color w:val="000000" w:themeColor="text1"/>
        </w:rPr>
      </w:pPr>
    </w:p>
    <w:p w14:paraId="6215F351" w14:textId="77777777" w:rsidR="003232B4" w:rsidRPr="0099354F" w:rsidRDefault="00000000">
      <w:pPr>
        <w:rPr>
          <w:color w:val="000000" w:themeColor="text1"/>
        </w:rPr>
      </w:pPr>
      <w:r w:rsidRPr="0099354F">
        <w:rPr>
          <w:color w:val="000000" w:themeColor="text1"/>
        </w:rPr>
        <w:t>Câu 7 và 8 thêm dữ kiện: Biết con trỏ đang nằm ở vùng nhớ thứ 2; vùng nhớ thứ 2 đã được cấp phát,  các vùng nhớ còn lại vẫn còn trống</w:t>
      </w:r>
    </w:p>
    <w:p w14:paraId="7F245FC3" w14:textId="77777777" w:rsidR="003232B4" w:rsidRPr="0099354F" w:rsidRDefault="003232B4">
      <w:pPr>
        <w:rPr>
          <w:color w:val="000000" w:themeColor="text1"/>
        </w:rPr>
      </w:pPr>
    </w:p>
    <w:p w14:paraId="317AA6EA" w14:textId="77777777" w:rsidR="003232B4" w:rsidRPr="0099354F" w:rsidRDefault="00000000">
      <w:pPr>
        <w:rPr>
          <w:color w:val="000000" w:themeColor="text1"/>
        </w:rPr>
      </w:pPr>
      <w:r w:rsidRPr="0099354F">
        <w:rPr>
          <w:color w:val="000000" w:themeColor="text1"/>
        </w:rPr>
        <w:t>Câu 7:</w:t>
      </w:r>
    </w:p>
    <w:p w14:paraId="49622836" w14:textId="77777777" w:rsidR="003232B4" w:rsidRPr="0099354F" w:rsidRDefault="00000000">
      <w:pPr>
        <w:rPr>
          <w:color w:val="000000" w:themeColor="text1"/>
        </w:rPr>
      </w:pPr>
      <w:r w:rsidRPr="0099354F">
        <w:rPr>
          <w:color w:val="000000" w:themeColor="text1"/>
        </w:rPr>
        <w:t xml:space="preserve">Cho process P1 (200KB) cấp phát trong bộ nhớ theo phân hoạch có thứ tự như sau: 1 (300KB), 2  (100KB), 3 (250KB), 4 (200 KB). Biết con trỏ đang nằm ở vùng nhớ thứ 2. Hỏi process P1 sẽ được </w:t>
      </w:r>
    </w:p>
    <w:p w14:paraId="55AD8B37" w14:textId="77777777" w:rsidR="003232B4" w:rsidRPr="0099354F" w:rsidRDefault="00000000">
      <w:pPr>
        <w:rPr>
          <w:color w:val="000000" w:themeColor="text1"/>
        </w:rPr>
      </w:pPr>
      <w:r w:rsidRPr="0099354F">
        <w:rPr>
          <w:color w:val="000000" w:themeColor="text1"/>
        </w:rPr>
        <w:t>cấp pháp trong vùng nhớ nào, nếu dùng giải thuật next-fit:</w:t>
      </w:r>
    </w:p>
    <w:p w14:paraId="7DC29086" w14:textId="77777777" w:rsidR="003232B4" w:rsidRPr="0099354F" w:rsidRDefault="00000000">
      <w:pPr>
        <w:rPr>
          <w:color w:val="000000" w:themeColor="text1"/>
        </w:rPr>
      </w:pPr>
      <w:r w:rsidRPr="0099354F">
        <w:rPr>
          <w:color w:val="000000" w:themeColor="text1"/>
        </w:rPr>
        <w:t>a. 1 b. 2</w:t>
      </w:r>
    </w:p>
    <w:p w14:paraId="2C2F52D3" w14:textId="77777777" w:rsidR="003232B4" w:rsidRPr="0099354F" w:rsidRDefault="00000000">
      <w:pPr>
        <w:rPr>
          <w:color w:val="000000" w:themeColor="text1"/>
        </w:rPr>
      </w:pPr>
      <w:r w:rsidRPr="0099354F">
        <w:rPr>
          <w:b/>
          <w:color w:val="000000" w:themeColor="text1"/>
        </w:rPr>
        <w:t>c. 3</w:t>
      </w:r>
      <w:r w:rsidRPr="0099354F">
        <w:rPr>
          <w:color w:val="000000" w:themeColor="text1"/>
        </w:rPr>
        <w:t xml:space="preserve"> d. 4</w:t>
      </w:r>
    </w:p>
    <w:p w14:paraId="2E894318" w14:textId="77777777" w:rsidR="003232B4" w:rsidRPr="0099354F" w:rsidRDefault="003232B4">
      <w:pPr>
        <w:rPr>
          <w:color w:val="000000" w:themeColor="text1"/>
        </w:rPr>
      </w:pPr>
    </w:p>
    <w:p w14:paraId="62DFAC69" w14:textId="77777777" w:rsidR="003232B4" w:rsidRPr="0099354F" w:rsidRDefault="00000000">
      <w:pPr>
        <w:rPr>
          <w:color w:val="000000" w:themeColor="text1"/>
        </w:rPr>
      </w:pPr>
      <w:r w:rsidRPr="0099354F">
        <w:rPr>
          <w:color w:val="000000" w:themeColor="text1"/>
        </w:rPr>
        <w:t>Câu 8:</w:t>
      </w:r>
    </w:p>
    <w:p w14:paraId="39E616EE" w14:textId="77777777" w:rsidR="003232B4" w:rsidRPr="0099354F" w:rsidRDefault="00000000">
      <w:pPr>
        <w:rPr>
          <w:color w:val="000000" w:themeColor="text1"/>
        </w:rPr>
      </w:pPr>
      <w:r w:rsidRPr="0099354F">
        <w:rPr>
          <w:color w:val="000000" w:themeColor="text1"/>
        </w:rPr>
        <w:t xml:space="preserve">Cho process P1 (200KB) cấp phát trong bộ nhớ theo phân hoạch có thứ tự như sau: 1 (300KB), 2 </w:t>
      </w:r>
    </w:p>
    <w:p w14:paraId="4B0A79AF" w14:textId="77777777" w:rsidR="003232B4" w:rsidRPr="0099354F" w:rsidRDefault="00000000">
      <w:pPr>
        <w:rPr>
          <w:color w:val="000000" w:themeColor="text1"/>
        </w:rPr>
      </w:pPr>
      <w:r w:rsidRPr="0099354F">
        <w:rPr>
          <w:color w:val="000000" w:themeColor="text1"/>
        </w:rPr>
        <w:t xml:space="preserve">(100KB), 3 (250KB), 4 (200 KB). Biết con trỏ đang nằm ở vùng nhớ thứ 2. Hỏi process P1 sẽ được </w:t>
      </w:r>
    </w:p>
    <w:p w14:paraId="6BEB0484" w14:textId="77777777" w:rsidR="003232B4" w:rsidRPr="0099354F" w:rsidRDefault="00000000">
      <w:pPr>
        <w:rPr>
          <w:color w:val="000000" w:themeColor="text1"/>
        </w:rPr>
      </w:pPr>
      <w:r w:rsidRPr="0099354F">
        <w:rPr>
          <w:color w:val="000000" w:themeColor="text1"/>
        </w:rPr>
        <w:t>cấp pháp trong vùng nhớ nào, nếu dùng giải thuật first-fit</w:t>
      </w:r>
    </w:p>
    <w:p w14:paraId="321922E8" w14:textId="77777777" w:rsidR="003232B4" w:rsidRPr="0099354F" w:rsidRDefault="00000000">
      <w:pPr>
        <w:rPr>
          <w:color w:val="000000" w:themeColor="text1"/>
        </w:rPr>
      </w:pPr>
      <w:r w:rsidRPr="0099354F">
        <w:rPr>
          <w:b/>
          <w:color w:val="000000" w:themeColor="text1"/>
        </w:rPr>
        <w:lastRenderedPageBreak/>
        <w:t>a. 1</w:t>
      </w:r>
      <w:r w:rsidRPr="0099354F">
        <w:rPr>
          <w:color w:val="000000" w:themeColor="text1"/>
        </w:rPr>
        <w:t xml:space="preserve"> b. 2</w:t>
      </w:r>
    </w:p>
    <w:p w14:paraId="095CE7F0" w14:textId="77777777" w:rsidR="003232B4" w:rsidRPr="0099354F" w:rsidRDefault="00000000">
      <w:pPr>
        <w:rPr>
          <w:color w:val="000000" w:themeColor="text1"/>
        </w:rPr>
      </w:pPr>
      <w:r w:rsidRPr="0099354F">
        <w:rPr>
          <w:color w:val="000000" w:themeColor="text1"/>
        </w:rPr>
        <w:t>c. 3 d. 4</w:t>
      </w:r>
    </w:p>
    <w:p w14:paraId="4C3AAADE" w14:textId="77777777" w:rsidR="003232B4" w:rsidRPr="0099354F" w:rsidRDefault="003232B4">
      <w:pPr>
        <w:rPr>
          <w:color w:val="000000" w:themeColor="text1"/>
        </w:rPr>
      </w:pPr>
    </w:p>
    <w:p w14:paraId="01B9E7D6" w14:textId="77777777" w:rsidR="003232B4" w:rsidRPr="0099354F" w:rsidRDefault="00000000">
      <w:pPr>
        <w:rPr>
          <w:color w:val="000000" w:themeColor="text1"/>
        </w:rPr>
      </w:pPr>
      <w:r w:rsidRPr="0099354F">
        <w:rPr>
          <w:color w:val="000000" w:themeColor="text1"/>
        </w:rPr>
        <w:t xml:space="preserve">Câu 9: Hình bên tên các tài nguyên không thấy, nên không biết cái nào là R1, R2, R3, R4 nên không </w:t>
      </w:r>
    </w:p>
    <w:p w14:paraId="53FFA068" w14:textId="77777777" w:rsidR="003232B4" w:rsidRPr="0099354F" w:rsidRDefault="00000000">
      <w:pPr>
        <w:rPr>
          <w:color w:val="000000" w:themeColor="text1"/>
        </w:rPr>
      </w:pPr>
      <w:r w:rsidRPr="0099354F">
        <w:rPr>
          <w:color w:val="000000" w:themeColor="text1"/>
        </w:rPr>
        <w:t>trả lời được</w:t>
      </w:r>
    </w:p>
    <w:p w14:paraId="10B9A14F" w14:textId="77777777" w:rsidR="003232B4" w:rsidRPr="0099354F" w:rsidRDefault="00000000">
      <w:pPr>
        <w:rPr>
          <w:color w:val="000000" w:themeColor="text1"/>
        </w:rPr>
      </w:pPr>
      <w:r w:rsidRPr="0099354F">
        <w:rPr>
          <w:color w:val="000000" w:themeColor="text1"/>
        </w:rPr>
        <w:t xml:space="preserve">Cho đồ thị cấp phát của hệ thống như hình trên. Hỏi tài nguyên nào thuộc </w:t>
      </w:r>
    </w:p>
    <w:p w14:paraId="3C6E10EB" w14:textId="77777777" w:rsidR="003232B4" w:rsidRPr="0099354F" w:rsidRDefault="00000000">
      <w:pPr>
        <w:rPr>
          <w:color w:val="000000" w:themeColor="text1"/>
        </w:rPr>
      </w:pPr>
      <w:r w:rsidRPr="0099354F">
        <w:rPr>
          <w:color w:val="000000" w:themeColor="text1"/>
        </w:rPr>
        <w:t>dạng non-shareable, chọn câu đúng nhất:</w:t>
      </w:r>
    </w:p>
    <w:p w14:paraId="658BCA35" w14:textId="77777777" w:rsidR="003232B4" w:rsidRPr="0099354F" w:rsidRDefault="00000000">
      <w:pPr>
        <w:rPr>
          <w:color w:val="000000" w:themeColor="text1"/>
        </w:rPr>
      </w:pPr>
      <w:r w:rsidRPr="0099354F">
        <w:rPr>
          <w:noProof/>
          <w:color w:val="000000" w:themeColor="text1"/>
        </w:rPr>
        <w:drawing>
          <wp:inline distT="114300" distB="114300" distL="114300" distR="114300" wp14:anchorId="6107A821" wp14:editId="7DC9E74E">
            <wp:extent cx="2447925" cy="170497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11" name="image9.png"/>
                    <pic:cNvPicPr preferRelativeResize="0"/>
                  </pic:nvPicPr>
                  <pic:blipFill>
                    <a:blip r:embed="rId10"/>
                    <a:srcRect/>
                    <a:stretch>
                      <a:fillRect/>
                    </a:stretch>
                  </pic:blipFill>
                  <pic:spPr>
                    <a:xfrm>
                      <a:off x="0" y="0"/>
                      <a:ext cx="2447925" cy="1704975"/>
                    </a:xfrm>
                    <a:prstGeom prst="rect">
                      <a:avLst/>
                    </a:prstGeom>
                  </pic:spPr>
                </pic:pic>
              </a:graphicData>
            </a:graphic>
          </wp:inline>
        </w:drawing>
      </w:r>
    </w:p>
    <w:p w14:paraId="3ED92DFE" w14:textId="77777777" w:rsidR="003232B4" w:rsidRPr="0099354F" w:rsidRDefault="00000000">
      <w:pPr>
        <w:rPr>
          <w:color w:val="000000" w:themeColor="text1"/>
        </w:rPr>
      </w:pPr>
      <w:r w:rsidRPr="0099354F">
        <w:rPr>
          <w:color w:val="000000" w:themeColor="text1"/>
        </w:rPr>
        <w:t>a. R1 b. R2</w:t>
      </w:r>
    </w:p>
    <w:p w14:paraId="2CC641D7" w14:textId="77777777" w:rsidR="003232B4" w:rsidRPr="0099354F" w:rsidRDefault="00000000">
      <w:pPr>
        <w:rPr>
          <w:color w:val="000000" w:themeColor="text1"/>
        </w:rPr>
      </w:pPr>
      <w:r w:rsidRPr="0099354F">
        <w:rPr>
          <w:color w:val="000000" w:themeColor="text1"/>
        </w:rPr>
        <w:t>c. R1, R3 d. R2, R4</w:t>
      </w:r>
    </w:p>
    <w:p w14:paraId="4CD8A368" w14:textId="77777777" w:rsidR="003232B4" w:rsidRPr="0099354F" w:rsidRDefault="00000000">
      <w:pPr>
        <w:rPr>
          <w:color w:val="000000" w:themeColor="text1"/>
        </w:rPr>
      </w:pPr>
      <w:r w:rsidRPr="0099354F">
        <w:rPr>
          <w:color w:val="000000" w:themeColor="text1"/>
        </w:rPr>
        <w:t xml:space="preserve">Dữ liệu dùng cho 2 câu tiếp theo. Xét 3 process P1, P2, P3 thực thi đồng thời, với P1 {A1, A2}; P2 </w:t>
      </w:r>
    </w:p>
    <w:p w14:paraId="2E019F81" w14:textId="77777777" w:rsidR="003232B4" w:rsidRPr="0099354F" w:rsidRDefault="00000000">
      <w:pPr>
        <w:rPr>
          <w:color w:val="000000" w:themeColor="text1"/>
        </w:rPr>
      </w:pPr>
      <w:r w:rsidRPr="0099354F">
        <w:rPr>
          <w:color w:val="000000" w:themeColor="text1"/>
        </w:rPr>
        <w:t xml:space="preserve">{B1, B2}; P3 {C1, C2}. Sử dụng Semaphore để đồng bộ sao cho B1 thực thi sau A1, C1 và C2 thực </w:t>
      </w:r>
    </w:p>
    <w:p w14:paraId="0F50DFB9" w14:textId="77777777" w:rsidR="003232B4" w:rsidRPr="0099354F" w:rsidRDefault="00000000">
      <w:pPr>
        <w:rPr>
          <w:color w:val="000000" w:themeColor="text1"/>
        </w:rPr>
      </w:pPr>
      <w:r w:rsidRPr="0099354F">
        <w:rPr>
          <w:color w:val="000000" w:themeColor="text1"/>
        </w:rPr>
        <w:t>thi sau B2.</w:t>
      </w:r>
    </w:p>
    <w:p w14:paraId="2CA3771A" w14:textId="77777777" w:rsidR="003232B4" w:rsidRPr="0099354F" w:rsidRDefault="003232B4">
      <w:pPr>
        <w:rPr>
          <w:color w:val="000000" w:themeColor="text1"/>
        </w:rPr>
      </w:pPr>
    </w:p>
    <w:p w14:paraId="161CF172" w14:textId="77777777" w:rsidR="003232B4" w:rsidRPr="0099354F" w:rsidRDefault="00000000">
      <w:pPr>
        <w:rPr>
          <w:color w:val="000000" w:themeColor="text1"/>
        </w:rPr>
      </w:pPr>
      <w:r w:rsidRPr="0099354F">
        <w:rPr>
          <w:color w:val="000000" w:themeColor="text1"/>
        </w:rPr>
        <w:t>Câu 10:</w:t>
      </w:r>
    </w:p>
    <w:p w14:paraId="6F676373" w14:textId="77777777" w:rsidR="003232B4" w:rsidRPr="0099354F" w:rsidRDefault="00000000">
      <w:pPr>
        <w:rPr>
          <w:color w:val="000000" w:themeColor="text1"/>
        </w:rPr>
      </w:pPr>
      <w:r w:rsidRPr="0099354F">
        <w:rPr>
          <w:color w:val="000000" w:themeColor="text1"/>
        </w:rPr>
        <w:t>Để đồng bộ như yêu cầu đề bài thì cần dùng bao nhiêu semaphore</w:t>
      </w:r>
    </w:p>
    <w:p w14:paraId="6C5F2617" w14:textId="77777777" w:rsidR="003232B4" w:rsidRPr="0099354F" w:rsidRDefault="00000000">
      <w:pPr>
        <w:rPr>
          <w:color w:val="000000" w:themeColor="text1"/>
        </w:rPr>
      </w:pPr>
      <w:r w:rsidRPr="0099354F">
        <w:rPr>
          <w:color w:val="000000" w:themeColor="text1"/>
        </w:rPr>
        <w:t>a. 1 b. 2</w:t>
      </w:r>
    </w:p>
    <w:p w14:paraId="19452F2D" w14:textId="77777777" w:rsidR="003232B4" w:rsidRPr="0099354F" w:rsidRDefault="00000000">
      <w:pPr>
        <w:rPr>
          <w:color w:val="000000" w:themeColor="text1"/>
        </w:rPr>
      </w:pPr>
      <w:r w:rsidRPr="0099354F">
        <w:rPr>
          <w:color w:val="000000" w:themeColor="text1"/>
        </w:rPr>
        <w:t>c. 3 d. 4</w:t>
      </w:r>
    </w:p>
    <w:p w14:paraId="0E2F9DB4" w14:textId="77777777" w:rsidR="003232B4" w:rsidRPr="0099354F" w:rsidRDefault="003232B4">
      <w:pPr>
        <w:rPr>
          <w:color w:val="000000" w:themeColor="text1"/>
        </w:rPr>
      </w:pPr>
    </w:p>
    <w:p w14:paraId="53C1B963" w14:textId="77777777" w:rsidR="003232B4" w:rsidRPr="0099354F" w:rsidRDefault="00000000">
      <w:pPr>
        <w:rPr>
          <w:color w:val="000000" w:themeColor="text1"/>
        </w:rPr>
      </w:pPr>
      <w:r w:rsidRPr="0099354F">
        <w:rPr>
          <w:color w:val="000000" w:themeColor="text1"/>
        </w:rPr>
        <w:t>Câu 11: Câu này phải thêm điều kiện là các semaphore được khởi tạo giá trị value = 0</w:t>
      </w:r>
    </w:p>
    <w:p w14:paraId="49F1F13E" w14:textId="77777777" w:rsidR="003232B4" w:rsidRPr="0099354F" w:rsidRDefault="00000000">
      <w:pPr>
        <w:rPr>
          <w:color w:val="000000" w:themeColor="text1"/>
        </w:rPr>
      </w:pPr>
      <w:r w:rsidRPr="0099354F">
        <w:rPr>
          <w:color w:val="000000" w:themeColor="text1"/>
        </w:rPr>
        <w:t>Đặt các lệnh wait(), signal() sao cho hợp lý để đồng bộ theo yêu cầu đề bài</w:t>
      </w:r>
    </w:p>
    <w:p w14:paraId="61C0AF0A" w14:textId="77777777" w:rsidR="003232B4" w:rsidRPr="0099354F" w:rsidRDefault="00000000">
      <w:pPr>
        <w:rPr>
          <w:color w:val="000000" w:themeColor="text1"/>
        </w:rPr>
      </w:pPr>
      <w:r w:rsidRPr="0099354F">
        <w:rPr>
          <w:color w:val="000000" w:themeColor="text1"/>
        </w:rPr>
        <w:t>P1</w:t>
      </w:r>
    </w:p>
    <w:p w14:paraId="3807F278" w14:textId="77777777" w:rsidR="003232B4" w:rsidRPr="0099354F" w:rsidRDefault="00000000">
      <w:pPr>
        <w:rPr>
          <w:color w:val="000000" w:themeColor="text1"/>
        </w:rPr>
      </w:pPr>
      <w:r w:rsidRPr="0099354F">
        <w:rPr>
          <w:color w:val="000000" w:themeColor="text1"/>
        </w:rPr>
        <w:t>……</w:t>
      </w:r>
    </w:p>
    <w:p w14:paraId="23EDA549" w14:textId="77777777" w:rsidR="003232B4" w:rsidRPr="0099354F" w:rsidRDefault="00000000">
      <w:pPr>
        <w:rPr>
          <w:color w:val="000000" w:themeColor="text1"/>
        </w:rPr>
      </w:pPr>
      <w:r w:rsidRPr="0099354F">
        <w:rPr>
          <w:color w:val="000000" w:themeColor="text1"/>
        </w:rPr>
        <w:t>A1</w:t>
      </w:r>
    </w:p>
    <w:p w14:paraId="6EEAA421" w14:textId="77777777" w:rsidR="003232B4" w:rsidRPr="0099354F" w:rsidRDefault="00000000">
      <w:pPr>
        <w:rPr>
          <w:color w:val="000000" w:themeColor="text1"/>
        </w:rPr>
      </w:pPr>
      <w:r w:rsidRPr="0099354F">
        <w:rPr>
          <w:color w:val="000000" w:themeColor="text1"/>
        </w:rPr>
        <w:t>……</w:t>
      </w:r>
    </w:p>
    <w:p w14:paraId="3AA7722F" w14:textId="77777777" w:rsidR="003232B4" w:rsidRPr="0099354F" w:rsidRDefault="00000000">
      <w:pPr>
        <w:rPr>
          <w:color w:val="000000" w:themeColor="text1"/>
        </w:rPr>
      </w:pPr>
      <w:r w:rsidRPr="0099354F">
        <w:rPr>
          <w:color w:val="000000" w:themeColor="text1"/>
        </w:rPr>
        <w:t>A2</w:t>
      </w:r>
    </w:p>
    <w:p w14:paraId="44D45A01" w14:textId="77777777" w:rsidR="003232B4" w:rsidRPr="0099354F" w:rsidRDefault="00000000">
      <w:pPr>
        <w:rPr>
          <w:color w:val="000000" w:themeColor="text1"/>
        </w:rPr>
      </w:pPr>
      <w:r w:rsidRPr="0099354F">
        <w:rPr>
          <w:color w:val="000000" w:themeColor="text1"/>
        </w:rPr>
        <w:t>……</w:t>
      </w:r>
    </w:p>
    <w:p w14:paraId="218DA58B" w14:textId="77777777" w:rsidR="003232B4" w:rsidRPr="0099354F" w:rsidRDefault="00000000">
      <w:pPr>
        <w:rPr>
          <w:color w:val="000000" w:themeColor="text1"/>
        </w:rPr>
      </w:pPr>
      <w:r w:rsidRPr="0099354F">
        <w:rPr>
          <w:color w:val="000000" w:themeColor="text1"/>
        </w:rPr>
        <w:t>P2</w:t>
      </w:r>
    </w:p>
    <w:p w14:paraId="52147C6B" w14:textId="77777777" w:rsidR="003232B4" w:rsidRPr="0099354F" w:rsidRDefault="00000000">
      <w:pPr>
        <w:rPr>
          <w:color w:val="000000" w:themeColor="text1"/>
        </w:rPr>
      </w:pPr>
      <w:r w:rsidRPr="0099354F">
        <w:rPr>
          <w:color w:val="000000" w:themeColor="text1"/>
        </w:rPr>
        <w:t>……</w:t>
      </w:r>
    </w:p>
    <w:p w14:paraId="76F5F42D" w14:textId="77777777" w:rsidR="003232B4" w:rsidRPr="0099354F" w:rsidRDefault="00000000">
      <w:pPr>
        <w:rPr>
          <w:color w:val="000000" w:themeColor="text1"/>
        </w:rPr>
      </w:pPr>
      <w:r w:rsidRPr="0099354F">
        <w:rPr>
          <w:color w:val="000000" w:themeColor="text1"/>
        </w:rPr>
        <w:t>B1</w:t>
      </w:r>
    </w:p>
    <w:p w14:paraId="54A56459" w14:textId="77777777" w:rsidR="003232B4" w:rsidRPr="0099354F" w:rsidRDefault="00000000">
      <w:pPr>
        <w:rPr>
          <w:color w:val="000000" w:themeColor="text1"/>
        </w:rPr>
      </w:pPr>
      <w:r w:rsidRPr="0099354F">
        <w:rPr>
          <w:color w:val="000000" w:themeColor="text1"/>
        </w:rPr>
        <w:t>……</w:t>
      </w:r>
    </w:p>
    <w:p w14:paraId="680789DD" w14:textId="77777777" w:rsidR="003232B4" w:rsidRPr="0099354F" w:rsidRDefault="00000000">
      <w:pPr>
        <w:rPr>
          <w:color w:val="000000" w:themeColor="text1"/>
        </w:rPr>
      </w:pPr>
      <w:r w:rsidRPr="0099354F">
        <w:rPr>
          <w:color w:val="000000" w:themeColor="text1"/>
        </w:rPr>
        <w:t>B2</w:t>
      </w:r>
    </w:p>
    <w:p w14:paraId="0440D3D5" w14:textId="77777777" w:rsidR="003232B4" w:rsidRPr="0099354F" w:rsidRDefault="00000000">
      <w:pPr>
        <w:rPr>
          <w:color w:val="000000" w:themeColor="text1"/>
        </w:rPr>
      </w:pPr>
      <w:r w:rsidRPr="0099354F">
        <w:rPr>
          <w:color w:val="000000" w:themeColor="text1"/>
        </w:rPr>
        <w:t>……</w:t>
      </w:r>
    </w:p>
    <w:p w14:paraId="460B3F1C" w14:textId="77777777" w:rsidR="003232B4" w:rsidRPr="0099354F" w:rsidRDefault="00000000">
      <w:pPr>
        <w:rPr>
          <w:color w:val="000000" w:themeColor="text1"/>
        </w:rPr>
      </w:pPr>
      <w:r w:rsidRPr="0099354F">
        <w:rPr>
          <w:color w:val="000000" w:themeColor="text1"/>
        </w:rPr>
        <w:t>P3</w:t>
      </w:r>
    </w:p>
    <w:p w14:paraId="3880FFDF" w14:textId="77777777" w:rsidR="003232B4" w:rsidRPr="0099354F" w:rsidRDefault="00000000">
      <w:pPr>
        <w:rPr>
          <w:color w:val="000000" w:themeColor="text1"/>
        </w:rPr>
      </w:pPr>
      <w:r w:rsidRPr="0099354F">
        <w:rPr>
          <w:color w:val="000000" w:themeColor="text1"/>
        </w:rPr>
        <w:t>……</w:t>
      </w:r>
    </w:p>
    <w:p w14:paraId="47E4DAAA" w14:textId="77777777" w:rsidR="003232B4" w:rsidRPr="0099354F" w:rsidRDefault="00000000">
      <w:pPr>
        <w:rPr>
          <w:color w:val="000000" w:themeColor="text1"/>
        </w:rPr>
      </w:pPr>
      <w:r w:rsidRPr="0099354F">
        <w:rPr>
          <w:color w:val="000000" w:themeColor="text1"/>
        </w:rPr>
        <w:t>C1</w:t>
      </w:r>
    </w:p>
    <w:p w14:paraId="31A57EA1" w14:textId="77777777" w:rsidR="003232B4" w:rsidRPr="0099354F" w:rsidRDefault="00000000">
      <w:pPr>
        <w:rPr>
          <w:color w:val="000000" w:themeColor="text1"/>
        </w:rPr>
      </w:pPr>
      <w:r w:rsidRPr="0099354F">
        <w:rPr>
          <w:color w:val="000000" w:themeColor="text1"/>
        </w:rPr>
        <w:lastRenderedPageBreak/>
        <w:t>……</w:t>
      </w:r>
    </w:p>
    <w:p w14:paraId="34F7BC48" w14:textId="77777777" w:rsidR="003232B4" w:rsidRPr="0099354F" w:rsidRDefault="00000000">
      <w:pPr>
        <w:rPr>
          <w:color w:val="000000" w:themeColor="text1"/>
        </w:rPr>
      </w:pPr>
      <w:r w:rsidRPr="0099354F">
        <w:rPr>
          <w:color w:val="000000" w:themeColor="text1"/>
        </w:rPr>
        <w:t>C2</w:t>
      </w:r>
    </w:p>
    <w:p w14:paraId="1EFEEF2C" w14:textId="77777777" w:rsidR="003232B4" w:rsidRPr="0099354F" w:rsidRDefault="00000000">
      <w:pPr>
        <w:rPr>
          <w:color w:val="000000" w:themeColor="text1"/>
        </w:rPr>
      </w:pPr>
      <w:r w:rsidRPr="0099354F">
        <w:rPr>
          <w:color w:val="000000" w:themeColor="text1"/>
        </w:rPr>
        <w:t>……</w:t>
      </w:r>
    </w:p>
    <w:p w14:paraId="352A3CBB" w14:textId="77777777" w:rsidR="003232B4" w:rsidRPr="0099354F" w:rsidRDefault="003232B4">
      <w:pPr>
        <w:rPr>
          <w:color w:val="000000" w:themeColor="text1"/>
        </w:rPr>
      </w:pPr>
    </w:p>
    <w:p w14:paraId="3068B24B" w14:textId="77777777" w:rsidR="003232B4" w:rsidRPr="0099354F" w:rsidRDefault="00000000">
      <w:pPr>
        <w:rPr>
          <w:color w:val="000000" w:themeColor="text1"/>
        </w:rPr>
      </w:pPr>
      <w:r w:rsidRPr="0099354F">
        <w:rPr>
          <w:color w:val="000000" w:themeColor="text1"/>
        </w:rPr>
        <w:t>Câu 12: Bỏ câu này</w:t>
      </w:r>
    </w:p>
    <w:p w14:paraId="3B8CB15A" w14:textId="77777777" w:rsidR="003232B4" w:rsidRPr="0099354F" w:rsidRDefault="00000000">
      <w:pPr>
        <w:rPr>
          <w:color w:val="000000" w:themeColor="text1"/>
        </w:rPr>
      </w:pPr>
      <w:r w:rsidRPr="0099354F">
        <w:rPr>
          <w:color w:val="000000" w:themeColor="text1"/>
        </w:rPr>
        <w:t>Gọi tập hợp các loại tài nguyên R = {Máy in, Băng từ, Đĩa từ, Semaphore, File A}. Và Hàm ánh xạ</w:t>
      </w:r>
    </w:p>
    <w:p w14:paraId="1F7C95D3" w14:textId="77777777" w:rsidR="003232B4" w:rsidRPr="0099354F" w:rsidRDefault="00000000">
      <w:pPr>
        <w:rPr>
          <w:color w:val="000000" w:themeColor="text1"/>
        </w:rPr>
      </w:pPr>
      <w:r w:rsidRPr="0099354F">
        <w:rPr>
          <w:color w:val="000000" w:themeColor="text1"/>
        </w:rPr>
        <w:t xml:space="preserve">F: R  N; F(Máy in) = 1, F(Băng từ) = 3, F(Đĩa từ) = 5, F(Semaphore) = 4, F(File A) = 7. Cách </w:t>
      </w:r>
    </w:p>
    <w:p w14:paraId="098C881D" w14:textId="77777777" w:rsidR="003232B4" w:rsidRPr="0099354F" w:rsidRDefault="00000000">
      <w:pPr>
        <w:rPr>
          <w:color w:val="000000" w:themeColor="text1"/>
        </w:rPr>
      </w:pPr>
      <w:r w:rsidRPr="0099354F">
        <w:rPr>
          <w:color w:val="000000" w:themeColor="text1"/>
        </w:rPr>
        <w:t xml:space="preserve">giải quyết cho vấn đề ngăn chu trình trong quá trình cấp phát tài nguyên thì khi một process yêu </w:t>
      </w:r>
    </w:p>
    <w:p w14:paraId="6F4E6672" w14:textId="77777777" w:rsidR="003232B4" w:rsidRPr="0099354F" w:rsidRDefault="00000000">
      <w:pPr>
        <w:rPr>
          <w:color w:val="000000" w:themeColor="text1"/>
        </w:rPr>
      </w:pPr>
      <w:r w:rsidRPr="0099354F">
        <w:rPr>
          <w:color w:val="000000" w:themeColor="text1"/>
        </w:rPr>
        <w:t>P</w:t>
      </w:r>
    </w:p>
    <w:p w14:paraId="2DBD202C" w14:textId="77777777" w:rsidR="003232B4" w:rsidRPr="0099354F" w:rsidRDefault="00000000">
      <w:pPr>
        <w:rPr>
          <w:color w:val="000000" w:themeColor="text1"/>
        </w:rPr>
      </w:pPr>
      <w:r w:rsidRPr="0099354F">
        <w:rPr>
          <w:color w:val="000000" w:themeColor="text1"/>
        </w:rPr>
        <w:t>1</w:t>
      </w:r>
    </w:p>
    <w:p w14:paraId="4B87FC18" w14:textId="77777777" w:rsidR="003232B4" w:rsidRPr="0099354F" w:rsidRDefault="00000000">
      <w:pPr>
        <w:rPr>
          <w:color w:val="000000" w:themeColor="text1"/>
        </w:rPr>
      </w:pPr>
      <w:r w:rsidRPr="0099354F">
        <w:rPr>
          <w:color w:val="000000" w:themeColor="text1"/>
        </w:rPr>
        <w:t>P2</w:t>
      </w:r>
    </w:p>
    <w:p w14:paraId="3ADF02D4" w14:textId="77777777" w:rsidR="003232B4" w:rsidRPr="0099354F" w:rsidRDefault="00000000">
      <w:pPr>
        <w:rPr>
          <w:color w:val="000000" w:themeColor="text1"/>
        </w:rPr>
      </w:pPr>
      <w:r w:rsidRPr="0099354F">
        <w:rPr>
          <w:color w:val="000000" w:themeColor="text1"/>
        </w:rPr>
        <w:t>P3</w:t>
      </w:r>
    </w:p>
    <w:p w14:paraId="187C5E41" w14:textId="77777777" w:rsidR="003232B4" w:rsidRPr="0099354F" w:rsidRDefault="00000000">
      <w:pPr>
        <w:rPr>
          <w:color w:val="000000" w:themeColor="text1"/>
        </w:rPr>
      </w:pPr>
      <w:r w:rsidRPr="0099354F">
        <w:rPr>
          <w:color w:val="000000" w:themeColor="text1"/>
        </w:rPr>
        <w:t>cầu 1 thực thể của loại tài nguyên Rj thì nó phải trả lại các tài nguyên Ri với F(Ri) &lt; F(Rj). Xét các chuỗi sau, chuỗi nào là 1 cấp phát hợp lệ khi dùng các ngăn chu trình trên.</w:t>
      </w:r>
    </w:p>
    <w:p w14:paraId="763891EA" w14:textId="77777777" w:rsidR="003232B4" w:rsidRPr="0099354F" w:rsidRDefault="00000000">
      <w:pPr>
        <w:rPr>
          <w:color w:val="000000" w:themeColor="text1"/>
        </w:rPr>
      </w:pPr>
      <w:r w:rsidRPr="0099354F">
        <w:rPr>
          <w:color w:val="000000" w:themeColor="text1"/>
        </w:rPr>
        <w:t>a. Máy in, Băng Từ, Đĩa từ, Semaphore, File A</w:t>
      </w:r>
    </w:p>
    <w:p w14:paraId="7342C7F3" w14:textId="77777777" w:rsidR="003232B4" w:rsidRPr="0099354F" w:rsidRDefault="00000000">
      <w:pPr>
        <w:rPr>
          <w:color w:val="000000" w:themeColor="text1"/>
        </w:rPr>
      </w:pPr>
      <w:r w:rsidRPr="0099354F">
        <w:rPr>
          <w:color w:val="000000" w:themeColor="text1"/>
        </w:rPr>
        <w:t>b. Máy in, Đĩa Từ, Băng từ, Semaphore, File A</w:t>
      </w:r>
    </w:p>
    <w:p w14:paraId="63FD9E8D" w14:textId="77777777" w:rsidR="003232B4" w:rsidRPr="0099354F" w:rsidRDefault="00000000">
      <w:pPr>
        <w:rPr>
          <w:color w:val="000000" w:themeColor="text1"/>
        </w:rPr>
      </w:pPr>
      <w:r w:rsidRPr="0099354F">
        <w:rPr>
          <w:color w:val="000000" w:themeColor="text1"/>
        </w:rPr>
        <w:t xml:space="preserve">c. Băng từ, Semaphore, File A </w:t>
      </w:r>
    </w:p>
    <w:p w14:paraId="13B86902" w14:textId="77777777" w:rsidR="003232B4" w:rsidRPr="0099354F" w:rsidRDefault="00000000">
      <w:pPr>
        <w:rPr>
          <w:color w:val="000000" w:themeColor="text1"/>
        </w:rPr>
      </w:pPr>
      <w:r w:rsidRPr="0099354F">
        <w:rPr>
          <w:color w:val="000000" w:themeColor="text1"/>
        </w:rPr>
        <w:t>d. Máy in, Semaphore, Băng từ.</w:t>
      </w:r>
    </w:p>
    <w:p w14:paraId="24A126C7" w14:textId="77777777" w:rsidR="003232B4" w:rsidRPr="0099354F" w:rsidRDefault="003232B4">
      <w:pPr>
        <w:rPr>
          <w:color w:val="000000" w:themeColor="text1"/>
        </w:rPr>
      </w:pPr>
    </w:p>
    <w:p w14:paraId="55596AD8" w14:textId="77777777" w:rsidR="003232B4" w:rsidRPr="0099354F" w:rsidRDefault="00000000">
      <w:pPr>
        <w:rPr>
          <w:color w:val="000000" w:themeColor="text1"/>
        </w:rPr>
      </w:pPr>
      <w:r w:rsidRPr="0099354F">
        <w:rPr>
          <w:color w:val="000000" w:themeColor="text1"/>
        </w:rPr>
        <w:t>Câu 13: Câu này không hiểu đề, nếu muốn hỏi bảng trang có bao nhiêu mục, thì đơn vị tính phải là số mục, chứ sao lại đơn vị tính bằng byte. Nếu muốn hỏi đơn vị tính bằng byte thì phải hỏi kích thước  của bảng trang là bao nhiêu 32 bit cho bên dưới là địa chỉ luận lý hay vật lý?</w:t>
      </w:r>
    </w:p>
    <w:p w14:paraId="6264D667" w14:textId="77777777" w:rsidR="003232B4" w:rsidRPr="0099354F" w:rsidRDefault="00000000">
      <w:pPr>
        <w:rPr>
          <w:color w:val="000000" w:themeColor="text1"/>
        </w:rPr>
      </w:pPr>
      <w:r w:rsidRPr="0099354F">
        <w:rPr>
          <w:color w:val="000000" w:themeColor="text1"/>
        </w:rPr>
        <w:t xml:space="preserve">Xét 1 máy tính có không gian địa chỉ 32 bit, và kích thước 1 trang là 1Kbytes. Hỏi bảng trang </w:t>
      </w:r>
    </w:p>
    <w:p w14:paraId="518229E0" w14:textId="77777777" w:rsidR="003232B4" w:rsidRPr="0099354F" w:rsidRDefault="00000000">
      <w:pPr>
        <w:rPr>
          <w:color w:val="000000" w:themeColor="text1"/>
        </w:rPr>
      </w:pPr>
      <w:r w:rsidRPr="0099354F">
        <w:rPr>
          <w:color w:val="000000" w:themeColor="text1"/>
        </w:rPr>
        <w:t xml:space="preserve">(page table) có bao nhiêu mục (đơn vị tính bằng byte)? </w:t>
      </w:r>
    </w:p>
    <w:p w14:paraId="098D44E7" w14:textId="77777777" w:rsidR="003232B4" w:rsidRPr="0099354F" w:rsidRDefault="00000000">
      <w:pPr>
        <w:rPr>
          <w:color w:val="000000" w:themeColor="text1"/>
        </w:rPr>
      </w:pPr>
      <w:r w:rsidRPr="0099354F">
        <w:rPr>
          <w:color w:val="000000" w:themeColor="text1"/>
        </w:rPr>
        <w:t>a. 4 Kbytes b. 4 Gbytes</w:t>
      </w:r>
    </w:p>
    <w:p w14:paraId="0B99132F" w14:textId="77777777" w:rsidR="003232B4" w:rsidRPr="0099354F" w:rsidRDefault="00000000">
      <w:pPr>
        <w:rPr>
          <w:color w:val="000000" w:themeColor="text1"/>
        </w:rPr>
      </w:pPr>
      <w:r w:rsidRPr="0099354F">
        <w:rPr>
          <w:color w:val="000000" w:themeColor="text1"/>
        </w:rPr>
        <w:t>c. 4 Mbytes d. 1 Kbytes</w:t>
      </w:r>
    </w:p>
    <w:p w14:paraId="0A81AD92" w14:textId="77777777" w:rsidR="003232B4" w:rsidRPr="0099354F" w:rsidRDefault="00000000">
      <w:pPr>
        <w:rPr>
          <w:color w:val="000000" w:themeColor="text1"/>
        </w:rPr>
      </w:pPr>
      <w:r w:rsidRPr="0099354F">
        <w:rPr>
          <w:color w:val="000000" w:themeColor="text1"/>
        </w:rPr>
        <w:t xml:space="preserve"> → Giả sử 32 bits trên là địa chỉ luận lý, kích thước 1 trang 1 Kbyte  22 bits dùng để định địa chỉ</w:t>
      </w:r>
    </w:p>
    <w:p w14:paraId="2BEC760F" w14:textId="77777777" w:rsidR="003232B4" w:rsidRPr="0099354F" w:rsidRDefault="00000000">
      <w:pPr>
        <w:rPr>
          <w:color w:val="000000" w:themeColor="text1"/>
        </w:rPr>
      </w:pPr>
      <w:r w:rsidRPr="0099354F">
        <w:rPr>
          <w:color w:val="000000" w:themeColor="text1"/>
        </w:rPr>
        <w:t>của trang  Có 2^22 trang tổng cộng trong bộ nhớ luận lý này  Bảng phân trang có 2^22 mục</w:t>
      </w:r>
    </w:p>
    <w:p w14:paraId="2979E3E2" w14:textId="77777777" w:rsidR="003232B4" w:rsidRPr="0099354F" w:rsidRDefault="003232B4">
      <w:pPr>
        <w:rPr>
          <w:color w:val="000000" w:themeColor="text1"/>
        </w:rPr>
      </w:pPr>
    </w:p>
    <w:p w14:paraId="4428250D" w14:textId="77777777" w:rsidR="003232B4" w:rsidRPr="0099354F" w:rsidRDefault="00000000">
      <w:pPr>
        <w:rPr>
          <w:color w:val="000000" w:themeColor="text1"/>
        </w:rPr>
      </w:pPr>
      <w:r w:rsidRPr="0099354F">
        <w:rPr>
          <w:color w:val="000000" w:themeColor="text1"/>
        </w:rPr>
        <w:t>Câu 14:</w:t>
      </w:r>
    </w:p>
    <w:p w14:paraId="5322364B" w14:textId="77777777" w:rsidR="003232B4" w:rsidRPr="0099354F" w:rsidRDefault="00000000">
      <w:pPr>
        <w:rPr>
          <w:color w:val="000000" w:themeColor="text1"/>
        </w:rPr>
      </w:pPr>
      <w:r w:rsidRPr="0099354F">
        <w:rPr>
          <w:color w:val="000000" w:themeColor="text1"/>
        </w:rPr>
        <w:t>Chọn câu trả lời đúng nhất về nghịch lý Belady</w:t>
      </w:r>
    </w:p>
    <w:p w14:paraId="6289BB87" w14:textId="77777777" w:rsidR="003232B4" w:rsidRPr="0099354F" w:rsidRDefault="00000000">
      <w:pPr>
        <w:rPr>
          <w:color w:val="000000" w:themeColor="text1"/>
        </w:rPr>
      </w:pPr>
      <w:r w:rsidRPr="0099354F">
        <w:rPr>
          <w:color w:val="000000" w:themeColor="text1"/>
        </w:rPr>
        <w:t xml:space="preserve">a. khi tăng số lượng frame cho 1 process </w:t>
      </w:r>
    </w:p>
    <w:p w14:paraId="58EC138A" w14:textId="77777777" w:rsidR="003232B4" w:rsidRPr="0099354F" w:rsidRDefault="00000000">
      <w:pPr>
        <w:rPr>
          <w:color w:val="000000" w:themeColor="text1"/>
        </w:rPr>
      </w:pPr>
      <w:r w:rsidRPr="0099354F">
        <w:rPr>
          <w:color w:val="000000" w:themeColor="text1"/>
        </w:rPr>
        <w:t>trong bộ nhớ chính thì số page fault tăng</w:t>
      </w:r>
    </w:p>
    <w:p w14:paraId="73B68BBE" w14:textId="77777777" w:rsidR="003232B4" w:rsidRPr="0099354F" w:rsidRDefault="00000000">
      <w:pPr>
        <w:rPr>
          <w:b/>
          <w:color w:val="000000" w:themeColor="text1"/>
        </w:rPr>
      </w:pPr>
      <w:r w:rsidRPr="0099354F">
        <w:rPr>
          <w:b/>
          <w:color w:val="000000" w:themeColor="text1"/>
        </w:rPr>
        <w:t xml:space="preserve">b. Nghịch lý Belady chỉ xảy ra trong trường hợp </w:t>
      </w:r>
    </w:p>
    <w:p w14:paraId="3D1BE678" w14:textId="77777777" w:rsidR="003232B4" w:rsidRPr="0099354F" w:rsidRDefault="00000000">
      <w:pPr>
        <w:rPr>
          <w:b/>
          <w:color w:val="000000" w:themeColor="text1"/>
        </w:rPr>
      </w:pPr>
      <w:r w:rsidRPr="0099354F">
        <w:rPr>
          <w:b/>
          <w:color w:val="000000" w:themeColor="text1"/>
        </w:rPr>
        <w:t>giải thuật FIFO</w:t>
      </w:r>
    </w:p>
    <w:p w14:paraId="7265598A" w14:textId="77777777" w:rsidR="003232B4" w:rsidRPr="0099354F" w:rsidRDefault="00000000">
      <w:pPr>
        <w:rPr>
          <w:color w:val="000000" w:themeColor="text1"/>
        </w:rPr>
      </w:pPr>
      <w:r w:rsidRPr="0099354F">
        <w:rPr>
          <w:color w:val="000000" w:themeColor="text1"/>
        </w:rPr>
        <w:t xml:space="preserve">c. Giải thuật OPT khắc phục nghịch lý </w:t>
      </w:r>
    </w:p>
    <w:p w14:paraId="3528FC11" w14:textId="77777777" w:rsidR="003232B4" w:rsidRPr="0099354F" w:rsidRDefault="00000000">
      <w:pPr>
        <w:rPr>
          <w:color w:val="000000" w:themeColor="text1"/>
        </w:rPr>
      </w:pPr>
      <w:r w:rsidRPr="0099354F">
        <w:rPr>
          <w:color w:val="000000" w:themeColor="text1"/>
        </w:rPr>
        <w:t>Belady</w:t>
      </w:r>
    </w:p>
    <w:p w14:paraId="005AF89D" w14:textId="77777777" w:rsidR="003232B4" w:rsidRPr="0099354F" w:rsidRDefault="00000000">
      <w:pPr>
        <w:rPr>
          <w:color w:val="000000" w:themeColor="text1"/>
        </w:rPr>
      </w:pPr>
      <w:r w:rsidRPr="0099354F">
        <w:rPr>
          <w:color w:val="000000" w:themeColor="text1"/>
        </w:rPr>
        <w:t>d. Nghịch lý Belady là hiện tượng các trang nhớ</w:t>
      </w:r>
    </w:p>
    <w:p w14:paraId="3D0049BF" w14:textId="77777777" w:rsidR="003232B4" w:rsidRPr="0099354F" w:rsidRDefault="00000000">
      <w:pPr>
        <w:rPr>
          <w:color w:val="000000" w:themeColor="text1"/>
        </w:rPr>
      </w:pPr>
      <w:r w:rsidRPr="0099354F">
        <w:rPr>
          <w:color w:val="000000" w:themeColor="text1"/>
        </w:rPr>
        <w:t>của 1 process bị hoán chuyển vào/ra liên tục.</w:t>
      </w:r>
    </w:p>
    <w:p w14:paraId="4F19EC65" w14:textId="77777777" w:rsidR="003232B4" w:rsidRPr="0099354F" w:rsidRDefault="003232B4">
      <w:pPr>
        <w:rPr>
          <w:color w:val="000000" w:themeColor="text1"/>
        </w:rPr>
      </w:pPr>
    </w:p>
    <w:p w14:paraId="308EB5E9" w14:textId="77777777" w:rsidR="003232B4" w:rsidRPr="0099354F" w:rsidRDefault="003232B4">
      <w:pPr>
        <w:rPr>
          <w:color w:val="000000" w:themeColor="text1"/>
        </w:rPr>
      </w:pPr>
    </w:p>
    <w:p w14:paraId="6DE56F9A" w14:textId="77777777" w:rsidR="003232B4" w:rsidRPr="0099354F" w:rsidRDefault="00000000">
      <w:pPr>
        <w:rPr>
          <w:color w:val="000000" w:themeColor="text1"/>
        </w:rPr>
      </w:pPr>
      <w:r w:rsidRPr="0099354F">
        <w:rPr>
          <w:color w:val="000000" w:themeColor="text1"/>
        </w:rPr>
        <w:br w:type="page"/>
      </w:r>
    </w:p>
    <w:p w14:paraId="15F75D7C" w14:textId="77777777" w:rsidR="003232B4" w:rsidRPr="0099354F" w:rsidRDefault="003232B4">
      <w:pPr>
        <w:rPr>
          <w:color w:val="000000" w:themeColor="text1"/>
        </w:rPr>
      </w:pPr>
    </w:p>
    <w:p w14:paraId="4DCA1F4F" w14:textId="77777777" w:rsidR="003232B4" w:rsidRPr="0099354F" w:rsidRDefault="00000000">
      <w:pPr>
        <w:rPr>
          <w:color w:val="000000" w:themeColor="text1"/>
        </w:rPr>
      </w:pPr>
      <w:r w:rsidRPr="0099354F">
        <w:rPr>
          <w:color w:val="000000" w:themeColor="text1"/>
        </w:rPr>
        <w:t>=================================</w:t>
      </w:r>
    </w:p>
    <w:p w14:paraId="5E1FFB8E" w14:textId="77777777" w:rsidR="003232B4" w:rsidRPr="0099354F" w:rsidRDefault="003232B4">
      <w:pPr>
        <w:rPr>
          <w:color w:val="000000" w:themeColor="text1"/>
        </w:rPr>
      </w:pPr>
    </w:p>
    <w:p w14:paraId="0C0258F8" w14:textId="77777777" w:rsidR="003232B4" w:rsidRPr="0099354F" w:rsidRDefault="00000000">
      <w:pPr>
        <w:rPr>
          <w:color w:val="000000" w:themeColor="text1"/>
        </w:rPr>
      </w:pPr>
      <w:r w:rsidRPr="0099354F">
        <w:rPr>
          <w:color w:val="000000" w:themeColor="text1"/>
        </w:rPr>
        <w:t>=======CK-HK1-2019-2020_De1===</w:t>
      </w:r>
    </w:p>
    <w:p w14:paraId="511BE887" w14:textId="77777777" w:rsidR="003232B4" w:rsidRPr="0099354F" w:rsidRDefault="00000000">
      <w:pPr>
        <w:rPr>
          <w:color w:val="000000" w:themeColor="text1"/>
        </w:rPr>
      </w:pPr>
      <w:r w:rsidRPr="0099354F">
        <w:rPr>
          <w:color w:val="000000" w:themeColor="text1"/>
        </w:rPr>
        <w:t>1. Chọn phát biểu ĐÚNG về phân trang theo yêu cầu? (G1)</w:t>
      </w:r>
    </w:p>
    <w:p w14:paraId="36B452FE" w14:textId="77777777" w:rsidR="003232B4" w:rsidRPr="0099354F" w:rsidRDefault="00000000">
      <w:pPr>
        <w:rPr>
          <w:color w:val="000000" w:themeColor="text1"/>
        </w:rPr>
      </w:pPr>
      <w:r w:rsidRPr="0099354F">
        <w:rPr>
          <w:color w:val="000000" w:themeColor="text1"/>
        </w:rPr>
        <w:t>A. Số lượng tiến trình trong bộ nhớ nhiều hơn so với phân đoạn theo yêu cầu.</w:t>
      </w:r>
    </w:p>
    <w:p w14:paraId="3EE0ACD8" w14:textId="77777777" w:rsidR="003232B4" w:rsidRPr="0099354F" w:rsidRDefault="00000000">
      <w:pPr>
        <w:rPr>
          <w:color w:val="000000" w:themeColor="text1"/>
        </w:rPr>
      </w:pPr>
      <w:r w:rsidRPr="0099354F">
        <w:rPr>
          <w:color w:val="000000" w:themeColor="text1"/>
        </w:rPr>
        <w:t>B. Các trang của tiến trình chỉ được nạp vào bộ nhớ chính khi được yêu cầu. Sai do có thể được nạp trước để chuẩn bị cho truy xuất</w:t>
      </w:r>
    </w:p>
    <w:p w14:paraId="4C53BAC0" w14:textId="77777777" w:rsidR="003232B4" w:rsidRPr="0099354F" w:rsidRDefault="00000000">
      <w:pPr>
        <w:rPr>
          <w:color w:val="000000" w:themeColor="text1"/>
        </w:rPr>
      </w:pPr>
      <w:r w:rsidRPr="0099354F">
        <w:rPr>
          <w:color w:val="000000" w:themeColor="text1"/>
        </w:rPr>
        <w:t>C. Phân trang theo yêu cầu làm giảm thời gian truy xuất bộ nhớ.</w:t>
      </w:r>
    </w:p>
    <w:p w14:paraId="43304140" w14:textId="77777777" w:rsidR="003232B4" w:rsidRPr="0099354F" w:rsidRDefault="00000000">
      <w:pPr>
        <w:rPr>
          <w:color w:val="000000" w:themeColor="text1"/>
        </w:rPr>
      </w:pPr>
      <w:r w:rsidRPr="0099354F">
        <w:rPr>
          <w:color w:val="000000" w:themeColor="text1"/>
        </w:rPr>
        <w:t>D. Phân trang theo yêu cầu có thể thực hiện mà không cần sự hỗ trợ của phần cứng.</w:t>
      </w:r>
    </w:p>
    <w:p w14:paraId="2D440480" w14:textId="77777777" w:rsidR="003232B4" w:rsidRPr="0099354F" w:rsidRDefault="003232B4">
      <w:pPr>
        <w:rPr>
          <w:color w:val="000000" w:themeColor="text1"/>
        </w:rPr>
      </w:pPr>
    </w:p>
    <w:p w14:paraId="256D6A95" w14:textId="77777777" w:rsidR="003232B4" w:rsidRPr="0099354F" w:rsidRDefault="00000000">
      <w:pPr>
        <w:rPr>
          <w:color w:val="000000" w:themeColor="text1"/>
        </w:rPr>
      </w:pPr>
      <w:r w:rsidRPr="0099354F">
        <w:rPr>
          <w:color w:val="000000" w:themeColor="text1"/>
        </w:rPr>
        <w:t>2. “Các tiến trình cần cung cấp thông tin về tài nguyên nó cần để hệ thống cấp phát tài nguyên một cách thích hợp” là đặc điểm của phương pháp giải quyết deadlock nào? (G1)</w:t>
      </w:r>
    </w:p>
    <w:p w14:paraId="719EA5ED" w14:textId="77777777" w:rsidR="003232B4" w:rsidRPr="0099354F" w:rsidRDefault="00000000">
      <w:pPr>
        <w:rPr>
          <w:color w:val="000000" w:themeColor="text1"/>
        </w:rPr>
      </w:pPr>
      <w:r w:rsidRPr="0099354F">
        <w:rPr>
          <w:color w:val="000000" w:themeColor="text1"/>
        </w:rPr>
        <w:t>A. Ngăn deadlock B. Tránh deadlock C. Bỏ qua deadlock D. Phát hiện deadlock và phục hồi</w:t>
      </w:r>
    </w:p>
    <w:p w14:paraId="6E506018" w14:textId="77777777" w:rsidR="003232B4" w:rsidRPr="0099354F" w:rsidRDefault="003232B4">
      <w:pPr>
        <w:rPr>
          <w:color w:val="000000" w:themeColor="text1"/>
        </w:rPr>
      </w:pPr>
    </w:p>
    <w:p w14:paraId="1C83613F" w14:textId="77777777" w:rsidR="003232B4" w:rsidRPr="0099354F" w:rsidRDefault="00000000">
      <w:pPr>
        <w:rPr>
          <w:color w:val="000000" w:themeColor="text1"/>
        </w:rPr>
      </w:pPr>
      <w:r w:rsidRPr="0099354F">
        <w:rPr>
          <w:color w:val="000000" w:themeColor="text1"/>
        </w:rPr>
        <w:t>3. Chọn phát biểu SAI trong các phát biểu dưới đây? (G1)</w:t>
      </w:r>
    </w:p>
    <w:p w14:paraId="77367058" w14:textId="77777777" w:rsidR="003232B4" w:rsidRPr="0099354F" w:rsidRDefault="00000000">
      <w:pPr>
        <w:rPr>
          <w:color w:val="000000" w:themeColor="text1"/>
        </w:rPr>
      </w:pPr>
      <w:r w:rsidRPr="0099354F">
        <w:rPr>
          <w:color w:val="000000" w:themeColor="text1"/>
        </w:rPr>
        <w:t>A. Critical region là một cấu trúc ngôn ngữ cấp cao. Là một khái niệm lập trình đồng bộ hóa</w:t>
      </w:r>
    </w:p>
    <w:p w14:paraId="7E80E497" w14:textId="77777777" w:rsidR="003232B4" w:rsidRPr="0099354F" w:rsidRDefault="00000000">
      <w:pPr>
        <w:rPr>
          <w:color w:val="000000" w:themeColor="text1"/>
        </w:rPr>
      </w:pPr>
      <w:r w:rsidRPr="0099354F">
        <w:rPr>
          <w:color w:val="000000" w:themeColor="text1"/>
        </w:rPr>
        <w:t>B. Nếu sử dụng semaphore không đúng thì có thể xảy ra tình trạng deadlock hoặc starvation.</w:t>
      </w:r>
    </w:p>
    <w:p w14:paraId="31CE622D" w14:textId="77777777" w:rsidR="003232B4" w:rsidRPr="0099354F" w:rsidRDefault="00000000">
      <w:pPr>
        <w:rPr>
          <w:color w:val="000000" w:themeColor="text1"/>
        </w:rPr>
      </w:pPr>
      <w:r w:rsidRPr="0099354F">
        <w:rPr>
          <w:color w:val="000000" w:themeColor="text1"/>
        </w:rPr>
        <w:t>C. Monitor có thể được hiện thực bằng semaphore.</w:t>
      </w:r>
    </w:p>
    <w:p w14:paraId="559932C9" w14:textId="77777777" w:rsidR="003232B4" w:rsidRPr="0099354F" w:rsidRDefault="00000000">
      <w:pPr>
        <w:rPr>
          <w:color w:val="000000" w:themeColor="text1"/>
        </w:rPr>
      </w:pPr>
      <w:r w:rsidRPr="0099354F">
        <w:rPr>
          <w:color w:val="000000" w:themeColor="text1"/>
        </w:rPr>
        <w:t xml:space="preserve">D. Nhóm giải pháp đồng bộ “Sleep &amp; Wakeup” không cần sự hỗ trợ của hệ điều hành. </w:t>
      </w:r>
    </w:p>
    <w:p w14:paraId="713E2C12" w14:textId="77777777" w:rsidR="003232B4" w:rsidRPr="0099354F" w:rsidRDefault="003232B4">
      <w:pPr>
        <w:rPr>
          <w:color w:val="000000" w:themeColor="text1"/>
        </w:rPr>
      </w:pPr>
    </w:p>
    <w:p w14:paraId="792DB3AF" w14:textId="77777777" w:rsidR="003232B4" w:rsidRPr="0099354F" w:rsidRDefault="00000000">
      <w:pPr>
        <w:rPr>
          <w:color w:val="000000" w:themeColor="text1"/>
        </w:rPr>
      </w:pPr>
      <w:r w:rsidRPr="0099354F">
        <w:rPr>
          <w:color w:val="000000" w:themeColor="text1"/>
        </w:rPr>
        <w:t>4. Giả sử bộ nhớ chính được phân chia thành các phân vùng cố định theo thứ tự như sau: 1 (250 KB), 2 (300 KB), 3 (100 KB), 4 (400 KB), 5 (300 KB). Biết con trỏ đang nằm ở vùng nhớ thứ 2, vùng nhớ thứ 2 đã được cấp phát, các vùng nhớ khác vẫn còn trống. Hỏi tiến trình P có kích thước 160 KB sẽ được cấp phát trong vùng nhớ nào, nếu dùng giải thuật next-fit? (G2)</w:t>
      </w:r>
    </w:p>
    <w:p w14:paraId="6953383C" w14:textId="77777777" w:rsidR="003232B4" w:rsidRPr="0099354F" w:rsidRDefault="00000000">
      <w:pPr>
        <w:rPr>
          <w:color w:val="000000" w:themeColor="text1"/>
        </w:rPr>
      </w:pPr>
      <w:r w:rsidRPr="0099354F">
        <w:rPr>
          <w:color w:val="000000" w:themeColor="text1"/>
        </w:rPr>
        <w:t>A. 1 B. 2 C. 4 D. 5</w:t>
      </w:r>
    </w:p>
    <w:p w14:paraId="38A132C9" w14:textId="77777777" w:rsidR="003232B4" w:rsidRPr="0099354F" w:rsidRDefault="003232B4">
      <w:pPr>
        <w:rPr>
          <w:color w:val="000000" w:themeColor="text1"/>
        </w:rPr>
      </w:pPr>
    </w:p>
    <w:p w14:paraId="1B260C75" w14:textId="77777777" w:rsidR="003232B4" w:rsidRPr="0099354F" w:rsidRDefault="003232B4">
      <w:pPr>
        <w:rPr>
          <w:color w:val="000000" w:themeColor="text1"/>
        </w:rPr>
      </w:pPr>
    </w:p>
    <w:p w14:paraId="1DB8AA44" w14:textId="77777777" w:rsidR="003232B4" w:rsidRPr="0099354F" w:rsidRDefault="00000000">
      <w:pPr>
        <w:rPr>
          <w:color w:val="000000" w:themeColor="text1"/>
        </w:rPr>
      </w:pPr>
      <w:r w:rsidRPr="0099354F">
        <w:rPr>
          <w:color w:val="000000" w:themeColor="text1"/>
        </w:rPr>
        <w:t>5. Chọn phát biểu ĐÚNG trong các phát biểu dưới đây? (G1)</w:t>
      </w:r>
    </w:p>
    <w:p w14:paraId="5068AA4D" w14:textId="77777777" w:rsidR="003232B4" w:rsidRPr="0099354F" w:rsidRDefault="00000000">
      <w:pPr>
        <w:rPr>
          <w:color w:val="000000" w:themeColor="text1"/>
        </w:rPr>
      </w:pPr>
      <w:r w:rsidRPr="0099354F">
        <w:rPr>
          <w:color w:val="000000" w:themeColor="text1"/>
        </w:rPr>
        <w:t>A. Lệnh wait(S) sẽ làm tăng giá trị của semaphore S thêm 1 đơn vị. Sai giảm</w:t>
      </w:r>
    </w:p>
    <w:p w14:paraId="5A5A1D45" w14:textId="77777777" w:rsidR="003232B4" w:rsidRPr="0099354F" w:rsidRDefault="00000000">
      <w:pPr>
        <w:rPr>
          <w:color w:val="000000" w:themeColor="text1"/>
        </w:rPr>
      </w:pPr>
      <w:r w:rsidRPr="0099354F">
        <w:rPr>
          <w:color w:val="000000" w:themeColor="text1"/>
        </w:rPr>
        <w:t>B. Lệnh signal(S) sẽ làm giảm giá trị của semaphore S đi 1 đơn vị. Sai tăng</w:t>
      </w:r>
    </w:p>
    <w:p w14:paraId="4E21BCFA" w14:textId="77777777" w:rsidR="003232B4" w:rsidRPr="0099354F" w:rsidRDefault="00000000">
      <w:pPr>
        <w:rPr>
          <w:color w:val="000000" w:themeColor="text1"/>
        </w:rPr>
      </w:pPr>
      <w:r w:rsidRPr="0099354F">
        <w:rPr>
          <w:color w:val="000000" w:themeColor="text1"/>
        </w:rPr>
        <w:t xml:space="preserve">C. Đoạn mã định nghĩa các lệnh wait(S) và signal(S) cũng là các vùng tranh chấp. </w:t>
      </w:r>
    </w:p>
    <w:p w14:paraId="7F5BA5A6" w14:textId="77777777" w:rsidR="003232B4" w:rsidRPr="0099354F" w:rsidRDefault="00000000">
      <w:pPr>
        <w:rPr>
          <w:color w:val="000000" w:themeColor="text1"/>
        </w:rPr>
      </w:pPr>
      <w:r w:rsidRPr="0099354F">
        <w:rPr>
          <w:color w:val="000000" w:themeColor="text1"/>
        </w:rPr>
        <w:t>D. Có thể hiện thực binary semaphore bằng counting semaphore.</w:t>
      </w:r>
    </w:p>
    <w:p w14:paraId="79EEC18B" w14:textId="77777777" w:rsidR="003232B4" w:rsidRPr="0099354F" w:rsidRDefault="003232B4">
      <w:pPr>
        <w:rPr>
          <w:color w:val="000000" w:themeColor="text1"/>
        </w:rPr>
      </w:pPr>
    </w:p>
    <w:p w14:paraId="5783F598" w14:textId="77777777" w:rsidR="003232B4" w:rsidRPr="0099354F" w:rsidRDefault="003232B4">
      <w:pPr>
        <w:rPr>
          <w:color w:val="000000" w:themeColor="text1"/>
        </w:rPr>
      </w:pPr>
    </w:p>
    <w:p w14:paraId="7C71AB0C" w14:textId="77777777" w:rsidR="003232B4" w:rsidRPr="0099354F" w:rsidRDefault="00000000">
      <w:pPr>
        <w:rPr>
          <w:color w:val="000000" w:themeColor="text1"/>
        </w:rPr>
      </w:pPr>
      <w:r w:rsidRPr="0099354F">
        <w:rPr>
          <w:color w:val="000000" w:themeColor="text1"/>
        </w:rPr>
        <w:t>6. Đồ thị cấp phát tài nguyên KHÔNG có đặc điểm nào dưới đây? (G1)</w:t>
      </w:r>
    </w:p>
    <w:p w14:paraId="2FBBDB9A" w14:textId="77777777" w:rsidR="003232B4" w:rsidRPr="0099354F" w:rsidRDefault="00000000">
      <w:pPr>
        <w:rPr>
          <w:color w:val="000000" w:themeColor="text1"/>
        </w:rPr>
      </w:pPr>
      <w:r w:rsidRPr="0099354F">
        <w:rPr>
          <w:color w:val="000000" w:themeColor="text1"/>
        </w:rPr>
        <w:t xml:space="preserve">A. Đồ thị có hướng. </w:t>
      </w:r>
    </w:p>
    <w:p w14:paraId="54E480AE" w14:textId="77777777" w:rsidR="003232B4" w:rsidRPr="0099354F" w:rsidRDefault="00000000">
      <w:pPr>
        <w:rPr>
          <w:color w:val="000000" w:themeColor="text1"/>
        </w:rPr>
      </w:pPr>
      <w:r w:rsidRPr="0099354F">
        <w:rPr>
          <w:color w:val="000000" w:themeColor="text1"/>
        </w:rPr>
        <w:t>B. Tập cạnh gồm 2 loại: cạnh yêu cầu và cạnh cấp phát.</w:t>
      </w:r>
    </w:p>
    <w:p w14:paraId="5D2975F7" w14:textId="77777777" w:rsidR="003232B4" w:rsidRPr="0099354F" w:rsidRDefault="00000000">
      <w:pPr>
        <w:rPr>
          <w:color w:val="000000" w:themeColor="text1"/>
        </w:rPr>
      </w:pPr>
      <w:r w:rsidRPr="0099354F">
        <w:rPr>
          <w:color w:val="000000" w:themeColor="text1"/>
        </w:rPr>
        <w:t xml:space="preserve">C. Được xây dựng từ đồ thị wait-for. </w:t>
      </w:r>
    </w:p>
    <w:p w14:paraId="1A9F6E02" w14:textId="77777777" w:rsidR="003232B4" w:rsidRPr="0099354F" w:rsidRDefault="00000000">
      <w:pPr>
        <w:rPr>
          <w:color w:val="000000" w:themeColor="text1"/>
        </w:rPr>
      </w:pPr>
      <w:r w:rsidRPr="0099354F">
        <w:rPr>
          <w:color w:val="000000" w:themeColor="text1"/>
        </w:rPr>
        <w:t>D. Tập đỉnh gồm tất cả các tiến trình và loại tài nguyên.</w:t>
      </w:r>
    </w:p>
    <w:p w14:paraId="714BFE11" w14:textId="77777777" w:rsidR="003232B4" w:rsidRPr="0099354F" w:rsidRDefault="003232B4">
      <w:pPr>
        <w:rPr>
          <w:color w:val="000000" w:themeColor="text1"/>
        </w:rPr>
      </w:pPr>
    </w:p>
    <w:p w14:paraId="0B5ECCFD" w14:textId="77777777" w:rsidR="003232B4" w:rsidRPr="0099354F" w:rsidRDefault="003232B4">
      <w:pPr>
        <w:rPr>
          <w:color w:val="000000" w:themeColor="text1"/>
        </w:rPr>
      </w:pPr>
    </w:p>
    <w:p w14:paraId="4EEAAE4C" w14:textId="77777777" w:rsidR="003232B4" w:rsidRPr="0099354F" w:rsidRDefault="00000000">
      <w:pPr>
        <w:rPr>
          <w:color w:val="000000" w:themeColor="text1"/>
        </w:rPr>
      </w:pPr>
      <w:r w:rsidRPr="0099354F">
        <w:rPr>
          <w:color w:val="000000" w:themeColor="text1"/>
        </w:rPr>
        <w:t>7. Chọn phát biểu SAI trong các phát biểu bên dưới? (G2)</w:t>
      </w:r>
    </w:p>
    <w:p w14:paraId="1C2D6FC8" w14:textId="77777777" w:rsidR="003232B4" w:rsidRPr="0099354F" w:rsidRDefault="00000000">
      <w:pPr>
        <w:rPr>
          <w:color w:val="000000" w:themeColor="text1"/>
        </w:rPr>
      </w:pPr>
      <w:r w:rsidRPr="0099354F">
        <w:rPr>
          <w:color w:val="000000" w:themeColor="text1"/>
        </w:rPr>
        <w:t xml:space="preserve">A. Nếu hệ thống đang ở trạng thái an toàn thì không có deadlock trong hệ thống. </w:t>
      </w:r>
    </w:p>
    <w:p w14:paraId="1625FACA" w14:textId="77777777" w:rsidR="003232B4" w:rsidRPr="0099354F" w:rsidRDefault="00000000">
      <w:pPr>
        <w:rPr>
          <w:color w:val="000000" w:themeColor="text1"/>
        </w:rPr>
      </w:pPr>
      <w:r w:rsidRPr="0099354F">
        <w:rPr>
          <w:color w:val="000000" w:themeColor="text1"/>
        </w:rPr>
        <w:t>B. Nếu hệ thống đang ở trạng thái không an toàn thì có deadlock trong hệ thống.</w:t>
      </w:r>
    </w:p>
    <w:p w14:paraId="4A12D486" w14:textId="77777777" w:rsidR="003232B4" w:rsidRPr="0099354F" w:rsidRDefault="00000000">
      <w:pPr>
        <w:rPr>
          <w:color w:val="000000" w:themeColor="text1"/>
        </w:rPr>
      </w:pPr>
      <w:r w:rsidRPr="0099354F">
        <w:rPr>
          <w:color w:val="000000" w:themeColor="text1"/>
        </w:rPr>
        <w:lastRenderedPageBreak/>
        <w:t xml:space="preserve">C. Nếu đồ thị cấp phát tài nguyên không chứa chu trình thì không có deadlock trong hệ thống. </w:t>
      </w:r>
    </w:p>
    <w:p w14:paraId="4F6FFAE9" w14:textId="77777777" w:rsidR="003232B4" w:rsidRPr="0099354F" w:rsidRDefault="00000000">
      <w:pPr>
        <w:rPr>
          <w:color w:val="000000" w:themeColor="text1"/>
        </w:rPr>
      </w:pPr>
      <w:r w:rsidRPr="0099354F">
        <w:rPr>
          <w:color w:val="000000" w:themeColor="text1"/>
        </w:rPr>
        <w:t xml:space="preserve">D. Nếu đồ thị cấp phát tài nguyên có một chu trình thì deadlock có thể xảy ra trong hệ thống. </w:t>
      </w:r>
    </w:p>
    <w:p w14:paraId="15F99B82" w14:textId="77777777" w:rsidR="003232B4" w:rsidRPr="0099354F" w:rsidRDefault="003232B4">
      <w:pPr>
        <w:rPr>
          <w:color w:val="000000" w:themeColor="text1"/>
        </w:rPr>
      </w:pPr>
    </w:p>
    <w:p w14:paraId="23CF7C0E" w14:textId="77777777" w:rsidR="003232B4" w:rsidRPr="0099354F" w:rsidRDefault="003232B4">
      <w:pPr>
        <w:rPr>
          <w:color w:val="000000" w:themeColor="text1"/>
        </w:rPr>
      </w:pPr>
    </w:p>
    <w:p w14:paraId="69D6F6E8" w14:textId="77777777" w:rsidR="003232B4" w:rsidRPr="0099354F" w:rsidRDefault="00000000">
      <w:pPr>
        <w:rPr>
          <w:b/>
          <w:color w:val="000000" w:themeColor="text1"/>
        </w:rPr>
      </w:pPr>
      <w:r w:rsidRPr="0099354F">
        <w:rPr>
          <w:b/>
          <w:color w:val="000000" w:themeColor="text1"/>
        </w:rPr>
        <w:t xml:space="preserve">8. Bộ vi xử lý MIPS R2000 có không gian địa chỉ ảo 32 bit với kích thước trang là 4096 byte. Hỏi kích </w:t>
      </w:r>
    </w:p>
    <w:p w14:paraId="76CB099B" w14:textId="77777777" w:rsidR="003232B4" w:rsidRPr="0099354F" w:rsidRDefault="00000000">
      <w:pPr>
        <w:rPr>
          <w:b/>
          <w:color w:val="000000" w:themeColor="text1"/>
        </w:rPr>
      </w:pPr>
      <w:r w:rsidRPr="0099354F">
        <w:rPr>
          <w:b/>
          <w:color w:val="000000" w:themeColor="text1"/>
        </w:rPr>
        <w:t>thước của mỗi mục (entry) trong bảng trang là bao nhiêu nếu bảng trang có kích thước 2 MB?(G2, G4)</w:t>
      </w:r>
    </w:p>
    <w:p w14:paraId="663C6BA7" w14:textId="77777777" w:rsidR="003232B4" w:rsidRPr="0099354F" w:rsidRDefault="00000000">
      <w:pPr>
        <w:rPr>
          <w:color w:val="000000" w:themeColor="text1"/>
        </w:rPr>
      </w:pPr>
      <w:r w:rsidRPr="0099354F">
        <w:rPr>
          <w:color w:val="000000" w:themeColor="text1"/>
        </w:rPr>
        <w:t xml:space="preserve">A. 8 bit </w:t>
      </w:r>
      <w:r w:rsidRPr="0099354F">
        <w:rPr>
          <w:b/>
          <w:color w:val="000000" w:themeColor="text1"/>
        </w:rPr>
        <w:t>B. 16 bit</w:t>
      </w:r>
      <w:r w:rsidRPr="0099354F">
        <w:rPr>
          <w:color w:val="000000" w:themeColor="text1"/>
        </w:rPr>
        <w:t xml:space="preserve"> C. 24 bit D. 32 bit</w:t>
      </w:r>
    </w:p>
    <w:p w14:paraId="36FAD8AF" w14:textId="77777777" w:rsidR="003232B4" w:rsidRPr="0099354F" w:rsidRDefault="00000000">
      <w:pPr>
        <w:rPr>
          <w:color w:val="000000" w:themeColor="text1"/>
        </w:rPr>
      </w:pPr>
      <w:r w:rsidRPr="0099354F">
        <w:rPr>
          <w:color w:val="000000" w:themeColor="text1"/>
        </w:rPr>
        <w:t>Giải: kt trang = 4096 = 2 ^ 12 =&gt; Offset = 12 bit</w:t>
      </w:r>
    </w:p>
    <w:p w14:paraId="50578472" w14:textId="77777777" w:rsidR="003232B4" w:rsidRPr="0099354F" w:rsidRDefault="00000000">
      <w:pPr>
        <w:rPr>
          <w:color w:val="000000" w:themeColor="text1"/>
        </w:rPr>
      </w:pPr>
      <w:r w:rsidRPr="0099354F">
        <w:rPr>
          <w:color w:val="000000" w:themeColor="text1"/>
        </w:rPr>
        <w:t>=&gt; Page Number = 32 - 12 = 20 bit</w:t>
      </w:r>
    </w:p>
    <w:p w14:paraId="4880DF35" w14:textId="77777777" w:rsidR="003232B4" w:rsidRPr="0099354F" w:rsidRDefault="00000000">
      <w:pPr>
        <w:numPr>
          <w:ilvl w:val="0"/>
          <w:numId w:val="1"/>
        </w:numPr>
        <w:rPr>
          <w:color w:val="000000" w:themeColor="text1"/>
        </w:rPr>
      </w:pPr>
      <w:r w:rsidRPr="0099354F">
        <w:rPr>
          <w:color w:val="000000" w:themeColor="text1"/>
        </w:rPr>
        <w:t>Kích thước bảng trang = 2 MB = 2 x 2 ^ 20</w:t>
      </w:r>
    </w:p>
    <w:p w14:paraId="12FFCD46" w14:textId="77777777" w:rsidR="003232B4" w:rsidRPr="0099354F" w:rsidRDefault="00000000">
      <w:pPr>
        <w:numPr>
          <w:ilvl w:val="0"/>
          <w:numId w:val="1"/>
        </w:numPr>
        <w:rPr>
          <w:color w:val="000000" w:themeColor="text1"/>
        </w:rPr>
      </w:pPr>
      <w:r w:rsidRPr="0099354F">
        <w:rPr>
          <w:color w:val="000000" w:themeColor="text1"/>
        </w:rPr>
        <w:t>Số trang = 2 ^ 20</w:t>
      </w:r>
    </w:p>
    <w:p w14:paraId="7A72A1CF" w14:textId="77777777" w:rsidR="003232B4" w:rsidRPr="0099354F" w:rsidRDefault="00000000">
      <w:pPr>
        <w:ind w:left="720"/>
        <w:rPr>
          <w:color w:val="000000" w:themeColor="text1"/>
        </w:rPr>
      </w:pPr>
      <w:r w:rsidRPr="0099354F">
        <w:rPr>
          <w:color w:val="000000" w:themeColor="text1"/>
        </w:rPr>
        <w:t>=&gt; Kích thước của mỗi Entry = 2 x 2^20 / (2^20) = 2 bytes = 16 bits</w:t>
      </w:r>
    </w:p>
    <w:p w14:paraId="1AB688EC" w14:textId="77777777" w:rsidR="003232B4" w:rsidRPr="0099354F" w:rsidRDefault="003232B4">
      <w:pPr>
        <w:rPr>
          <w:color w:val="000000" w:themeColor="text1"/>
        </w:rPr>
      </w:pPr>
    </w:p>
    <w:p w14:paraId="67AF8FFC" w14:textId="77777777" w:rsidR="003232B4" w:rsidRPr="0099354F" w:rsidRDefault="003232B4">
      <w:pPr>
        <w:rPr>
          <w:color w:val="000000" w:themeColor="text1"/>
        </w:rPr>
      </w:pPr>
    </w:p>
    <w:p w14:paraId="5533B6F9" w14:textId="77777777" w:rsidR="003232B4" w:rsidRPr="0099354F" w:rsidRDefault="00000000">
      <w:pPr>
        <w:rPr>
          <w:color w:val="000000" w:themeColor="text1"/>
        </w:rPr>
      </w:pPr>
      <w:r w:rsidRPr="0099354F">
        <w:rPr>
          <w:color w:val="000000" w:themeColor="text1"/>
        </w:rPr>
        <w:t xml:space="preserve">9. Xét một hệ thống có 4 tiểu trình T1, T2, T3, T4. Quan hệ giữa các tiểu trình này được biểu diễn như </w:t>
      </w:r>
    </w:p>
    <w:p w14:paraId="3BFF5509" w14:textId="77777777" w:rsidR="003232B4" w:rsidRPr="0099354F" w:rsidRDefault="00000000">
      <w:pPr>
        <w:rPr>
          <w:color w:val="000000" w:themeColor="text1"/>
        </w:rPr>
      </w:pPr>
      <w:r w:rsidRPr="0099354F">
        <w:rPr>
          <w:color w:val="000000" w:themeColor="text1"/>
        </w:rPr>
        <w:t xml:space="preserve">sơ đồ bên dưới, với mũi tên từ tiểu trình (Tx) sang tiểu trình (Ty) có nghĩa là tiểu trình Tx phải kết thúc </w:t>
      </w:r>
    </w:p>
    <w:p w14:paraId="4D6E074C" w14:textId="77777777" w:rsidR="003232B4" w:rsidRPr="0099354F" w:rsidRDefault="00000000">
      <w:pPr>
        <w:rPr>
          <w:color w:val="000000" w:themeColor="text1"/>
        </w:rPr>
      </w:pPr>
      <w:r w:rsidRPr="0099354F">
        <w:rPr>
          <w:color w:val="000000" w:themeColor="text1"/>
        </w:rPr>
        <w:t xml:space="preserve">quá trình hoạt động của nó trước khi tiểu trình Ty bắt đầu thực thi. Giả sử tất cả các tiểu trình đã được </w:t>
      </w:r>
    </w:p>
    <w:p w14:paraId="111ABDF6" w14:textId="77777777" w:rsidR="003232B4" w:rsidRPr="0099354F" w:rsidRDefault="00000000">
      <w:pPr>
        <w:rPr>
          <w:color w:val="000000" w:themeColor="text1"/>
        </w:rPr>
      </w:pPr>
      <w:r w:rsidRPr="0099354F">
        <w:rPr>
          <w:color w:val="000000" w:themeColor="text1"/>
        </w:rPr>
        <w:t xml:space="preserve">khởi tạo và sẵn sàng để thực thi. Nếu sử dụng semaphore để đồng bộ hoạt động của các tiểu trình thì </w:t>
      </w:r>
    </w:p>
    <w:p w14:paraId="49F6478E" w14:textId="77777777" w:rsidR="003232B4" w:rsidRPr="0099354F" w:rsidRDefault="00000000">
      <w:pPr>
        <w:rPr>
          <w:color w:val="000000" w:themeColor="text1"/>
        </w:rPr>
      </w:pPr>
      <w:r w:rsidRPr="0099354F">
        <w:rPr>
          <w:color w:val="000000" w:themeColor="text1"/>
        </w:rPr>
        <w:t>phải cần ít nhất bao nhiêu semaphore? (G2)</w:t>
      </w:r>
    </w:p>
    <w:p w14:paraId="0823ED7A" w14:textId="77777777" w:rsidR="003232B4" w:rsidRPr="0099354F" w:rsidRDefault="00000000">
      <w:pPr>
        <w:rPr>
          <w:color w:val="000000" w:themeColor="text1"/>
        </w:rPr>
      </w:pPr>
      <w:r w:rsidRPr="0099354F">
        <w:rPr>
          <w:noProof/>
          <w:color w:val="000000" w:themeColor="text1"/>
        </w:rPr>
        <w:drawing>
          <wp:inline distT="114300" distB="114300" distL="114300" distR="114300" wp14:anchorId="45BB9C10" wp14:editId="495EEE0D">
            <wp:extent cx="2124075" cy="1743075"/>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18" name="image22.png"/>
                    <pic:cNvPicPr preferRelativeResize="0"/>
                  </pic:nvPicPr>
                  <pic:blipFill>
                    <a:blip r:embed="rId11"/>
                    <a:srcRect/>
                    <a:stretch>
                      <a:fillRect/>
                    </a:stretch>
                  </pic:blipFill>
                  <pic:spPr>
                    <a:xfrm>
                      <a:off x="0" y="0"/>
                      <a:ext cx="2124075" cy="1743075"/>
                    </a:xfrm>
                    <a:prstGeom prst="rect">
                      <a:avLst/>
                    </a:prstGeom>
                  </pic:spPr>
                </pic:pic>
              </a:graphicData>
            </a:graphic>
          </wp:inline>
        </w:drawing>
      </w:r>
    </w:p>
    <w:p w14:paraId="655A2175" w14:textId="77777777" w:rsidR="003232B4" w:rsidRPr="0099354F" w:rsidRDefault="00000000">
      <w:pPr>
        <w:rPr>
          <w:color w:val="000000" w:themeColor="text1"/>
        </w:rPr>
      </w:pPr>
      <w:r w:rsidRPr="0099354F">
        <w:rPr>
          <w:color w:val="000000" w:themeColor="text1"/>
        </w:rPr>
        <w:t>A. 1 B. 2 C. 3 D. 4</w:t>
      </w:r>
    </w:p>
    <w:p w14:paraId="4DC271ED" w14:textId="77777777" w:rsidR="003232B4" w:rsidRPr="0099354F" w:rsidRDefault="003232B4">
      <w:pPr>
        <w:rPr>
          <w:color w:val="000000" w:themeColor="text1"/>
        </w:rPr>
      </w:pPr>
    </w:p>
    <w:p w14:paraId="37996492" w14:textId="77777777" w:rsidR="003232B4" w:rsidRPr="0099354F" w:rsidRDefault="003232B4">
      <w:pPr>
        <w:rPr>
          <w:color w:val="000000" w:themeColor="text1"/>
        </w:rPr>
      </w:pPr>
    </w:p>
    <w:p w14:paraId="12B3F5DB" w14:textId="77777777" w:rsidR="003232B4" w:rsidRPr="0099354F" w:rsidRDefault="00000000">
      <w:pPr>
        <w:rPr>
          <w:color w:val="000000" w:themeColor="text1"/>
        </w:rPr>
      </w:pPr>
      <w:r w:rsidRPr="0099354F">
        <w:rPr>
          <w:color w:val="000000" w:themeColor="text1"/>
        </w:rPr>
        <w:t>10. Trong kỹ thuật cài đặt bộ nhớ ảo sử dụng phân trang theo yêu cầu, khi sử dụng chiến lược cấp phát động, số lượng khung trang (frame) được cấp cho một tiến trình sẽ thay đổi như thế nào nếu tỷ lệ lỗi trang (page fault) thấp? (G1)</w:t>
      </w:r>
    </w:p>
    <w:p w14:paraId="1CEB8A9C" w14:textId="77777777" w:rsidR="003232B4" w:rsidRPr="0099354F" w:rsidRDefault="00000000">
      <w:pPr>
        <w:rPr>
          <w:color w:val="000000" w:themeColor="text1"/>
        </w:rPr>
      </w:pPr>
      <w:r w:rsidRPr="0099354F">
        <w:rPr>
          <w:color w:val="000000" w:themeColor="text1"/>
        </w:rPr>
        <w:t>A. Giảm xuống B. Tăng lên C. Không thay đổi D. Bị hệ thống thu hồi toàn bộ</w:t>
      </w:r>
    </w:p>
    <w:p w14:paraId="1331310E" w14:textId="77777777" w:rsidR="003232B4" w:rsidRPr="0099354F" w:rsidRDefault="003232B4">
      <w:pPr>
        <w:rPr>
          <w:color w:val="000000" w:themeColor="text1"/>
        </w:rPr>
      </w:pPr>
    </w:p>
    <w:p w14:paraId="6133AA45" w14:textId="77777777" w:rsidR="003232B4" w:rsidRPr="0099354F" w:rsidRDefault="003232B4">
      <w:pPr>
        <w:rPr>
          <w:color w:val="000000" w:themeColor="text1"/>
        </w:rPr>
      </w:pPr>
    </w:p>
    <w:p w14:paraId="1617FE26" w14:textId="77777777" w:rsidR="003232B4" w:rsidRPr="0099354F" w:rsidRDefault="00000000">
      <w:pPr>
        <w:rPr>
          <w:color w:val="000000" w:themeColor="text1"/>
        </w:rPr>
      </w:pPr>
      <w:r w:rsidRPr="0099354F">
        <w:rPr>
          <w:color w:val="000000" w:themeColor="text1"/>
        </w:rPr>
        <w:t xml:space="preserve">11. Một máy tính có không gian địa chỉ ảo 32 bit, quản lý bộ nhớ bằng cách sử dụng bảng trang 3 cấp. </w:t>
      </w:r>
    </w:p>
    <w:p w14:paraId="317DAC8E" w14:textId="77777777" w:rsidR="003232B4" w:rsidRPr="0099354F" w:rsidRDefault="00000000">
      <w:pPr>
        <w:rPr>
          <w:color w:val="000000" w:themeColor="text1"/>
        </w:rPr>
      </w:pPr>
      <w:r w:rsidRPr="0099354F">
        <w:rPr>
          <w:color w:val="000000" w:themeColor="text1"/>
        </w:rPr>
        <w:lastRenderedPageBreak/>
        <w:t>Trong đó 4 bit đầu tiên là dành cho bảng trang cấp 1, 4 bit kế tiếp dành cho bảng trang cấp 2, 8 bit kế</w:t>
      </w:r>
    </w:p>
    <w:p w14:paraId="3D5198A1" w14:textId="77777777" w:rsidR="003232B4" w:rsidRPr="0099354F" w:rsidRDefault="00000000">
      <w:pPr>
        <w:rPr>
          <w:color w:val="000000" w:themeColor="text1"/>
        </w:rPr>
      </w:pPr>
      <w:r w:rsidRPr="0099354F">
        <w:rPr>
          <w:color w:val="000000" w:themeColor="text1"/>
        </w:rPr>
        <w:t>tiếp dành cho bảng trang cấp 3, số bit còn lại dành cho offset. Khi tiến trình truy xuất địa chỉ</w:t>
      </w:r>
    </w:p>
    <w:p w14:paraId="7E59388B" w14:textId="77777777" w:rsidR="003232B4" w:rsidRPr="0099354F" w:rsidRDefault="00000000">
      <w:pPr>
        <w:rPr>
          <w:color w:val="000000" w:themeColor="text1"/>
        </w:rPr>
      </w:pPr>
      <w:r w:rsidRPr="0099354F">
        <w:rPr>
          <w:color w:val="000000" w:themeColor="text1"/>
        </w:rPr>
        <w:t>0xAADDCBAD thì offset là bao nhiêu? (G2, G4)</w:t>
      </w:r>
    </w:p>
    <w:p w14:paraId="3FDB2774" w14:textId="77777777" w:rsidR="003232B4" w:rsidRPr="0099354F" w:rsidRDefault="00000000">
      <w:pPr>
        <w:rPr>
          <w:color w:val="000000" w:themeColor="text1"/>
        </w:rPr>
      </w:pPr>
      <w:r w:rsidRPr="0099354F">
        <w:rPr>
          <w:color w:val="000000" w:themeColor="text1"/>
        </w:rPr>
        <w:t xml:space="preserve">A. 0xAA </w:t>
      </w:r>
    </w:p>
    <w:p w14:paraId="558569D3" w14:textId="77777777" w:rsidR="003232B4" w:rsidRPr="0099354F" w:rsidRDefault="00000000">
      <w:pPr>
        <w:rPr>
          <w:color w:val="000000" w:themeColor="text1"/>
        </w:rPr>
      </w:pPr>
      <w:r w:rsidRPr="0099354F">
        <w:rPr>
          <w:color w:val="000000" w:themeColor="text1"/>
        </w:rPr>
        <w:t xml:space="preserve">B. 0xCBAD </w:t>
      </w:r>
    </w:p>
    <w:p w14:paraId="7A39B7F0" w14:textId="77777777" w:rsidR="003232B4" w:rsidRPr="0099354F" w:rsidRDefault="00000000">
      <w:pPr>
        <w:rPr>
          <w:color w:val="000000" w:themeColor="text1"/>
        </w:rPr>
      </w:pPr>
      <w:r w:rsidRPr="0099354F">
        <w:rPr>
          <w:color w:val="000000" w:themeColor="text1"/>
        </w:rPr>
        <w:t xml:space="preserve">C. 0xDDCB </w:t>
      </w:r>
    </w:p>
    <w:p w14:paraId="13526ECC" w14:textId="77777777" w:rsidR="003232B4" w:rsidRPr="0099354F" w:rsidRDefault="00000000">
      <w:pPr>
        <w:rPr>
          <w:color w:val="000000" w:themeColor="text1"/>
        </w:rPr>
      </w:pPr>
      <w:r w:rsidRPr="0099354F">
        <w:rPr>
          <w:color w:val="000000" w:themeColor="text1"/>
        </w:rPr>
        <w:t>D. 0xAD</w:t>
      </w:r>
    </w:p>
    <w:p w14:paraId="5C713E48" w14:textId="77777777" w:rsidR="003232B4" w:rsidRPr="0099354F" w:rsidRDefault="003232B4">
      <w:pPr>
        <w:rPr>
          <w:color w:val="000000" w:themeColor="text1"/>
        </w:rPr>
      </w:pPr>
    </w:p>
    <w:p w14:paraId="7F6F3681" w14:textId="77777777" w:rsidR="003232B4" w:rsidRPr="0099354F" w:rsidRDefault="00000000">
      <w:pPr>
        <w:rPr>
          <w:color w:val="000000" w:themeColor="text1"/>
        </w:rPr>
      </w:pPr>
      <w:r w:rsidRPr="0099354F">
        <w:rPr>
          <w:color w:val="000000" w:themeColor="text1"/>
        </w:rPr>
        <w:t xml:space="preserve">12. Xét một hệ thống sử dụng kỹ thuật phân trang với bảng trang được lưu trữ trong bộ nhớ chính. Nếu </w:t>
      </w:r>
    </w:p>
    <w:p w14:paraId="688AF7B6" w14:textId="77777777" w:rsidR="003232B4" w:rsidRPr="0099354F" w:rsidRDefault="00000000">
      <w:pPr>
        <w:rPr>
          <w:color w:val="000000" w:themeColor="text1"/>
        </w:rPr>
      </w:pPr>
      <w:r w:rsidRPr="0099354F">
        <w:rPr>
          <w:color w:val="000000" w:themeColor="text1"/>
        </w:rPr>
        <w:t xml:space="preserve">sử dụng TLBs với hit-ratio (tỉ lệ tìm thấy) là 90% thì thời gian truy xuất bộ nhớ trong hệ thống </w:t>
      </w:r>
    </w:p>
    <w:p w14:paraId="364DDCE8" w14:textId="77777777" w:rsidR="003232B4" w:rsidRPr="0099354F" w:rsidRDefault="00000000">
      <w:pPr>
        <w:rPr>
          <w:color w:val="000000" w:themeColor="text1"/>
        </w:rPr>
      </w:pPr>
      <w:r w:rsidRPr="0099354F">
        <w:rPr>
          <w:color w:val="000000" w:themeColor="text1"/>
        </w:rPr>
        <w:t xml:space="preserve">(effective memory reference time) là 240 ns. Biết thời gian để tìm trong TLBs là 20 ns, hãy xác định </w:t>
      </w:r>
    </w:p>
    <w:p w14:paraId="64207750" w14:textId="77777777" w:rsidR="003232B4" w:rsidRPr="0099354F" w:rsidRDefault="00000000">
      <w:pPr>
        <w:rPr>
          <w:color w:val="000000" w:themeColor="text1"/>
        </w:rPr>
      </w:pPr>
      <w:r w:rsidRPr="0099354F">
        <w:rPr>
          <w:color w:val="000000" w:themeColor="text1"/>
        </w:rPr>
        <w:t>thời gian truy xuất bộ nhớ trong hệ thống nếu tỉ lệ tìm thấy giảm xuống còn 85%? (G1, G2)</w:t>
      </w:r>
    </w:p>
    <w:p w14:paraId="4C8E1965" w14:textId="77777777" w:rsidR="003232B4" w:rsidRPr="0099354F" w:rsidRDefault="00000000">
      <w:pPr>
        <w:rPr>
          <w:color w:val="000000" w:themeColor="text1"/>
        </w:rPr>
      </w:pPr>
      <w:r w:rsidRPr="0099354F">
        <w:rPr>
          <w:color w:val="000000" w:themeColor="text1"/>
        </w:rPr>
        <w:t>A. 200 B. 20 C. 230 D. 250</w:t>
      </w:r>
    </w:p>
    <w:p w14:paraId="02710FA9" w14:textId="77777777" w:rsidR="003232B4" w:rsidRPr="0099354F" w:rsidRDefault="003232B4">
      <w:pPr>
        <w:rPr>
          <w:color w:val="000000" w:themeColor="text1"/>
        </w:rPr>
      </w:pPr>
    </w:p>
    <w:p w14:paraId="46728350" w14:textId="77777777" w:rsidR="003232B4" w:rsidRPr="0099354F" w:rsidRDefault="00000000">
      <w:pPr>
        <w:rPr>
          <w:color w:val="000000" w:themeColor="text1"/>
        </w:rPr>
      </w:pPr>
      <w:r w:rsidRPr="0099354F">
        <w:rPr>
          <w:color w:val="000000" w:themeColor="text1"/>
        </w:rPr>
        <w:t xml:space="preserve">13. Cho bảng phân đoạn của một tiến trình như sau: </w:t>
      </w:r>
    </w:p>
    <w:p w14:paraId="32246164" w14:textId="77777777" w:rsidR="003232B4" w:rsidRPr="0099354F" w:rsidRDefault="00000000">
      <w:pPr>
        <w:rPr>
          <w:color w:val="000000" w:themeColor="text1"/>
        </w:rPr>
      </w:pPr>
      <w:r w:rsidRPr="0099354F">
        <w:rPr>
          <w:color w:val="000000" w:themeColor="text1"/>
        </w:rPr>
        <w:t>Segment Base Length</w:t>
      </w:r>
    </w:p>
    <w:p w14:paraId="38B91531" w14:textId="77777777" w:rsidR="003232B4" w:rsidRPr="0099354F" w:rsidRDefault="00000000">
      <w:pPr>
        <w:rPr>
          <w:color w:val="000000" w:themeColor="text1"/>
        </w:rPr>
      </w:pPr>
      <w:r w:rsidRPr="0099354F">
        <w:rPr>
          <w:noProof/>
          <w:color w:val="000000" w:themeColor="text1"/>
        </w:rPr>
        <w:drawing>
          <wp:inline distT="114300" distB="114300" distL="114300" distR="114300" wp14:anchorId="59DF3333" wp14:editId="62BC1A7F">
            <wp:extent cx="3390900" cy="149542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4" name="image6.png"/>
                    <pic:cNvPicPr preferRelativeResize="0"/>
                  </pic:nvPicPr>
                  <pic:blipFill>
                    <a:blip r:embed="rId12"/>
                    <a:srcRect/>
                    <a:stretch>
                      <a:fillRect/>
                    </a:stretch>
                  </pic:blipFill>
                  <pic:spPr>
                    <a:xfrm>
                      <a:off x="0" y="0"/>
                      <a:ext cx="3390900" cy="1495425"/>
                    </a:xfrm>
                    <a:prstGeom prst="rect">
                      <a:avLst/>
                    </a:prstGeom>
                  </pic:spPr>
                </pic:pic>
              </a:graphicData>
            </a:graphic>
          </wp:inline>
        </w:drawing>
      </w:r>
    </w:p>
    <w:p w14:paraId="2F6EC6CD" w14:textId="77777777" w:rsidR="003232B4" w:rsidRPr="0099354F" w:rsidRDefault="00000000">
      <w:pPr>
        <w:rPr>
          <w:color w:val="000000" w:themeColor="text1"/>
        </w:rPr>
      </w:pPr>
      <w:r w:rsidRPr="0099354F">
        <w:rPr>
          <w:color w:val="000000" w:themeColor="text1"/>
        </w:rPr>
        <w:t>Địa chỉ luận lý nào dưới đây KHÔNG hợp lệ? (G2)</w:t>
      </w:r>
    </w:p>
    <w:p w14:paraId="47CD83AF" w14:textId="77777777" w:rsidR="003232B4" w:rsidRPr="0099354F" w:rsidRDefault="00000000">
      <w:pPr>
        <w:rPr>
          <w:color w:val="000000" w:themeColor="text1"/>
        </w:rPr>
      </w:pPr>
      <w:r w:rsidRPr="0099354F">
        <w:rPr>
          <w:color w:val="000000" w:themeColor="text1"/>
        </w:rPr>
        <w:t>A. 2, 215 B. 1, 178 C. 3, 399 D. 0, 42</w:t>
      </w:r>
    </w:p>
    <w:p w14:paraId="3241A8EA" w14:textId="77777777" w:rsidR="003232B4" w:rsidRPr="0099354F" w:rsidRDefault="003232B4">
      <w:pPr>
        <w:rPr>
          <w:color w:val="000000" w:themeColor="text1"/>
        </w:rPr>
      </w:pPr>
    </w:p>
    <w:p w14:paraId="1BF9F8C5" w14:textId="77777777" w:rsidR="003232B4" w:rsidRPr="0099354F" w:rsidRDefault="003232B4">
      <w:pPr>
        <w:rPr>
          <w:color w:val="000000" w:themeColor="text1"/>
        </w:rPr>
      </w:pPr>
    </w:p>
    <w:p w14:paraId="5FC95649" w14:textId="77777777" w:rsidR="003232B4" w:rsidRPr="0099354F" w:rsidRDefault="00000000">
      <w:pPr>
        <w:rPr>
          <w:color w:val="000000" w:themeColor="text1"/>
        </w:rPr>
      </w:pPr>
      <w:r w:rsidRPr="0099354F">
        <w:rPr>
          <w:color w:val="000000" w:themeColor="text1"/>
        </w:rPr>
        <w:t xml:space="preserve">14. Cho các giải pháp sau: </w:t>
      </w:r>
    </w:p>
    <w:p w14:paraId="4A001B9D" w14:textId="77777777" w:rsidR="003232B4" w:rsidRPr="0099354F" w:rsidRDefault="00000000">
      <w:pPr>
        <w:rPr>
          <w:color w:val="000000" w:themeColor="text1"/>
        </w:rPr>
      </w:pPr>
      <w:r w:rsidRPr="0099354F">
        <w:rPr>
          <w:color w:val="000000" w:themeColor="text1"/>
        </w:rPr>
        <w:t xml:space="preserve">(1) Báo người vận hành. (2) Cung cấp thêm tài nguyên. </w:t>
      </w:r>
    </w:p>
    <w:p w14:paraId="013041DC" w14:textId="77777777" w:rsidR="003232B4" w:rsidRPr="0099354F" w:rsidRDefault="00000000">
      <w:pPr>
        <w:rPr>
          <w:color w:val="000000" w:themeColor="text1"/>
        </w:rPr>
      </w:pPr>
      <w:r w:rsidRPr="0099354F">
        <w:rPr>
          <w:color w:val="000000" w:themeColor="text1"/>
        </w:rPr>
        <w:t>(3) Chấm dứt một hay nhiều tiến trình. (4) Lấy lại tài nguyên từ một hay nhiều tiến trình.</w:t>
      </w:r>
    </w:p>
    <w:p w14:paraId="335B5702" w14:textId="77777777" w:rsidR="003232B4" w:rsidRPr="0099354F" w:rsidRDefault="00000000">
      <w:pPr>
        <w:rPr>
          <w:color w:val="000000" w:themeColor="text1"/>
        </w:rPr>
      </w:pPr>
      <w:r w:rsidRPr="0099354F">
        <w:rPr>
          <w:color w:val="000000" w:themeColor="text1"/>
        </w:rPr>
        <w:t>Khi xảy ra deadlock, các giải pháp nào có thể được sử dụng để phục hồi hệ thống? (G1)</w:t>
      </w:r>
    </w:p>
    <w:p w14:paraId="5225C982" w14:textId="77777777" w:rsidR="003232B4" w:rsidRPr="0099354F" w:rsidRDefault="00000000">
      <w:pPr>
        <w:rPr>
          <w:color w:val="000000" w:themeColor="text1"/>
        </w:rPr>
      </w:pPr>
      <w:r w:rsidRPr="0099354F">
        <w:rPr>
          <w:color w:val="000000" w:themeColor="text1"/>
        </w:rPr>
        <w:t xml:space="preserve">A. (1), (2), (3) </w:t>
      </w:r>
    </w:p>
    <w:p w14:paraId="0EB06725" w14:textId="77777777" w:rsidR="003232B4" w:rsidRPr="0099354F" w:rsidRDefault="00000000">
      <w:pPr>
        <w:rPr>
          <w:color w:val="000000" w:themeColor="text1"/>
        </w:rPr>
      </w:pPr>
      <w:r w:rsidRPr="0099354F">
        <w:rPr>
          <w:color w:val="000000" w:themeColor="text1"/>
        </w:rPr>
        <w:t xml:space="preserve">B. (1), (3), (4) </w:t>
      </w:r>
    </w:p>
    <w:p w14:paraId="2071A93F" w14:textId="77777777" w:rsidR="003232B4" w:rsidRPr="0099354F" w:rsidRDefault="00000000">
      <w:pPr>
        <w:rPr>
          <w:color w:val="000000" w:themeColor="text1"/>
        </w:rPr>
      </w:pPr>
      <w:r w:rsidRPr="0099354F">
        <w:rPr>
          <w:color w:val="000000" w:themeColor="text1"/>
        </w:rPr>
        <w:t xml:space="preserve">D. (2), (3), (4) </w:t>
      </w:r>
    </w:p>
    <w:p w14:paraId="43768F35" w14:textId="77777777" w:rsidR="003232B4" w:rsidRPr="0099354F" w:rsidRDefault="00000000">
      <w:pPr>
        <w:rPr>
          <w:color w:val="000000" w:themeColor="text1"/>
        </w:rPr>
      </w:pPr>
      <w:r w:rsidRPr="0099354F">
        <w:rPr>
          <w:color w:val="000000" w:themeColor="text1"/>
        </w:rPr>
        <w:t>D. (1), (2), (4)</w:t>
      </w:r>
    </w:p>
    <w:p w14:paraId="3660BC5F" w14:textId="77777777" w:rsidR="003232B4" w:rsidRPr="0099354F" w:rsidRDefault="003232B4">
      <w:pPr>
        <w:rPr>
          <w:color w:val="000000" w:themeColor="text1"/>
        </w:rPr>
      </w:pPr>
    </w:p>
    <w:p w14:paraId="3827535E" w14:textId="77777777" w:rsidR="003232B4" w:rsidRPr="0099354F" w:rsidRDefault="00000000">
      <w:pPr>
        <w:rPr>
          <w:color w:val="000000" w:themeColor="text1"/>
        </w:rPr>
      </w:pPr>
      <w:r w:rsidRPr="0099354F">
        <w:rPr>
          <w:color w:val="000000" w:themeColor="text1"/>
        </w:rPr>
        <w:t>15. Giải pháp tập làm việc được sử dụng để giải quyết vấn đề gì? (G1)</w:t>
      </w:r>
    </w:p>
    <w:p w14:paraId="57B6023B" w14:textId="77777777" w:rsidR="003232B4" w:rsidRPr="0099354F" w:rsidRDefault="00000000">
      <w:pPr>
        <w:rPr>
          <w:color w:val="000000" w:themeColor="text1"/>
        </w:rPr>
      </w:pPr>
      <w:r w:rsidRPr="0099354F">
        <w:rPr>
          <w:color w:val="000000" w:themeColor="text1"/>
        </w:rPr>
        <w:t>A. Phát hiện deadlock B. Trì trệ trên toàn bộ hệ thống do hoán chuyển trang nhớ</w:t>
      </w:r>
    </w:p>
    <w:p w14:paraId="7C807D67" w14:textId="77777777" w:rsidR="003232B4" w:rsidRPr="0099354F" w:rsidRDefault="00000000">
      <w:pPr>
        <w:rPr>
          <w:color w:val="000000" w:themeColor="text1"/>
        </w:rPr>
      </w:pPr>
      <w:r w:rsidRPr="0099354F">
        <w:rPr>
          <w:color w:val="000000" w:themeColor="text1"/>
        </w:rPr>
        <w:t>C. Đồng bộ hoạt động giữa các tiến trình D. Thay thế trang nhớ</w:t>
      </w:r>
    </w:p>
    <w:p w14:paraId="6857CECD" w14:textId="77777777" w:rsidR="003232B4" w:rsidRPr="0099354F" w:rsidRDefault="003232B4">
      <w:pPr>
        <w:rPr>
          <w:color w:val="000000" w:themeColor="text1"/>
        </w:rPr>
      </w:pPr>
    </w:p>
    <w:p w14:paraId="0BA58E61" w14:textId="77777777" w:rsidR="003232B4" w:rsidRPr="0099354F" w:rsidRDefault="003232B4">
      <w:pPr>
        <w:rPr>
          <w:color w:val="000000" w:themeColor="text1"/>
        </w:rPr>
      </w:pPr>
    </w:p>
    <w:p w14:paraId="6953D509" w14:textId="77777777" w:rsidR="003232B4" w:rsidRPr="0099354F" w:rsidRDefault="00000000">
      <w:pPr>
        <w:rPr>
          <w:color w:val="000000" w:themeColor="text1"/>
        </w:rPr>
      </w:pPr>
      <w:r w:rsidRPr="0099354F">
        <w:rPr>
          <w:color w:val="000000" w:themeColor="text1"/>
        </w:rPr>
        <w:lastRenderedPageBreak/>
        <w:t>16. Nếu hệ thống cấp phát vùng nhớ có kích thước 20480 byte cho tiến trình yêu cầu 20324 byte thì sẽ</w:t>
      </w:r>
    </w:p>
    <w:p w14:paraId="5020A424" w14:textId="77777777" w:rsidR="003232B4" w:rsidRPr="0099354F" w:rsidRDefault="00000000">
      <w:pPr>
        <w:rPr>
          <w:color w:val="000000" w:themeColor="text1"/>
        </w:rPr>
      </w:pPr>
      <w:r w:rsidRPr="0099354F">
        <w:rPr>
          <w:color w:val="000000" w:themeColor="text1"/>
        </w:rPr>
        <w:t>dẫn đến tình trạng gì? (G1)</w:t>
      </w:r>
    </w:p>
    <w:p w14:paraId="0F45EC2C" w14:textId="77777777" w:rsidR="003232B4" w:rsidRPr="0099354F" w:rsidRDefault="00000000">
      <w:pPr>
        <w:rPr>
          <w:color w:val="000000" w:themeColor="text1"/>
        </w:rPr>
      </w:pPr>
      <w:r w:rsidRPr="0099354F">
        <w:rPr>
          <w:color w:val="000000" w:themeColor="text1"/>
        </w:rPr>
        <w:t>A. Phân mảnh nội B. Phân mảnh ngoại</w:t>
      </w:r>
    </w:p>
    <w:p w14:paraId="08820777" w14:textId="77777777" w:rsidR="003232B4" w:rsidRPr="0099354F" w:rsidRDefault="00000000">
      <w:pPr>
        <w:rPr>
          <w:color w:val="000000" w:themeColor="text1"/>
        </w:rPr>
      </w:pPr>
      <w:r w:rsidRPr="0099354F">
        <w:rPr>
          <w:color w:val="000000" w:themeColor="text1"/>
        </w:rPr>
        <w:t>C. Deadlock D. Số lỗi trang tăng lên</w:t>
      </w:r>
    </w:p>
    <w:p w14:paraId="7F650B89" w14:textId="77777777" w:rsidR="003232B4" w:rsidRPr="0099354F" w:rsidRDefault="003232B4">
      <w:pPr>
        <w:rPr>
          <w:color w:val="000000" w:themeColor="text1"/>
        </w:rPr>
      </w:pPr>
    </w:p>
    <w:p w14:paraId="62788685" w14:textId="77777777" w:rsidR="003232B4" w:rsidRPr="0099354F" w:rsidRDefault="003232B4">
      <w:pPr>
        <w:rPr>
          <w:color w:val="000000" w:themeColor="text1"/>
        </w:rPr>
      </w:pPr>
    </w:p>
    <w:p w14:paraId="44CD90FB" w14:textId="77777777" w:rsidR="003232B4" w:rsidRPr="0099354F" w:rsidRDefault="00000000">
      <w:pPr>
        <w:rPr>
          <w:color w:val="000000" w:themeColor="text1"/>
        </w:rPr>
      </w:pPr>
      <w:r w:rsidRPr="0099354F">
        <w:rPr>
          <w:color w:val="000000" w:themeColor="text1"/>
        </w:rPr>
        <w:t>17. Chọn phát biểu ĐÚNG về phân đoạn trong các phát biểu sau? (G1)</w:t>
      </w:r>
    </w:p>
    <w:p w14:paraId="1D3FBFE8" w14:textId="77777777" w:rsidR="003232B4" w:rsidRPr="0099354F" w:rsidRDefault="00000000">
      <w:pPr>
        <w:rPr>
          <w:color w:val="000000" w:themeColor="text1"/>
        </w:rPr>
      </w:pPr>
      <w:r w:rsidRPr="0099354F">
        <w:rPr>
          <w:color w:val="000000" w:themeColor="text1"/>
        </w:rPr>
        <w:t>A. Một địa chỉ luận lý được định vị bằng tên đoạn và kích thước của đoạn đó.</w:t>
      </w:r>
    </w:p>
    <w:p w14:paraId="31B1EF24" w14:textId="77777777" w:rsidR="003232B4" w:rsidRPr="0099354F" w:rsidRDefault="00000000">
      <w:pPr>
        <w:rPr>
          <w:color w:val="000000" w:themeColor="text1"/>
        </w:rPr>
      </w:pPr>
      <w:r w:rsidRPr="0099354F">
        <w:rPr>
          <w:color w:val="000000" w:themeColor="text1"/>
        </w:rPr>
        <w:t>B. Thanh ghi segment-table base register (STBR) cho biết số lượng đoạn có trong bảng phân đoạn.</w:t>
      </w:r>
    </w:p>
    <w:p w14:paraId="122FF2FA" w14:textId="77777777" w:rsidR="003232B4" w:rsidRPr="0099354F" w:rsidRDefault="00000000">
      <w:pPr>
        <w:rPr>
          <w:color w:val="000000" w:themeColor="text1"/>
        </w:rPr>
      </w:pPr>
      <w:r w:rsidRPr="0099354F">
        <w:rPr>
          <w:color w:val="000000" w:themeColor="text1"/>
        </w:rPr>
        <w:t>C. Mỗi đoạn có tên riêng với kích thước bằng nhau.</w:t>
      </w:r>
    </w:p>
    <w:p w14:paraId="54890B74" w14:textId="77777777" w:rsidR="003232B4" w:rsidRPr="0099354F" w:rsidRDefault="00000000">
      <w:pPr>
        <w:rPr>
          <w:color w:val="000000" w:themeColor="text1"/>
        </w:rPr>
      </w:pPr>
      <w:r w:rsidRPr="0099354F">
        <w:rPr>
          <w:color w:val="000000" w:themeColor="text1"/>
        </w:rPr>
        <w:t>D. Một chỉ số đoạn là hợp lệ nếu nhỏ hơn giá trị của thanh ghi segment-table length register (STLR).</w:t>
      </w:r>
    </w:p>
    <w:p w14:paraId="2889488B" w14:textId="77777777" w:rsidR="003232B4" w:rsidRPr="0099354F" w:rsidRDefault="003232B4">
      <w:pPr>
        <w:rPr>
          <w:color w:val="000000" w:themeColor="text1"/>
        </w:rPr>
      </w:pPr>
    </w:p>
    <w:p w14:paraId="35B0C973" w14:textId="77777777" w:rsidR="003232B4" w:rsidRPr="0099354F" w:rsidRDefault="003232B4">
      <w:pPr>
        <w:rPr>
          <w:color w:val="000000" w:themeColor="text1"/>
        </w:rPr>
      </w:pPr>
    </w:p>
    <w:p w14:paraId="5A2D0928" w14:textId="77777777" w:rsidR="003232B4" w:rsidRPr="0099354F" w:rsidRDefault="00000000">
      <w:pPr>
        <w:rPr>
          <w:color w:val="000000" w:themeColor="text1"/>
        </w:rPr>
      </w:pPr>
      <w:r w:rsidRPr="0099354F">
        <w:rPr>
          <w:color w:val="000000" w:themeColor="text1"/>
        </w:rPr>
        <w:t xml:space="preserve">18. Cho các đồ thị cấp phát tài nguyên sau, trong đó T1, T2, T3, T4 là các tiến trình còn R1, R2, R3 là </w:t>
      </w:r>
    </w:p>
    <w:p w14:paraId="0CC52F35" w14:textId="77777777" w:rsidR="003232B4" w:rsidRPr="0099354F" w:rsidRDefault="00000000">
      <w:pPr>
        <w:rPr>
          <w:color w:val="000000" w:themeColor="text1"/>
        </w:rPr>
      </w:pPr>
      <w:r w:rsidRPr="0099354F">
        <w:rPr>
          <w:color w:val="000000" w:themeColor="text1"/>
        </w:rPr>
        <w:t>loại tài nguyên. Hỏi đồ thị nào có deadlock xảy ra? (G2, G4)</w:t>
      </w:r>
    </w:p>
    <w:p w14:paraId="03B0B868" w14:textId="77777777" w:rsidR="003232B4" w:rsidRPr="0099354F" w:rsidRDefault="00000000">
      <w:pPr>
        <w:rPr>
          <w:color w:val="000000" w:themeColor="text1"/>
        </w:rPr>
      </w:pPr>
      <w:r w:rsidRPr="0099354F">
        <w:rPr>
          <w:noProof/>
          <w:color w:val="000000" w:themeColor="text1"/>
        </w:rPr>
        <w:drawing>
          <wp:inline distT="114300" distB="114300" distL="114300" distR="114300" wp14:anchorId="65515459" wp14:editId="7C1DCED8">
            <wp:extent cx="5419725" cy="34671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27" name="image27.png"/>
                    <pic:cNvPicPr preferRelativeResize="0"/>
                  </pic:nvPicPr>
                  <pic:blipFill>
                    <a:blip r:embed="rId13"/>
                    <a:srcRect/>
                    <a:stretch>
                      <a:fillRect/>
                    </a:stretch>
                  </pic:blipFill>
                  <pic:spPr>
                    <a:xfrm>
                      <a:off x="0" y="0"/>
                      <a:ext cx="5419725" cy="3467100"/>
                    </a:xfrm>
                    <a:prstGeom prst="rect">
                      <a:avLst/>
                    </a:prstGeom>
                  </pic:spPr>
                </pic:pic>
              </a:graphicData>
            </a:graphic>
          </wp:inline>
        </w:drawing>
      </w:r>
    </w:p>
    <w:p w14:paraId="2D9F3171" w14:textId="77777777" w:rsidR="003232B4" w:rsidRPr="0099354F" w:rsidRDefault="00000000">
      <w:pPr>
        <w:rPr>
          <w:color w:val="000000" w:themeColor="text1"/>
        </w:rPr>
      </w:pPr>
      <w:r w:rsidRPr="0099354F">
        <w:rPr>
          <w:color w:val="000000" w:themeColor="text1"/>
        </w:rPr>
        <w:t>A. Đồ thị (a), (b) B. Đồ thị (c), (d) C. Đồ thị (b), (d) D. Đồ thị (b), (c), (d)</w:t>
      </w:r>
    </w:p>
    <w:p w14:paraId="4F3896B7" w14:textId="77777777" w:rsidR="003232B4" w:rsidRPr="0099354F" w:rsidRDefault="003232B4">
      <w:pPr>
        <w:rPr>
          <w:color w:val="000000" w:themeColor="text1"/>
        </w:rPr>
      </w:pPr>
    </w:p>
    <w:p w14:paraId="48FABC14" w14:textId="77777777" w:rsidR="003232B4" w:rsidRPr="0099354F" w:rsidRDefault="00000000">
      <w:pPr>
        <w:rPr>
          <w:color w:val="000000" w:themeColor="text1"/>
        </w:rPr>
      </w:pPr>
      <w:r w:rsidRPr="0099354F">
        <w:rPr>
          <w:color w:val="000000" w:themeColor="text1"/>
        </w:rPr>
        <w:t xml:space="preserve">19. Xét một hệ thống máy tính có 5 tiến trình: P1, P2, P3, P4, P5 và 4 loại tài nguyên: R1, R2, R3, R4. </w:t>
      </w:r>
    </w:p>
    <w:p w14:paraId="560E1DB0" w14:textId="77777777" w:rsidR="003232B4" w:rsidRPr="0099354F" w:rsidRDefault="00000000">
      <w:pPr>
        <w:rPr>
          <w:color w:val="000000" w:themeColor="text1"/>
        </w:rPr>
      </w:pPr>
      <w:r w:rsidRPr="0099354F">
        <w:rPr>
          <w:color w:val="000000" w:themeColor="text1"/>
        </w:rPr>
        <w:t>Tại thời điểm t0, trạng thái của hệ thống như sau:</w:t>
      </w:r>
    </w:p>
    <w:p w14:paraId="7695BB48" w14:textId="77777777" w:rsidR="003232B4" w:rsidRPr="0099354F" w:rsidRDefault="00000000">
      <w:pPr>
        <w:rPr>
          <w:color w:val="000000" w:themeColor="text1"/>
        </w:rPr>
      </w:pPr>
      <w:r w:rsidRPr="0099354F">
        <w:rPr>
          <w:color w:val="000000" w:themeColor="text1"/>
        </w:rPr>
        <w:t>Allocation Max</w:t>
      </w:r>
    </w:p>
    <w:p w14:paraId="693EAAE5" w14:textId="77777777" w:rsidR="003232B4" w:rsidRPr="0099354F" w:rsidRDefault="00000000">
      <w:pPr>
        <w:rPr>
          <w:color w:val="000000" w:themeColor="text1"/>
        </w:rPr>
      </w:pPr>
      <w:r w:rsidRPr="0099354F">
        <w:rPr>
          <w:noProof/>
          <w:color w:val="000000" w:themeColor="text1"/>
        </w:rPr>
        <w:lastRenderedPageBreak/>
        <w:drawing>
          <wp:inline distT="114300" distB="114300" distL="114300" distR="114300" wp14:anchorId="1E951F9E" wp14:editId="59EAC0A5">
            <wp:extent cx="5730875" cy="14605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17" name="image15.png"/>
                    <pic:cNvPicPr preferRelativeResize="0"/>
                  </pic:nvPicPr>
                  <pic:blipFill>
                    <a:blip r:embed="rId14"/>
                    <a:srcRect/>
                    <a:stretch>
                      <a:fillRect/>
                    </a:stretch>
                  </pic:blipFill>
                  <pic:spPr>
                    <a:xfrm>
                      <a:off x="0" y="0"/>
                      <a:ext cx="5731200" cy="1460500"/>
                    </a:xfrm>
                    <a:prstGeom prst="rect">
                      <a:avLst/>
                    </a:prstGeom>
                  </pic:spPr>
                </pic:pic>
              </a:graphicData>
            </a:graphic>
          </wp:inline>
        </w:drawing>
      </w:r>
    </w:p>
    <w:p w14:paraId="242F0935" w14:textId="77777777" w:rsidR="003232B4" w:rsidRPr="0099354F" w:rsidRDefault="00000000">
      <w:pPr>
        <w:rPr>
          <w:color w:val="000000" w:themeColor="text1"/>
        </w:rPr>
      </w:pPr>
      <w:r w:rsidRPr="0099354F">
        <w:rPr>
          <w:color w:val="000000" w:themeColor="text1"/>
        </w:rPr>
        <w:t>Chọn phát biểu SAI trong các phát biểu sau? (G2, G4)</w:t>
      </w:r>
    </w:p>
    <w:p w14:paraId="3B80ECF4" w14:textId="77777777" w:rsidR="003232B4" w:rsidRPr="0099354F" w:rsidRDefault="003232B4">
      <w:pPr>
        <w:rPr>
          <w:color w:val="000000" w:themeColor="text1"/>
        </w:rPr>
      </w:pPr>
    </w:p>
    <w:tbl>
      <w:tblPr>
        <w:tblStyle w:val="Style1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258"/>
        <w:gridCol w:w="2257"/>
        <w:gridCol w:w="2257"/>
        <w:gridCol w:w="2257"/>
      </w:tblGrid>
      <w:tr w:rsidR="0099354F" w:rsidRPr="0099354F" w14:paraId="49F3E8FF" w14:textId="77777777">
        <w:trPr>
          <w:trHeight w:val="420"/>
        </w:trPr>
        <w:tc>
          <w:tcPr>
            <w:tcW w:w="9028" w:type="dxa"/>
            <w:gridSpan w:val="4"/>
            <w:shd w:val="clear" w:color="auto" w:fill="auto"/>
            <w:tcMar>
              <w:top w:w="100" w:type="dxa"/>
              <w:left w:w="100" w:type="dxa"/>
              <w:bottom w:w="100" w:type="dxa"/>
              <w:right w:w="100" w:type="dxa"/>
            </w:tcMar>
          </w:tcPr>
          <w:p w14:paraId="5C0F170B" w14:textId="77777777" w:rsidR="003232B4" w:rsidRPr="0099354F" w:rsidRDefault="00000000">
            <w:pPr>
              <w:widowControl w:val="0"/>
              <w:spacing w:line="240" w:lineRule="auto"/>
              <w:jc w:val="center"/>
              <w:rPr>
                <w:color w:val="000000" w:themeColor="text1"/>
              </w:rPr>
            </w:pPr>
            <w:r w:rsidRPr="0099354F">
              <w:rPr>
                <w:color w:val="000000" w:themeColor="text1"/>
              </w:rPr>
              <w:t>NEED</w:t>
            </w:r>
          </w:p>
        </w:tc>
      </w:tr>
      <w:tr w:rsidR="0099354F" w:rsidRPr="0099354F" w14:paraId="6FC61A70" w14:textId="77777777">
        <w:tc>
          <w:tcPr>
            <w:tcW w:w="2257" w:type="dxa"/>
            <w:shd w:val="clear" w:color="auto" w:fill="auto"/>
            <w:tcMar>
              <w:top w:w="100" w:type="dxa"/>
              <w:left w:w="100" w:type="dxa"/>
              <w:bottom w:w="100" w:type="dxa"/>
              <w:right w:w="100" w:type="dxa"/>
            </w:tcMar>
          </w:tcPr>
          <w:p w14:paraId="2D3E5CF9" w14:textId="77777777" w:rsidR="003232B4" w:rsidRPr="0099354F" w:rsidRDefault="00000000">
            <w:pPr>
              <w:widowControl w:val="0"/>
              <w:spacing w:line="240" w:lineRule="auto"/>
              <w:rPr>
                <w:color w:val="000000" w:themeColor="text1"/>
              </w:rPr>
            </w:pPr>
            <w:r w:rsidRPr="0099354F">
              <w:rPr>
                <w:color w:val="000000" w:themeColor="text1"/>
              </w:rPr>
              <w:t>R1</w:t>
            </w:r>
          </w:p>
        </w:tc>
        <w:tc>
          <w:tcPr>
            <w:tcW w:w="2257" w:type="dxa"/>
            <w:shd w:val="clear" w:color="auto" w:fill="auto"/>
            <w:tcMar>
              <w:top w:w="100" w:type="dxa"/>
              <w:left w:w="100" w:type="dxa"/>
              <w:bottom w:w="100" w:type="dxa"/>
              <w:right w:w="100" w:type="dxa"/>
            </w:tcMar>
          </w:tcPr>
          <w:p w14:paraId="4C818A3B" w14:textId="77777777" w:rsidR="003232B4" w:rsidRPr="0099354F" w:rsidRDefault="00000000">
            <w:pPr>
              <w:widowControl w:val="0"/>
              <w:spacing w:line="240" w:lineRule="auto"/>
              <w:rPr>
                <w:color w:val="000000" w:themeColor="text1"/>
              </w:rPr>
            </w:pPr>
            <w:r w:rsidRPr="0099354F">
              <w:rPr>
                <w:color w:val="000000" w:themeColor="text1"/>
              </w:rPr>
              <w:t>R2</w:t>
            </w:r>
          </w:p>
        </w:tc>
        <w:tc>
          <w:tcPr>
            <w:tcW w:w="2257" w:type="dxa"/>
            <w:shd w:val="clear" w:color="auto" w:fill="auto"/>
            <w:tcMar>
              <w:top w:w="100" w:type="dxa"/>
              <w:left w:w="100" w:type="dxa"/>
              <w:bottom w:w="100" w:type="dxa"/>
              <w:right w:w="100" w:type="dxa"/>
            </w:tcMar>
          </w:tcPr>
          <w:p w14:paraId="20A0E81B" w14:textId="77777777" w:rsidR="003232B4" w:rsidRPr="0099354F" w:rsidRDefault="00000000">
            <w:pPr>
              <w:widowControl w:val="0"/>
              <w:spacing w:line="240" w:lineRule="auto"/>
              <w:rPr>
                <w:color w:val="000000" w:themeColor="text1"/>
              </w:rPr>
            </w:pPr>
            <w:r w:rsidRPr="0099354F">
              <w:rPr>
                <w:color w:val="000000" w:themeColor="text1"/>
              </w:rPr>
              <w:t>R3</w:t>
            </w:r>
          </w:p>
        </w:tc>
        <w:tc>
          <w:tcPr>
            <w:tcW w:w="2257" w:type="dxa"/>
            <w:shd w:val="clear" w:color="auto" w:fill="auto"/>
            <w:tcMar>
              <w:top w:w="100" w:type="dxa"/>
              <w:left w:w="100" w:type="dxa"/>
              <w:bottom w:w="100" w:type="dxa"/>
              <w:right w:w="100" w:type="dxa"/>
            </w:tcMar>
          </w:tcPr>
          <w:p w14:paraId="57F51226" w14:textId="77777777" w:rsidR="003232B4" w:rsidRPr="0099354F" w:rsidRDefault="00000000">
            <w:pPr>
              <w:widowControl w:val="0"/>
              <w:spacing w:line="240" w:lineRule="auto"/>
              <w:rPr>
                <w:color w:val="000000" w:themeColor="text1"/>
              </w:rPr>
            </w:pPr>
            <w:r w:rsidRPr="0099354F">
              <w:rPr>
                <w:color w:val="000000" w:themeColor="text1"/>
              </w:rPr>
              <w:t>R4</w:t>
            </w:r>
          </w:p>
        </w:tc>
      </w:tr>
      <w:tr w:rsidR="0099354F" w:rsidRPr="0099354F" w14:paraId="0AF2852E" w14:textId="77777777">
        <w:tc>
          <w:tcPr>
            <w:tcW w:w="2257" w:type="dxa"/>
            <w:shd w:val="clear" w:color="auto" w:fill="auto"/>
            <w:tcMar>
              <w:top w:w="100" w:type="dxa"/>
              <w:left w:w="100" w:type="dxa"/>
              <w:bottom w:w="100" w:type="dxa"/>
              <w:right w:w="100" w:type="dxa"/>
            </w:tcMar>
          </w:tcPr>
          <w:p w14:paraId="1DF12457" w14:textId="77777777" w:rsidR="003232B4" w:rsidRPr="0099354F" w:rsidRDefault="00000000">
            <w:pPr>
              <w:widowControl w:val="0"/>
              <w:spacing w:line="240" w:lineRule="auto"/>
              <w:rPr>
                <w:color w:val="000000" w:themeColor="text1"/>
              </w:rPr>
            </w:pPr>
            <w:r w:rsidRPr="0099354F">
              <w:rPr>
                <w:color w:val="000000" w:themeColor="text1"/>
              </w:rPr>
              <w:t>1</w:t>
            </w:r>
          </w:p>
        </w:tc>
        <w:tc>
          <w:tcPr>
            <w:tcW w:w="2257" w:type="dxa"/>
            <w:shd w:val="clear" w:color="auto" w:fill="auto"/>
            <w:tcMar>
              <w:top w:w="100" w:type="dxa"/>
              <w:left w:w="100" w:type="dxa"/>
              <w:bottom w:w="100" w:type="dxa"/>
              <w:right w:w="100" w:type="dxa"/>
            </w:tcMar>
          </w:tcPr>
          <w:p w14:paraId="470BD594" w14:textId="77777777" w:rsidR="003232B4" w:rsidRPr="0099354F" w:rsidRDefault="00000000">
            <w:pPr>
              <w:widowControl w:val="0"/>
              <w:spacing w:line="240" w:lineRule="auto"/>
              <w:rPr>
                <w:color w:val="000000" w:themeColor="text1"/>
              </w:rPr>
            </w:pPr>
            <w:r w:rsidRPr="0099354F">
              <w:rPr>
                <w:color w:val="000000" w:themeColor="text1"/>
              </w:rPr>
              <w:t>1</w:t>
            </w:r>
          </w:p>
        </w:tc>
        <w:tc>
          <w:tcPr>
            <w:tcW w:w="2257" w:type="dxa"/>
            <w:shd w:val="clear" w:color="auto" w:fill="auto"/>
            <w:tcMar>
              <w:top w:w="100" w:type="dxa"/>
              <w:left w:w="100" w:type="dxa"/>
              <w:bottom w:w="100" w:type="dxa"/>
              <w:right w:w="100" w:type="dxa"/>
            </w:tcMar>
          </w:tcPr>
          <w:p w14:paraId="2C0D5C8B" w14:textId="77777777" w:rsidR="003232B4" w:rsidRPr="0099354F" w:rsidRDefault="00000000">
            <w:pPr>
              <w:widowControl w:val="0"/>
              <w:spacing w:line="240" w:lineRule="auto"/>
              <w:rPr>
                <w:color w:val="000000" w:themeColor="text1"/>
              </w:rPr>
            </w:pPr>
            <w:r w:rsidRPr="0099354F">
              <w:rPr>
                <w:color w:val="000000" w:themeColor="text1"/>
              </w:rPr>
              <w:t>2</w:t>
            </w:r>
          </w:p>
        </w:tc>
        <w:tc>
          <w:tcPr>
            <w:tcW w:w="2257" w:type="dxa"/>
            <w:shd w:val="clear" w:color="auto" w:fill="auto"/>
            <w:tcMar>
              <w:top w:w="100" w:type="dxa"/>
              <w:left w:w="100" w:type="dxa"/>
              <w:bottom w:w="100" w:type="dxa"/>
              <w:right w:w="100" w:type="dxa"/>
            </w:tcMar>
          </w:tcPr>
          <w:p w14:paraId="17A408CE" w14:textId="77777777" w:rsidR="003232B4" w:rsidRPr="0099354F" w:rsidRDefault="00000000">
            <w:pPr>
              <w:widowControl w:val="0"/>
              <w:spacing w:line="240" w:lineRule="auto"/>
              <w:rPr>
                <w:color w:val="000000" w:themeColor="text1"/>
              </w:rPr>
            </w:pPr>
            <w:r w:rsidRPr="0099354F">
              <w:rPr>
                <w:color w:val="000000" w:themeColor="text1"/>
              </w:rPr>
              <w:t>0</w:t>
            </w:r>
          </w:p>
        </w:tc>
      </w:tr>
      <w:tr w:rsidR="0099354F" w:rsidRPr="0099354F" w14:paraId="05F5D681" w14:textId="77777777">
        <w:tc>
          <w:tcPr>
            <w:tcW w:w="2257" w:type="dxa"/>
            <w:shd w:val="clear" w:color="auto" w:fill="auto"/>
            <w:tcMar>
              <w:top w:w="100" w:type="dxa"/>
              <w:left w:w="100" w:type="dxa"/>
              <w:bottom w:w="100" w:type="dxa"/>
              <w:right w:w="100" w:type="dxa"/>
            </w:tcMar>
          </w:tcPr>
          <w:p w14:paraId="14EBEDFC" w14:textId="77777777" w:rsidR="003232B4" w:rsidRPr="0099354F" w:rsidRDefault="00000000">
            <w:pPr>
              <w:widowControl w:val="0"/>
              <w:spacing w:line="240" w:lineRule="auto"/>
              <w:rPr>
                <w:color w:val="000000" w:themeColor="text1"/>
              </w:rPr>
            </w:pPr>
            <w:r w:rsidRPr="0099354F">
              <w:rPr>
                <w:color w:val="000000" w:themeColor="text1"/>
              </w:rPr>
              <w:t>0</w:t>
            </w:r>
          </w:p>
        </w:tc>
        <w:tc>
          <w:tcPr>
            <w:tcW w:w="2257" w:type="dxa"/>
            <w:shd w:val="clear" w:color="auto" w:fill="auto"/>
            <w:tcMar>
              <w:top w:w="100" w:type="dxa"/>
              <w:left w:w="100" w:type="dxa"/>
              <w:bottom w:w="100" w:type="dxa"/>
              <w:right w:w="100" w:type="dxa"/>
            </w:tcMar>
          </w:tcPr>
          <w:p w14:paraId="3A159FD5" w14:textId="77777777" w:rsidR="003232B4" w:rsidRPr="0099354F" w:rsidRDefault="00000000">
            <w:pPr>
              <w:widowControl w:val="0"/>
              <w:spacing w:line="240" w:lineRule="auto"/>
              <w:rPr>
                <w:color w:val="000000" w:themeColor="text1"/>
              </w:rPr>
            </w:pPr>
            <w:r w:rsidRPr="0099354F">
              <w:rPr>
                <w:color w:val="000000" w:themeColor="text1"/>
              </w:rPr>
              <w:t>7</w:t>
            </w:r>
          </w:p>
        </w:tc>
        <w:tc>
          <w:tcPr>
            <w:tcW w:w="2257" w:type="dxa"/>
            <w:shd w:val="clear" w:color="auto" w:fill="auto"/>
            <w:tcMar>
              <w:top w:w="100" w:type="dxa"/>
              <w:left w:w="100" w:type="dxa"/>
              <w:bottom w:w="100" w:type="dxa"/>
              <w:right w:w="100" w:type="dxa"/>
            </w:tcMar>
          </w:tcPr>
          <w:p w14:paraId="6AA18C90" w14:textId="77777777" w:rsidR="003232B4" w:rsidRPr="0099354F" w:rsidRDefault="00000000">
            <w:pPr>
              <w:widowControl w:val="0"/>
              <w:spacing w:line="240" w:lineRule="auto"/>
              <w:rPr>
                <w:color w:val="000000" w:themeColor="text1"/>
              </w:rPr>
            </w:pPr>
            <w:r w:rsidRPr="0099354F">
              <w:rPr>
                <w:color w:val="000000" w:themeColor="text1"/>
              </w:rPr>
              <w:t>3</w:t>
            </w:r>
          </w:p>
        </w:tc>
        <w:tc>
          <w:tcPr>
            <w:tcW w:w="2257" w:type="dxa"/>
            <w:shd w:val="clear" w:color="auto" w:fill="auto"/>
            <w:tcMar>
              <w:top w:w="100" w:type="dxa"/>
              <w:left w:w="100" w:type="dxa"/>
              <w:bottom w:w="100" w:type="dxa"/>
              <w:right w:w="100" w:type="dxa"/>
            </w:tcMar>
          </w:tcPr>
          <w:p w14:paraId="529A5684" w14:textId="77777777" w:rsidR="003232B4" w:rsidRPr="0099354F" w:rsidRDefault="00000000">
            <w:pPr>
              <w:widowControl w:val="0"/>
              <w:spacing w:line="240" w:lineRule="auto"/>
              <w:rPr>
                <w:color w:val="000000" w:themeColor="text1"/>
              </w:rPr>
            </w:pPr>
            <w:r w:rsidRPr="0099354F">
              <w:rPr>
                <w:color w:val="000000" w:themeColor="text1"/>
              </w:rPr>
              <w:t>0</w:t>
            </w:r>
          </w:p>
        </w:tc>
      </w:tr>
      <w:tr w:rsidR="0099354F" w:rsidRPr="0099354F" w14:paraId="07C6CF8B" w14:textId="77777777">
        <w:tc>
          <w:tcPr>
            <w:tcW w:w="2257" w:type="dxa"/>
            <w:shd w:val="clear" w:color="auto" w:fill="auto"/>
            <w:tcMar>
              <w:top w:w="100" w:type="dxa"/>
              <w:left w:w="100" w:type="dxa"/>
              <w:bottom w:w="100" w:type="dxa"/>
              <w:right w:w="100" w:type="dxa"/>
            </w:tcMar>
          </w:tcPr>
          <w:p w14:paraId="4332D074" w14:textId="77777777" w:rsidR="003232B4" w:rsidRPr="0099354F" w:rsidRDefault="00000000">
            <w:pPr>
              <w:widowControl w:val="0"/>
              <w:spacing w:line="240" w:lineRule="auto"/>
              <w:rPr>
                <w:color w:val="000000" w:themeColor="text1"/>
              </w:rPr>
            </w:pPr>
            <w:r w:rsidRPr="0099354F">
              <w:rPr>
                <w:color w:val="000000" w:themeColor="text1"/>
              </w:rPr>
              <w:t>5</w:t>
            </w:r>
          </w:p>
        </w:tc>
        <w:tc>
          <w:tcPr>
            <w:tcW w:w="2257" w:type="dxa"/>
            <w:shd w:val="clear" w:color="auto" w:fill="auto"/>
            <w:tcMar>
              <w:top w:w="100" w:type="dxa"/>
              <w:left w:w="100" w:type="dxa"/>
              <w:bottom w:w="100" w:type="dxa"/>
              <w:right w:w="100" w:type="dxa"/>
            </w:tcMar>
          </w:tcPr>
          <w:p w14:paraId="0F73D7D2" w14:textId="77777777" w:rsidR="003232B4" w:rsidRPr="0099354F" w:rsidRDefault="00000000">
            <w:pPr>
              <w:widowControl w:val="0"/>
              <w:spacing w:line="240" w:lineRule="auto"/>
              <w:rPr>
                <w:color w:val="000000" w:themeColor="text1"/>
              </w:rPr>
            </w:pPr>
            <w:r w:rsidRPr="0099354F">
              <w:rPr>
                <w:color w:val="000000" w:themeColor="text1"/>
              </w:rPr>
              <w:t>6</w:t>
            </w:r>
          </w:p>
        </w:tc>
        <w:tc>
          <w:tcPr>
            <w:tcW w:w="2257" w:type="dxa"/>
            <w:shd w:val="clear" w:color="auto" w:fill="auto"/>
            <w:tcMar>
              <w:top w:w="100" w:type="dxa"/>
              <w:left w:w="100" w:type="dxa"/>
              <w:bottom w:w="100" w:type="dxa"/>
              <w:right w:w="100" w:type="dxa"/>
            </w:tcMar>
          </w:tcPr>
          <w:p w14:paraId="6A2B596B" w14:textId="77777777" w:rsidR="003232B4" w:rsidRPr="0099354F" w:rsidRDefault="00000000">
            <w:pPr>
              <w:widowControl w:val="0"/>
              <w:spacing w:line="240" w:lineRule="auto"/>
              <w:rPr>
                <w:color w:val="000000" w:themeColor="text1"/>
              </w:rPr>
            </w:pPr>
            <w:r w:rsidRPr="0099354F">
              <w:rPr>
                <w:color w:val="000000" w:themeColor="text1"/>
              </w:rPr>
              <w:t>1</w:t>
            </w:r>
          </w:p>
        </w:tc>
        <w:tc>
          <w:tcPr>
            <w:tcW w:w="2257" w:type="dxa"/>
            <w:shd w:val="clear" w:color="auto" w:fill="auto"/>
            <w:tcMar>
              <w:top w:w="100" w:type="dxa"/>
              <w:left w:w="100" w:type="dxa"/>
              <w:bottom w:w="100" w:type="dxa"/>
              <w:right w:w="100" w:type="dxa"/>
            </w:tcMar>
          </w:tcPr>
          <w:p w14:paraId="1C125EAD" w14:textId="77777777" w:rsidR="003232B4" w:rsidRPr="0099354F" w:rsidRDefault="00000000">
            <w:pPr>
              <w:widowControl w:val="0"/>
              <w:spacing w:line="240" w:lineRule="auto"/>
              <w:rPr>
                <w:color w:val="000000" w:themeColor="text1"/>
              </w:rPr>
            </w:pPr>
            <w:r w:rsidRPr="0099354F">
              <w:rPr>
                <w:color w:val="000000" w:themeColor="text1"/>
              </w:rPr>
              <w:t>2</w:t>
            </w:r>
          </w:p>
        </w:tc>
      </w:tr>
      <w:tr w:rsidR="0099354F" w:rsidRPr="0099354F" w14:paraId="3292A956" w14:textId="77777777">
        <w:tc>
          <w:tcPr>
            <w:tcW w:w="2257" w:type="dxa"/>
            <w:shd w:val="clear" w:color="auto" w:fill="auto"/>
            <w:tcMar>
              <w:top w:w="100" w:type="dxa"/>
              <w:left w:w="100" w:type="dxa"/>
              <w:bottom w:w="100" w:type="dxa"/>
              <w:right w:w="100" w:type="dxa"/>
            </w:tcMar>
          </w:tcPr>
          <w:p w14:paraId="7114BFEA" w14:textId="77777777" w:rsidR="003232B4" w:rsidRPr="0099354F" w:rsidRDefault="00000000">
            <w:pPr>
              <w:widowControl w:val="0"/>
              <w:spacing w:line="240" w:lineRule="auto"/>
              <w:rPr>
                <w:color w:val="000000" w:themeColor="text1"/>
              </w:rPr>
            </w:pPr>
            <w:r w:rsidRPr="0099354F">
              <w:rPr>
                <w:color w:val="000000" w:themeColor="text1"/>
              </w:rPr>
              <w:t>2</w:t>
            </w:r>
          </w:p>
        </w:tc>
        <w:tc>
          <w:tcPr>
            <w:tcW w:w="2257" w:type="dxa"/>
            <w:shd w:val="clear" w:color="auto" w:fill="auto"/>
            <w:tcMar>
              <w:top w:w="100" w:type="dxa"/>
              <w:left w:w="100" w:type="dxa"/>
              <w:bottom w:w="100" w:type="dxa"/>
              <w:right w:w="100" w:type="dxa"/>
            </w:tcMar>
          </w:tcPr>
          <w:p w14:paraId="44136B98" w14:textId="77777777" w:rsidR="003232B4" w:rsidRPr="0099354F" w:rsidRDefault="00000000">
            <w:pPr>
              <w:widowControl w:val="0"/>
              <w:spacing w:line="240" w:lineRule="auto"/>
              <w:rPr>
                <w:color w:val="000000" w:themeColor="text1"/>
              </w:rPr>
            </w:pPr>
            <w:r w:rsidRPr="0099354F">
              <w:rPr>
                <w:color w:val="000000" w:themeColor="text1"/>
              </w:rPr>
              <w:t>4</w:t>
            </w:r>
          </w:p>
        </w:tc>
        <w:tc>
          <w:tcPr>
            <w:tcW w:w="2257" w:type="dxa"/>
            <w:shd w:val="clear" w:color="auto" w:fill="auto"/>
            <w:tcMar>
              <w:top w:w="100" w:type="dxa"/>
              <w:left w:w="100" w:type="dxa"/>
              <w:bottom w:w="100" w:type="dxa"/>
              <w:right w:w="100" w:type="dxa"/>
            </w:tcMar>
          </w:tcPr>
          <w:p w14:paraId="38137C2A" w14:textId="77777777" w:rsidR="003232B4" w:rsidRPr="0099354F" w:rsidRDefault="00000000">
            <w:pPr>
              <w:widowControl w:val="0"/>
              <w:spacing w:line="240" w:lineRule="auto"/>
              <w:rPr>
                <w:color w:val="000000" w:themeColor="text1"/>
              </w:rPr>
            </w:pPr>
            <w:r w:rsidRPr="0099354F">
              <w:rPr>
                <w:color w:val="000000" w:themeColor="text1"/>
              </w:rPr>
              <w:t>1</w:t>
            </w:r>
          </w:p>
        </w:tc>
        <w:tc>
          <w:tcPr>
            <w:tcW w:w="2257" w:type="dxa"/>
            <w:shd w:val="clear" w:color="auto" w:fill="auto"/>
            <w:tcMar>
              <w:top w:w="100" w:type="dxa"/>
              <w:left w:w="100" w:type="dxa"/>
              <w:bottom w:w="100" w:type="dxa"/>
              <w:right w:w="100" w:type="dxa"/>
            </w:tcMar>
          </w:tcPr>
          <w:p w14:paraId="5E8F17D8" w14:textId="77777777" w:rsidR="003232B4" w:rsidRPr="0099354F" w:rsidRDefault="00000000">
            <w:pPr>
              <w:widowControl w:val="0"/>
              <w:spacing w:line="240" w:lineRule="auto"/>
              <w:rPr>
                <w:color w:val="000000" w:themeColor="text1"/>
              </w:rPr>
            </w:pPr>
            <w:r w:rsidRPr="0099354F">
              <w:rPr>
                <w:color w:val="000000" w:themeColor="text1"/>
              </w:rPr>
              <w:t>5</w:t>
            </w:r>
          </w:p>
        </w:tc>
      </w:tr>
      <w:tr w:rsidR="0099354F" w:rsidRPr="0099354F" w14:paraId="275F2FA3" w14:textId="77777777">
        <w:tc>
          <w:tcPr>
            <w:tcW w:w="2257" w:type="dxa"/>
            <w:shd w:val="clear" w:color="auto" w:fill="auto"/>
            <w:tcMar>
              <w:top w:w="100" w:type="dxa"/>
              <w:left w:w="100" w:type="dxa"/>
              <w:bottom w:w="100" w:type="dxa"/>
              <w:right w:w="100" w:type="dxa"/>
            </w:tcMar>
          </w:tcPr>
          <w:p w14:paraId="3F77295A" w14:textId="77777777" w:rsidR="003232B4" w:rsidRPr="0099354F" w:rsidRDefault="00000000">
            <w:pPr>
              <w:widowControl w:val="0"/>
              <w:spacing w:line="240" w:lineRule="auto"/>
              <w:rPr>
                <w:color w:val="000000" w:themeColor="text1"/>
              </w:rPr>
            </w:pPr>
            <w:r w:rsidRPr="0099354F">
              <w:rPr>
                <w:color w:val="000000" w:themeColor="text1"/>
              </w:rPr>
              <w:t>0</w:t>
            </w:r>
          </w:p>
        </w:tc>
        <w:tc>
          <w:tcPr>
            <w:tcW w:w="2257" w:type="dxa"/>
            <w:shd w:val="clear" w:color="auto" w:fill="auto"/>
            <w:tcMar>
              <w:top w:w="100" w:type="dxa"/>
              <w:left w:w="100" w:type="dxa"/>
              <w:bottom w:w="100" w:type="dxa"/>
              <w:right w:w="100" w:type="dxa"/>
            </w:tcMar>
          </w:tcPr>
          <w:p w14:paraId="597A24C1" w14:textId="77777777" w:rsidR="003232B4" w:rsidRPr="0099354F" w:rsidRDefault="00000000">
            <w:pPr>
              <w:widowControl w:val="0"/>
              <w:spacing w:line="240" w:lineRule="auto"/>
              <w:rPr>
                <w:color w:val="000000" w:themeColor="text1"/>
              </w:rPr>
            </w:pPr>
            <w:r w:rsidRPr="0099354F">
              <w:rPr>
                <w:color w:val="000000" w:themeColor="text1"/>
              </w:rPr>
              <w:t>2</w:t>
            </w:r>
          </w:p>
        </w:tc>
        <w:tc>
          <w:tcPr>
            <w:tcW w:w="2257" w:type="dxa"/>
            <w:shd w:val="clear" w:color="auto" w:fill="auto"/>
            <w:tcMar>
              <w:top w:w="100" w:type="dxa"/>
              <w:left w:w="100" w:type="dxa"/>
              <w:bottom w:w="100" w:type="dxa"/>
              <w:right w:w="100" w:type="dxa"/>
            </w:tcMar>
          </w:tcPr>
          <w:p w14:paraId="3DE0EFC2" w14:textId="77777777" w:rsidR="003232B4" w:rsidRPr="0099354F" w:rsidRDefault="00000000">
            <w:pPr>
              <w:widowControl w:val="0"/>
              <w:spacing w:line="240" w:lineRule="auto"/>
              <w:rPr>
                <w:color w:val="000000" w:themeColor="text1"/>
              </w:rPr>
            </w:pPr>
            <w:r w:rsidRPr="0099354F">
              <w:rPr>
                <w:color w:val="000000" w:themeColor="text1"/>
              </w:rPr>
              <w:t>3</w:t>
            </w:r>
          </w:p>
        </w:tc>
        <w:tc>
          <w:tcPr>
            <w:tcW w:w="2257" w:type="dxa"/>
            <w:shd w:val="clear" w:color="auto" w:fill="auto"/>
            <w:tcMar>
              <w:top w:w="100" w:type="dxa"/>
              <w:left w:w="100" w:type="dxa"/>
              <w:bottom w:w="100" w:type="dxa"/>
              <w:right w:w="100" w:type="dxa"/>
            </w:tcMar>
          </w:tcPr>
          <w:p w14:paraId="795AB1AD" w14:textId="77777777" w:rsidR="003232B4" w:rsidRPr="0099354F" w:rsidRDefault="00000000">
            <w:pPr>
              <w:widowControl w:val="0"/>
              <w:spacing w:line="240" w:lineRule="auto"/>
              <w:rPr>
                <w:color w:val="000000" w:themeColor="text1"/>
              </w:rPr>
            </w:pPr>
            <w:r w:rsidRPr="0099354F">
              <w:rPr>
                <w:color w:val="000000" w:themeColor="text1"/>
              </w:rPr>
              <w:t>1</w:t>
            </w:r>
          </w:p>
        </w:tc>
      </w:tr>
    </w:tbl>
    <w:p w14:paraId="09B34860" w14:textId="77777777" w:rsidR="003232B4" w:rsidRPr="0099354F" w:rsidRDefault="003232B4">
      <w:pPr>
        <w:rPr>
          <w:color w:val="000000" w:themeColor="text1"/>
        </w:rPr>
      </w:pPr>
    </w:p>
    <w:p w14:paraId="3DEC3B47" w14:textId="77777777" w:rsidR="003232B4" w:rsidRPr="0099354F" w:rsidRDefault="003232B4">
      <w:pPr>
        <w:rPr>
          <w:color w:val="000000" w:themeColor="text1"/>
        </w:rPr>
      </w:pPr>
    </w:p>
    <w:tbl>
      <w:tblPr>
        <w:tblStyle w:val="Style1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805"/>
        <w:gridCol w:w="1806"/>
        <w:gridCol w:w="1806"/>
        <w:gridCol w:w="1806"/>
        <w:gridCol w:w="1806"/>
      </w:tblGrid>
      <w:tr w:rsidR="0099354F" w:rsidRPr="0099354F" w14:paraId="3175EB0C" w14:textId="77777777">
        <w:trPr>
          <w:trHeight w:val="420"/>
        </w:trPr>
        <w:tc>
          <w:tcPr>
            <w:tcW w:w="7220" w:type="dxa"/>
            <w:gridSpan w:val="4"/>
            <w:shd w:val="clear" w:color="auto" w:fill="auto"/>
            <w:tcMar>
              <w:top w:w="100" w:type="dxa"/>
              <w:left w:w="100" w:type="dxa"/>
              <w:bottom w:w="100" w:type="dxa"/>
              <w:right w:w="100" w:type="dxa"/>
            </w:tcMar>
          </w:tcPr>
          <w:p w14:paraId="2AAAF9AC" w14:textId="77777777" w:rsidR="003232B4" w:rsidRPr="0099354F" w:rsidRDefault="00000000">
            <w:pPr>
              <w:widowControl w:val="0"/>
              <w:spacing w:line="240" w:lineRule="auto"/>
              <w:jc w:val="center"/>
              <w:rPr>
                <w:color w:val="000000" w:themeColor="text1"/>
              </w:rPr>
            </w:pPr>
            <w:r w:rsidRPr="0099354F">
              <w:rPr>
                <w:color w:val="000000" w:themeColor="text1"/>
              </w:rPr>
              <w:t>Available</w:t>
            </w:r>
          </w:p>
        </w:tc>
        <w:tc>
          <w:tcPr>
            <w:tcW w:w="1805" w:type="dxa"/>
            <w:shd w:val="clear" w:color="auto" w:fill="auto"/>
            <w:tcMar>
              <w:top w:w="100" w:type="dxa"/>
              <w:left w:w="100" w:type="dxa"/>
              <w:bottom w:w="100" w:type="dxa"/>
              <w:right w:w="100" w:type="dxa"/>
            </w:tcMar>
          </w:tcPr>
          <w:p w14:paraId="7C38FE04" w14:textId="77777777" w:rsidR="003232B4" w:rsidRPr="0099354F" w:rsidRDefault="003232B4">
            <w:pPr>
              <w:widowControl w:val="0"/>
              <w:spacing w:line="240" w:lineRule="auto"/>
              <w:rPr>
                <w:color w:val="000000" w:themeColor="text1"/>
              </w:rPr>
            </w:pPr>
          </w:p>
        </w:tc>
      </w:tr>
      <w:tr w:rsidR="0099354F" w:rsidRPr="0099354F" w14:paraId="350EBA09" w14:textId="77777777">
        <w:tc>
          <w:tcPr>
            <w:tcW w:w="1805" w:type="dxa"/>
            <w:shd w:val="clear" w:color="auto" w:fill="auto"/>
            <w:tcMar>
              <w:top w:w="100" w:type="dxa"/>
              <w:left w:w="100" w:type="dxa"/>
              <w:bottom w:w="100" w:type="dxa"/>
              <w:right w:w="100" w:type="dxa"/>
            </w:tcMar>
          </w:tcPr>
          <w:p w14:paraId="13C6EE20" w14:textId="77777777" w:rsidR="003232B4" w:rsidRPr="0099354F" w:rsidRDefault="00000000">
            <w:pPr>
              <w:widowControl w:val="0"/>
              <w:spacing w:line="240" w:lineRule="auto"/>
              <w:rPr>
                <w:color w:val="000000" w:themeColor="text1"/>
              </w:rPr>
            </w:pPr>
            <w:r w:rsidRPr="0099354F">
              <w:rPr>
                <w:color w:val="000000" w:themeColor="text1"/>
              </w:rPr>
              <w:t>R1</w:t>
            </w:r>
          </w:p>
        </w:tc>
        <w:tc>
          <w:tcPr>
            <w:tcW w:w="1805" w:type="dxa"/>
            <w:shd w:val="clear" w:color="auto" w:fill="auto"/>
            <w:tcMar>
              <w:top w:w="100" w:type="dxa"/>
              <w:left w:w="100" w:type="dxa"/>
              <w:bottom w:w="100" w:type="dxa"/>
              <w:right w:w="100" w:type="dxa"/>
            </w:tcMar>
          </w:tcPr>
          <w:p w14:paraId="51A9EF08" w14:textId="77777777" w:rsidR="003232B4" w:rsidRPr="0099354F" w:rsidRDefault="00000000">
            <w:pPr>
              <w:widowControl w:val="0"/>
              <w:spacing w:line="240" w:lineRule="auto"/>
              <w:rPr>
                <w:color w:val="000000" w:themeColor="text1"/>
              </w:rPr>
            </w:pPr>
            <w:r w:rsidRPr="0099354F">
              <w:rPr>
                <w:color w:val="000000" w:themeColor="text1"/>
              </w:rPr>
              <w:t>R2</w:t>
            </w:r>
          </w:p>
        </w:tc>
        <w:tc>
          <w:tcPr>
            <w:tcW w:w="1805" w:type="dxa"/>
            <w:shd w:val="clear" w:color="auto" w:fill="auto"/>
            <w:tcMar>
              <w:top w:w="100" w:type="dxa"/>
              <w:left w:w="100" w:type="dxa"/>
              <w:bottom w:w="100" w:type="dxa"/>
              <w:right w:w="100" w:type="dxa"/>
            </w:tcMar>
          </w:tcPr>
          <w:p w14:paraId="7F43E297" w14:textId="77777777" w:rsidR="003232B4" w:rsidRPr="0099354F" w:rsidRDefault="00000000">
            <w:pPr>
              <w:widowControl w:val="0"/>
              <w:spacing w:line="240" w:lineRule="auto"/>
              <w:rPr>
                <w:color w:val="000000" w:themeColor="text1"/>
              </w:rPr>
            </w:pPr>
            <w:r w:rsidRPr="0099354F">
              <w:rPr>
                <w:color w:val="000000" w:themeColor="text1"/>
              </w:rPr>
              <w:t>R3</w:t>
            </w:r>
          </w:p>
        </w:tc>
        <w:tc>
          <w:tcPr>
            <w:tcW w:w="1805" w:type="dxa"/>
            <w:shd w:val="clear" w:color="auto" w:fill="auto"/>
            <w:tcMar>
              <w:top w:w="100" w:type="dxa"/>
              <w:left w:w="100" w:type="dxa"/>
              <w:bottom w:w="100" w:type="dxa"/>
              <w:right w:w="100" w:type="dxa"/>
            </w:tcMar>
          </w:tcPr>
          <w:p w14:paraId="6A58AF24" w14:textId="77777777" w:rsidR="003232B4" w:rsidRPr="0099354F" w:rsidRDefault="00000000">
            <w:pPr>
              <w:widowControl w:val="0"/>
              <w:spacing w:line="240" w:lineRule="auto"/>
              <w:rPr>
                <w:color w:val="000000" w:themeColor="text1"/>
              </w:rPr>
            </w:pPr>
            <w:r w:rsidRPr="0099354F">
              <w:rPr>
                <w:color w:val="000000" w:themeColor="text1"/>
              </w:rPr>
              <w:t>R3</w:t>
            </w:r>
          </w:p>
        </w:tc>
        <w:tc>
          <w:tcPr>
            <w:tcW w:w="1805" w:type="dxa"/>
            <w:shd w:val="clear" w:color="auto" w:fill="auto"/>
            <w:tcMar>
              <w:top w:w="100" w:type="dxa"/>
              <w:left w:w="100" w:type="dxa"/>
              <w:bottom w:w="100" w:type="dxa"/>
              <w:right w:w="100" w:type="dxa"/>
            </w:tcMar>
          </w:tcPr>
          <w:p w14:paraId="6743F4AF" w14:textId="77777777" w:rsidR="003232B4" w:rsidRPr="0099354F" w:rsidRDefault="003232B4">
            <w:pPr>
              <w:widowControl w:val="0"/>
              <w:spacing w:line="240" w:lineRule="auto"/>
              <w:rPr>
                <w:color w:val="000000" w:themeColor="text1"/>
              </w:rPr>
            </w:pPr>
          </w:p>
        </w:tc>
      </w:tr>
      <w:tr w:rsidR="0099354F" w:rsidRPr="0099354F" w14:paraId="653716BE" w14:textId="77777777">
        <w:tc>
          <w:tcPr>
            <w:tcW w:w="1805" w:type="dxa"/>
            <w:shd w:val="clear" w:color="auto" w:fill="auto"/>
            <w:tcMar>
              <w:top w:w="100" w:type="dxa"/>
              <w:left w:w="100" w:type="dxa"/>
              <w:bottom w:w="100" w:type="dxa"/>
              <w:right w:w="100" w:type="dxa"/>
            </w:tcMar>
          </w:tcPr>
          <w:p w14:paraId="1103CAA8" w14:textId="77777777" w:rsidR="003232B4" w:rsidRPr="0099354F" w:rsidRDefault="00000000">
            <w:pPr>
              <w:widowControl w:val="0"/>
              <w:spacing w:line="240" w:lineRule="auto"/>
              <w:rPr>
                <w:color w:val="000000" w:themeColor="text1"/>
              </w:rPr>
            </w:pPr>
            <w:r w:rsidRPr="0099354F">
              <w:rPr>
                <w:color w:val="000000" w:themeColor="text1"/>
              </w:rPr>
              <w:t>4</w:t>
            </w:r>
          </w:p>
        </w:tc>
        <w:tc>
          <w:tcPr>
            <w:tcW w:w="1805" w:type="dxa"/>
            <w:shd w:val="clear" w:color="auto" w:fill="auto"/>
            <w:tcMar>
              <w:top w:w="100" w:type="dxa"/>
              <w:left w:w="100" w:type="dxa"/>
              <w:bottom w:w="100" w:type="dxa"/>
              <w:right w:w="100" w:type="dxa"/>
            </w:tcMar>
          </w:tcPr>
          <w:p w14:paraId="59824B46" w14:textId="77777777" w:rsidR="003232B4" w:rsidRPr="0099354F" w:rsidRDefault="00000000">
            <w:pPr>
              <w:widowControl w:val="0"/>
              <w:spacing w:line="240" w:lineRule="auto"/>
              <w:rPr>
                <w:color w:val="000000" w:themeColor="text1"/>
              </w:rPr>
            </w:pPr>
            <w:r w:rsidRPr="0099354F">
              <w:rPr>
                <w:color w:val="000000" w:themeColor="text1"/>
              </w:rPr>
              <w:t>6</w:t>
            </w:r>
          </w:p>
        </w:tc>
        <w:tc>
          <w:tcPr>
            <w:tcW w:w="1805" w:type="dxa"/>
            <w:shd w:val="clear" w:color="auto" w:fill="auto"/>
            <w:tcMar>
              <w:top w:w="100" w:type="dxa"/>
              <w:left w:w="100" w:type="dxa"/>
              <w:bottom w:w="100" w:type="dxa"/>
              <w:right w:w="100" w:type="dxa"/>
            </w:tcMar>
          </w:tcPr>
          <w:p w14:paraId="768E97C4" w14:textId="77777777" w:rsidR="003232B4" w:rsidRPr="0099354F" w:rsidRDefault="00000000">
            <w:pPr>
              <w:widowControl w:val="0"/>
              <w:spacing w:line="240" w:lineRule="auto"/>
              <w:rPr>
                <w:color w:val="000000" w:themeColor="text1"/>
              </w:rPr>
            </w:pPr>
            <w:r w:rsidRPr="0099354F">
              <w:rPr>
                <w:color w:val="000000" w:themeColor="text1"/>
              </w:rPr>
              <w:t>6</w:t>
            </w:r>
          </w:p>
        </w:tc>
        <w:tc>
          <w:tcPr>
            <w:tcW w:w="1805" w:type="dxa"/>
            <w:shd w:val="clear" w:color="auto" w:fill="auto"/>
            <w:tcMar>
              <w:top w:w="100" w:type="dxa"/>
              <w:left w:w="100" w:type="dxa"/>
              <w:bottom w:w="100" w:type="dxa"/>
              <w:right w:w="100" w:type="dxa"/>
            </w:tcMar>
          </w:tcPr>
          <w:p w14:paraId="57612427" w14:textId="77777777" w:rsidR="003232B4" w:rsidRPr="0099354F" w:rsidRDefault="00000000">
            <w:pPr>
              <w:widowControl w:val="0"/>
              <w:spacing w:line="240" w:lineRule="auto"/>
              <w:rPr>
                <w:color w:val="000000" w:themeColor="text1"/>
              </w:rPr>
            </w:pPr>
            <w:r w:rsidRPr="0099354F">
              <w:rPr>
                <w:color w:val="000000" w:themeColor="text1"/>
              </w:rPr>
              <w:t>6</w:t>
            </w:r>
          </w:p>
        </w:tc>
        <w:tc>
          <w:tcPr>
            <w:tcW w:w="1805" w:type="dxa"/>
            <w:shd w:val="clear" w:color="auto" w:fill="auto"/>
            <w:tcMar>
              <w:top w:w="100" w:type="dxa"/>
              <w:left w:w="100" w:type="dxa"/>
              <w:bottom w:w="100" w:type="dxa"/>
              <w:right w:w="100" w:type="dxa"/>
            </w:tcMar>
          </w:tcPr>
          <w:p w14:paraId="44B4C003" w14:textId="77777777" w:rsidR="003232B4" w:rsidRPr="0099354F" w:rsidRDefault="00000000">
            <w:pPr>
              <w:widowControl w:val="0"/>
              <w:spacing w:line="240" w:lineRule="auto"/>
              <w:rPr>
                <w:color w:val="000000" w:themeColor="text1"/>
              </w:rPr>
            </w:pPr>
            <w:r w:rsidRPr="0099354F">
              <w:rPr>
                <w:color w:val="000000" w:themeColor="text1"/>
              </w:rPr>
              <w:t>P1</w:t>
            </w:r>
          </w:p>
        </w:tc>
      </w:tr>
      <w:tr w:rsidR="0099354F" w:rsidRPr="0099354F" w14:paraId="23F8FFB9" w14:textId="77777777">
        <w:tc>
          <w:tcPr>
            <w:tcW w:w="1805" w:type="dxa"/>
            <w:shd w:val="clear" w:color="auto" w:fill="auto"/>
            <w:tcMar>
              <w:top w:w="100" w:type="dxa"/>
              <w:left w:w="100" w:type="dxa"/>
              <w:bottom w:w="100" w:type="dxa"/>
              <w:right w:w="100" w:type="dxa"/>
            </w:tcMar>
          </w:tcPr>
          <w:p w14:paraId="0D706732" w14:textId="77777777" w:rsidR="003232B4" w:rsidRPr="0099354F" w:rsidRDefault="00000000">
            <w:pPr>
              <w:widowControl w:val="0"/>
              <w:spacing w:line="240" w:lineRule="auto"/>
              <w:rPr>
                <w:color w:val="000000" w:themeColor="text1"/>
              </w:rPr>
            </w:pPr>
            <w:r w:rsidRPr="0099354F">
              <w:rPr>
                <w:color w:val="000000" w:themeColor="text1"/>
              </w:rPr>
              <w:t>6</w:t>
            </w:r>
          </w:p>
        </w:tc>
        <w:tc>
          <w:tcPr>
            <w:tcW w:w="1805" w:type="dxa"/>
            <w:shd w:val="clear" w:color="auto" w:fill="auto"/>
            <w:tcMar>
              <w:top w:w="100" w:type="dxa"/>
              <w:left w:w="100" w:type="dxa"/>
              <w:bottom w:w="100" w:type="dxa"/>
              <w:right w:w="100" w:type="dxa"/>
            </w:tcMar>
          </w:tcPr>
          <w:p w14:paraId="2C33996B" w14:textId="77777777" w:rsidR="003232B4" w:rsidRPr="0099354F" w:rsidRDefault="00000000">
            <w:pPr>
              <w:widowControl w:val="0"/>
              <w:spacing w:line="240" w:lineRule="auto"/>
              <w:rPr>
                <w:color w:val="000000" w:themeColor="text1"/>
              </w:rPr>
            </w:pPr>
            <w:r w:rsidRPr="0099354F">
              <w:rPr>
                <w:color w:val="000000" w:themeColor="text1"/>
              </w:rPr>
              <w:t>7</w:t>
            </w:r>
          </w:p>
        </w:tc>
        <w:tc>
          <w:tcPr>
            <w:tcW w:w="1805" w:type="dxa"/>
            <w:shd w:val="clear" w:color="auto" w:fill="auto"/>
            <w:tcMar>
              <w:top w:w="100" w:type="dxa"/>
              <w:left w:w="100" w:type="dxa"/>
              <w:bottom w:w="100" w:type="dxa"/>
              <w:right w:w="100" w:type="dxa"/>
            </w:tcMar>
          </w:tcPr>
          <w:p w14:paraId="529176CF" w14:textId="77777777" w:rsidR="003232B4" w:rsidRPr="0099354F" w:rsidRDefault="00000000">
            <w:pPr>
              <w:widowControl w:val="0"/>
              <w:spacing w:line="240" w:lineRule="auto"/>
              <w:rPr>
                <w:color w:val="000000" w:themeColor="text1"/>
              </w:rPr>
            </w:pPr>
            <w:r w:rsidRPr="0099354F">
              <w:rPr>
                <w:color w:val="000000" w:themeColor="text1"/>
              </w:rPr>
              <w:t>10</w:t>
            </w:r>
          </w:p>
        </w:tc>
        <w:tc>
          <w:tcPr>
            <w:tcW w:w="1805" w:type="dxa"/>
            <w:shd w:val="clear" w:color="auto" w:fill="auto"/>
            <w:tcMar>
              <w:top w:w="100" w:type="dxa"/>
              <w:left w:w="100" w:type="dxa"/>
              <w:bottom w:w="100" w:type="dxa"/>
              <w:right w:w="100" w:type="dxa"/>
            </w:tcMar>
          </w:tcPr>
          <w:p w14:paraId="3187D458" w14:textId="77777777" w:rsidR="003232B4" w:rsidRPr="0099354F" w:rsidRDefault="00000000">
            <w:pPr>
              <w:widowControl w:val="0"/>
              <w:spacing w:line="240" w:lineRule="auto"/>
              <w:rPr>
                <w:color w:val="000000" w:themeColor="text1"/>
              </w:rPr>
            </w:pPr>
            <w:r w:rsidRPr="0099354F">
              <w:rPr>
                <w:color w:val="000000" w:themeColor="text1"/>
              </w:rPr>
              <w:t>11</w:t>
            </w:r>
          </w:p>
        </w:tc>
        <w:tc>
          <w:tcPr>
            <w:tcW w:w="1805" w:type="dxa"/>
            <w:shd w:val="clear" w:color="auto" w:fill="auto"/>
            <w:tcMar>
              <w:top w:w="100" w:type="dxa"/>
              <w:left w:w="100" w:type="dxa"/>
              <w:bottom w:w="100" w:type="dxa"/>
              <w:right w:w="100" w:type="dxa"/>
            </w:tcMar>
          </w:tcPr>
          <w:p w14:paraId="42E9F216" w14:textId="77777777" w:rsidR="003232B4" w:rsidRPr="0099354F" w:rsidRDefault="003232B4">
            <w:pPr>
              <w:widowControl w:val="0"/>
              <w:spacing w:line="240" w:lineRule="auto"/>
              <w:rPr>
                <w:color w:val="000000" w:themeColor="text1"/>
              </w:rPr>
            </w:pPr>
          </w:p>
        </w:tc>
      </w:tr>
      <w:tr w:rsidR="0099354F" w:rsidRPr="0099354F" w14:paraId="233E42D7" w14:textId="77777777">
        <w:tc>
          <w:tcPr>
            <w:tcW w:w="1805" w:type="dxa"/>
            <w:shd w:val="clear" w:color="auto" w:fill="auto"/>
            <w:tcMar>
              <w:top w:w="100" w:type="dxa"/>
              <w:left w:w="100" w:type="dxa"/>
              <w:bottom w:w="100" w:type="dxa"/>
              <w:right w:w="100" w:type="dxa"/>
            </w:tcMar>
          </w:tcPr>
          <w:p w14:paraId="22772BDC" w14:textId="77777777" w:rsidR="003232B4" w:rsidRPr="0099354F" w:rsidRDefault="003232B4">
            <w:pPr>
              <w:widowControl w:val="0"/>
              <w:spacing w:line="240" w:lineRule="auto"/>
              <w:rPr>
                <w:color w:val="000000" w:themeColor="text1"/>
              </w:rPr>
            </w:pPr>
          </w:p>
        </w:tc>
        <w:tc>
          <w:tcPr>
            <w:tcW w:w="1805" w:type="dxa"/>
            <w:shd w:val="clear" w:color="auto" w:fill="auto"/>
            <w:tcMar>
              <w:top w:w="100" w:type="dxa"/>
              <w:left w:w="100" w:type="dxa"/>
              <w:bottom w:w="100" w:type="dxa"/>
              <w:right w:w="100" w:type="dxa"/>
            </w:tcMar>
          </w:tcPr>
          <w:p w14:paraId="50DA4D9E" w14:textId="77777777" w:rsidR="003232B4" w:rsidRPr="0099354F" w:rsidRDefault="003232B4">
            <w:pPr>
              <w:widowControl w:val="0"/>
              <w:spacing w:line="240" w:lineRule="auto"/>
              <w:rPr>
                <w:color w:val="000000" w:themeColor="text1"/>
              </w:rPr>
            </w:pPr>
          </w:p>
        </w:tc>
        <w:tc>
          <w:tcPr>
            <w:tcW w:w="1805" w:type="dxa"/>
            <w:shd w:val="clear" w:color="auto" w:fill="auto"/>
            <w:tcMar>
              <w:top w:w="100" w:type="dxa"/>
              <w:left w:w="100" w:type="dxa"/>
              <w:bottom w:w="100" w:type="dxa"/>
              <w:right w:w="100" w:type="dxa"/>
            </w:tcMar>
          </w:tcPr>
          <w:p w14:paraId="61E0972A" w14:textId="77777777" w:rsidR="003232B4" w:rsidRPr="0099354F" w:rsidRDefault="003232B4">
            <w:pPr>
              <w:widowControl w:val="0"/>
              <w:spacing w:line="240" w:lineRule="auto"/>
              <w:rPr>
                <w:color w:val="000000" w:themeColor="text1"/>
              </w:rPr>
            </w:pPr>
          </w:p>
        </w:tc>
        <w:tc>
          <w:tcPr>
            <w:tcW w:w="1805" w:type="dxa"/>
            <w:shd w:val="clear" w:color="auto" w:fill="auto"/>
            <w:tcMar>
              <w:top w:w="100" w:type="dxa"/>
              <w:left w:w="100" w:type="dxa"/>
              <w:bottom w:w="100" w:type="dxa"/>
              <w:right w:w="100" w:type="dxa"/>
            </w:tcMar>
          </w:tcPr>
          <w:p w14:paraId="00140E43" w14:textId="77777777" w:rsidR="003232B4" w:rsidRPr="0099354F" w:rsidRDefault="003232B4">
            <w:pPr>
              <w:widowControl w:val="0"/>
              <w:spacing w:line="240" w:lineRule="auto"/>
              <w:rPr>
                <w:color w:val="000000" w:themeColor="text1"/>
              </w:rPr>
            </w:pPr>
          </w:p>
        </w:tc>
        <w:tc>
          <w:tcPr>
            <w:tcW w:w="1805" w:type="dxa"/>
            <w:shd w:val="clear" w:color="auto" w:fill="auto"/>
            <w:tcMar>
              <w:top w:w="100" w:type="dxa"/>
              <w:left w:w="100" w:type="dxa"/>
              <w:bottom w:w="100" w:type="dxa"/>
              <w:right w:w="100" w:type="dxa"/>
            </w:tcMar>
          </w:tcPr>
          <w:p w14:paraId="1C73D850" w14:textId="77777777" w:rsidR="003232B4" w:rsidRPr="0099354F" w:rsidRDefault="003232B4">
            <w:pPr>
              <w:widowControl w:val="0"/>
              <w:spacing w:line="240" w:lineRule="auto"/>
              <w:rPr>
                <w:color w:val="000000" w:themeColor="text1"/>
              </w:rPr>
            </w:pPr>
          </w:p>
        </w:tc>
      </w:tr>
      <w:tr w:rsidR="0099354F" w:rsidRPr="0099354F" w14:paraId="5FAE24E8" w14:textId="77777777">
        <w:tc>
          <w:tcPr>
            <w:tcW w:w="1805" w:type="dxa"/>
            <w:shd w:val="clear" w:color="auto" w:fill="auto"/>
            <w:tcMar>
              <w:top w:w="100" w:type="dxa"/>
              <w:left w:w="100" w:type="dxa"/>
              <w:bottom w:w="100" w:type="dxa"/>
              <w:right w:w="100" w:type="dxa"/>
            </w:tcMar>
          </w:tcPr>
          <w:p w14:paraId="2697080D" w14:textId="77777777" w:rsidR="003232B4" w:rsidRPr="0099354F" w:rsidRDefault="003232B4">
            <w:pPr>
              <w:widowControl w:val="0"/>
              <w:spacing w:line="240" w:lineRule="auto"/>
              <w:rPr>
                <w:color w:val="000000" w:themeColor="text1"/>
              </w:rPr>
            </w:pPr>
          </w:p>
        </w:tc>
        <w:tc>
          <w:tcPr>
            <w:tcW w:w="1805" w:type="dxa"/>
            <w:shd w:val="clear" w:color="auto" w:fill="auto"/>
            <w:tcMar>
              <w:top w:w="100" w:type="dxa"/>
              <w:left w:w="100" w:type="dxa"/>
              <w:bottom w:w="100" w:type="dxa"/>
              <w:right w:w="100" w:type="dxa"/>
            </w:tcMar>
          </w:tcPr>
          <w:p w14:paraId="0B1C9B50" w14:textId="77777777" w:rsidR="003232B4" w:rsidRPr="0099354F" w:rsidRDefault="003232B4">
            <w:pPr>
              <w:widowControl w:val="0"/>
              <w:spacing w:line="240" w:lineRule="auto"/>
              <w:rPr>
                <w:color w:val="000000" w:themeColor="text1"/>
              </w:rPr>
            </w:pPr>
          </w:p>
        </w:tc>
        <w:tc>
          <w:tcPr>
            <w:tcW w:w="1805" w:type="dxa"/>
            <w:shd w:val="clear" w:color="auto" w:fill="auto"/>
            <w:tcMar>
              <w:top w:w="100" w:type="dxa"/>
              <w:left w:w="100" w:type="dxa"/>
              <w:bottom w:w="100" w:type="dxa"/>
              <w:right w:w="100" w:type="dxa"/>
            </w:tcMar>
          </w:tcPr>
          <w:p w14:paraId="637F1591" w14:textId="77777777" w:rsidR="003232B4" w:rsidRPr="0099354F" w:rsidRDefault="003232B4">
            <w:pPr>
              <w:widowControl w:val="0"/>
              <w:spacing w:line="240" w:lineRule="auto"/>
              <w:rPr>
                <w:color w:val="000000" w:themeColor="text1"/>
              </w:rPr>
            </w:pPr>
          </w:p>
        </w:tc>
        <w:tc>
          <w:tcPr>
            <w:tcW w:w="1805" w:type="dxa"/>
            <w:shd w:val="clear" w:color="auto" w:fill="auto"/>
            <w:tcMar>
              <w:top w:w="100" w:type="dxa"/>
              <w:left w:w="100" w:type="dxa"/>
              <w:bottom w:w="100" w:type="dxa"/>
              <w:right w:w="100" w:type="dxa"/>
            </w:tcMar>
          </w:tcPr>
          <w:p w14:paraId="1D6B3CC9" w14:textId="77777777" w:rsidR="003232B4" w:rsidRPr="0099354F" w:rsidRDefault="003232B4">
            <w:pPr>
              <w:widowControl w:val="0"/>
              <w:spacing w:line="240" w:lineRule="auto"/>
              <w:rPr>
                <w:color w:val="000000" w:themeColor="text1"/>
              </w:rPr>
            </w:pPr>
          </w:p>
        </w:tc>
        <w:tc>
          <w:tcPr>
            <w:tcW w:w="1805" w:type="dxa"/>
            <w:shd w:val="clear" w:color="auto" w:fill="auto"/>
            <w:tcMar>
              <w:top w:w="100" w:type="dxa"/>
              <w:left w:w="100" w:type="dxa"/>
              <w:bottom w:w="100" w:type="dxa"/>
              <w:right w:w="100" w:type="dxa"/>
            </w:tcMar>
          </w:tcPr>
          <w:p w14:paraId="3607AE15" w14:textId="77777777" w:rsidR="003232B4" w:rsidRPr="0099354F" w:rsidRDefault="003232B4">
            <w:pPr>
              <w:widowControl w:val="0"/>
              <w:spacing w:line="240" w:lineRule="auto"/>
              <w:rPr>
                <w:color w:val="000000" w:themeColor="text1"/>
              </w:rPr>
            </w:pPr>
          </w:p>
        </w:tc>
      </w:tr>
      <w:tr w:rsidR="0099354F" w:rsidRPr="0099354F" w14:paraId="35B5DED5" w14:textId="77777777">
        <w:tc>
          <w:tcPr>
            <w:tcW w:w="1805" w:type="dxa"/>
            <w:shd w:val="clear" w:color="auto" w:fill="auto"/>
            <w:tcMar>
              <w:top w:w="100" w:type="dxa"/>
              <w:left w:w="100" w:type="dxa"/>
              <w:bottom w:w="100" w:type="dxa"/>
              <w:right w:w="100" w:type="dxa"/>
            </w:tcMar>
          </w:tcPr>
          <w:p w14:paraId="36CACAD9" w14:textId="77777777" w:rsidR="003232B4" w:rsidRPr="0099354F" w:rsidRDefault="003232B4">
            <w:pPr>
              <w:widowControl w:val="0"/>
              <w:spacing w:line="240" w:lineRule="auto"/>
              <w:rPr>
                <w:color w:val="000000" w:themeColor="text1"/>
              </w:rPr>
            </w:pPr>
          </w:p>
        </w:tc>
        <w:tc>
          <w:tcPr>
            <w:tcW w:w="1805" w:type="dxa"/>
            <w:shd w:val="clear" w:color="auto" w:fill="auto"/>
            <w:tcMar>
              <w:top w:w="100" w:type="dxa"/>
              <w:left w:w="100" w:type="dxa"/>
              <w:bottom w:w="100" w:type="dxa"/>
              <w:right w:w="100" w:type="dxa"/>
            </w:tcMar>
          </w:tcPr>
          <w:p w14:paraId="1CD4B642" w14:textId="77777777" w:rsidR="003232B4" w:rsidRPr="0099354F" w:rsidRDefault="003232B4">
            <w:pPr>
              <w:widowControl w:val="0"/>
              <w:spacing w:line="240" w:lineRule="auto"/>
              <w:rPr>
                <w:color w:val="000000" w:themeColor="text1"/>
              </w:rPr>
            </w:pPr>
          </w:p>
        </w:tc>
        <w:tc>
          <w:tcPr>
            <w:tcW w:w="1805" w:type="dxa"/>
            <w:shd w:val="clear" w:color="auto" w:fill="auto"/>
            <w:tcMar>
              <w:top w:w="100" w:type="dxa"/>
              <w:left w:w="100" w:type="dxa"/>
              <w:bottom w:w="100" w:type="dxa"/>
              <w:right w:w="100" w:type="dxa"/>
            </w:tcMar>
          </w:tcPr>
          <w:p w14:paraId="2760CA22" w14:textId="77777777" w:rsidR="003232B4" w:rsidRPr="0099354F" w:rsidRDefault="003232B4">
            <w:pPr>
              <w:widowControl w:val="0"/>
              <w:spacing w:line="240" w:lineRule="auto"/>
              <w:rPr>
                <w:color w:val="000000" w:themeColor="text1"/>
              </w:rPr>
            </w:pPr>
          </w:p>
        </w:tc>
        <w:tc>
          <w:tcPr>
            <w:tcW w:w="1805" w:type="dxa"/>
            <w:shd w:val="clear" w:color="auto" w:fill="auto"/>
            <w:tcMar>
              <w:top w:w="100" w:type="dxa"/>
              <w:left w:w="100" w:type="dxa"/>
              <w:bottom w:w="100" w:type="dxa"/>
              <w:right w:w="100" w:type="dxa"/>
            </w:tcMar>
          </w:tcPr>
          <w:p w14:paraId="4737511E" w14:textId="77777777" w:rsidR="003232B4" w:rsidRPr="0099354F" w:rsidRDefault="003232B4">
            <w:pPr>
              <w:widowControl w:val="0"/>
              <w:spacing w:line="240" w:lineRule="auto"/>
              <w:rPr>
                <w:color w:val="000000" w:themeColor="text1"/>
              </w:rPr>
            </w:pPr>
          </w:p>
        </w:tc>
        <w:tc>
          <w:tcPr>
            <w:tcW w:w="1805" w:type="dxa"/>
            <w:shd w:val="clear" w:color="auto" w:fill="auto"/>
            <w:tcMar>
              <w:top w:w="100" w:type="dxa"/>
              <w:left w:w="100" w:type="dxa"/>
              <w:bottom w:w="100" w:type="dxa"/>
              <w:right w:w="100" w:type="dxa"/>
            </w:tcMar>
          </w:tcPr>
          <w:p w14:paraId="302FD2C7" w14:textId="77777777" w:rsidR="003232B4" w:rsidRPr="0099354F" w:rsidRDefault="003232B4">
            <w:pPr>
              <w:widowControl w:val="0"/>
              <w:spacing w:line="240" w:lineRule="auto"/>
              <w:rPr>
                <w:color w:val="000000" w:themeColor="text1"/>
              </w:rPr>
            </w:pPr>
          </w:p>
        </w:tc>
      </w:tr>
    </w:tbl>
    <w:p w14:paraId="1D32503F" w14:textId="77777777" w:rsidR="003232B4" w:rsidRPr="0099354F" w:rsidRDefault="003232B4">
      <w:pPr>
        <w:rPr>
          <w:color w:val="000000" w:themeColor="text1"/>
        </w:rPr>
      </w:pPr>
    </w:p>
    <w:p w14:paraId="2E3D4393" w14:textId="77777777" w:rsidR="003232B4" w:rsidRPr="0099354F" w:rsidRDefault="00000000">
      <w:pPr>
        <w:rPr>
          <w:color w:val="000000" w:themeColor="text1"/>
        </w:rPr>
      </w:pPr>
      <w:r w:rsidRPr="0099354F">
        <w:rPr>
          <w:color w:val="000000" w:themeColor="text1"/>
        </w:rPr>
        <w:t>A. Tại thời điểm t1, nếu P4 yêu cầu thêm tài nguyên (2, 3, 1, 3) thì hệ thống sẽ đáp ứng.</w:t>
      </w:r>
    </w:p>
    <w:p w14:paraId="7F562B33" w14:textId="77777777" w:rsidR="003232B4" w:rsidRPr="0099354F" w:rsidRDefault="00000000">
      <w:pPr>
        <w:rPr>
          <w:color w:val="000000" w:themeColor="text1"/>
        </w:rPr>
      </w:pPr>
      <w:r w:rsidRPr="0099354F">
        <w:rPr>
          <w:color w:val="000000" w:themeColor="text1"/>
        </w:rPr>
        <w:t>B. Trạng thái hiện tại của hệ thống là an toàn.</w:t>
      </w:r>
    </w:p>
    <w:p w14:paraId="27C44AB3" w14:textId="77777777" w:rsidR="003232B4" w:rsidRPr="0099354F" w:rsidRDefault="00000000">
      <w:pPr>
        <w:rPr>
          <w:color w:val="000000" w:themeColor="text1"/>
        </w:rPr>
      </w:pPr>
      <w:r w:rsidRPr="0099354F">
        <w:rPr>
          <w:color w:val="000000" w:themeColor="text1"/>
        </w:rPr>
        <w:t>C. Tại thời điểm t1, nếu P1 yêu cầu thêm tài nguyên (1, 2, 1, 2) thì hệ thống sẽ không đáp ứng.</w:t>
      </w:r>
    </w:p>
    <w:p w14:paraId="30728294" w14:textId="77777777" w:rsidR="003232B4" w:rsidRPr="0099354F" w:rsidRDefault="00000000">
      <w:pPr>
        <w:rPr>
          <w:color w:val="000000" w:themeColor="text1"/>
        </w:rPr>
      </w:pPr>
      <w:r w:rsidRPr="0099354F">
        <w:rPr>
          <w:color w:val="000000" w:themeColor="text1"/>
        </w:rPr>
        <w:t xml:space="preserve">D. Chuỗi &lt;P1, P3, P2, P5, P4&gt; là một chuỗi an toàn của hệ thống. </w:t>
      </w:r>
    </w:p>
    <w:p w14:paraId="34084188" w14:textId="77777777" w:rsidR="003232B4" w:rsidRPr="0099354F" w:rsidRDefault="003232B4">
      <w:pPr>
        <w:rPr>
          <w:color w:val="000000" w:themeColor="text1"/>
        </w:rPr>
      </w:pPr>
    </w:p>
    <w:p w14:paraId="3BC6C91C" w14:textId="77777777" w:rsidR="003232B4" w:rsidRPr="0099354F" w:rsidRDefault="003232B4">
      <w:pPr>
        <w:rPr>
          <w:color w:val="000000" w:themeColor="text1"/>
        </w:rPr>
      </w:pPr>
    </w:p>
    <w:p w14:paraId="541E14AE" w14:textId="77777777" w:rsidR="003232B4" w:rsidRPr="0099354F" w:rsidRDefault="00000000">
      <w:pPr>
        <w:rPr>
          <w:color w:val="000000" w:themeColor="text1"/>
        </w:rPr>
      </w:pPr>
      <w:r w:rsidRPr="0099354F">
        <w:rPr>
          <w:color w:val="000000" w:themeColor="text1"/>
        </w:rPr>
        <w:t xml:space="preserve">20. Xét một hệ thống có bộ nhớ được cấp phát theo cơ chế phân trang với kích thước trang và khung </w:t>
      </w:r>
    </w:p>
    <w:p w14:paraId="210C4B6D" w14:textId="77777777" w:rsidR="003232B4" w:rsidRPr="0099354F" w:rsidRDefault="00000000">
      <w:pPr>
        <w:rPr>
          <w:color w:val="000000" w:themeColor="text1"/>
        </w:rPr>
      </w:pPr>
      <w:r w:rsidRPr="0099354F">
        <w:rPr>
          <w:color w:val="000000" w:themeColor="text1"/>
        </w:rPr>
        <w:t>trang là 2048 byte. Biết địa chỉ ảo 4532 được ánh xạ thành địa chỉ vật lý 6580. Hỏi trang 2 của bộ nhớ</w:t>
      </w:r>
    </w:p>
    <w:p w14:paraId="6FB663DF" w14:textId="77777777" w:rsidR="003232B4" w:rsidRPr="0099354F" w:rsidRDefault="00000000">
      <w:pPr>
        <w:rPr>
          <w:color w:val="000000" w:themeColor="text1"/>
        </w:rPr>
      </w:pPr>
      <w:r w:rsidRPr="0099354F">
        <w:rPr>
          <w:color w:val="000000" w:themeColor="text1"/>
        </w:rPr>
        <w:lastRenderedPageBreak/>
        <w:t>ảo được nạp vào khung trang nào của bộ nhớ vật lý? (G2)</w:t>
      </w:r>
    </w:p>
    <w:p w14:paraId="43224298" w14:textId="77777777" w:rsidR="003232B4" w:rsidRPr="0099354F" w:rsidRDefault="00000000">
      <w:pPr>
        <w:rPr>
          <w:color w:val="000000" w:themeColor="text1"/>
        </w:rPr>
      </w:pPr>
      <w:r w:rsidRPr="0099354F">
        <w:rPr>
          <w:color w:val="000000" w:themeColor="text1"/>
        </w:rPr>
        <w:t>A. 2 B. 3 C. 4 D. 5</w:t>
      </w:r>
    </w:p>
    <w:p w14:paraId="1461A04E" w14:textId="77777777" w:rsidR="003232B4" w:rsidRPr="0099354F" w:rsidRDefault="003232B4">
      <w:pPr>
        <w:rPr>
          <w:color w:val="000000" w:themeColor="text1"/>
        </w:rPr>
      </w:pPr>
    </w:p>
    <w:p w14:paraId="004F9713" w14:textId="77777777" w:rsidR="003232B4" w:rsidRPr="0099354F" w:rsidRDefault="00000000">
      <w:pPr>
        <w:rPr>
          <w:color w:val="000000" w:themeColor="text1"/>
        </w:rPr>
      </w:pPr>
      <w:r w:rsidRPr="0099354F">
        <w:rPr>
          <w:color w:val="000000" w:themeColor="text1"/>
        </w:rPr>
        <w:t>kt trang 2048 = 2 ^ 11 =&gt; offset : 11 bit</w:t>
      </w:r>
    </w:p>
    <w:p w14:paraId="08635300" w14:textId="77777777" w:rsidR="003232B4" w:rsidRPr="0099354F" w:rsidRDefault="00000000">
      <w:pPr>
        <w:rPr>
          <w:color w:val="000000" w:themeColor="text1"/>
        </w:rPr>
      </w:pPr>
      <w:r w:rsidRPr="0099354F">
        <w:rPr>
          <w:color w:val="000000" w:themeColor="text1"/>
        </w:rPr>
        <w:t>dc ảo : 4532 =&gt; 0001 0|001 1011 0100 ( 5 bit đầu của pagenumber, 11 bit offset)</w:t>
      </w:r>
    </w:p>
    <w:p w14:paraId="6573E916" w14:textId="77777777" w:rsidR="003232B4" w:rsidRPr="0099354F" w:rsidRDefault="00000000">
      <w:pPr>
        <w:rPr>
          <w:color w:val="000000" w:themeColor="text1"/>
        </w:rPr>
      </w:pPr>
      <w:r w:rsidRPr="0099354F">
        <w:rPr>
          <w:color w:val="000000" w:themeColor="text1"/>
        </w:rPr>
        <w:t>=&gt; 10 = 2 =&gt; Số hiệu page number</w:t>
      </w:r>
    </w:p>
    <w:p w14:paraId="2AC1E127" w14:textId="77777777" w:rsidR="003232B4" w:rsidRPr="0099354F" w:rsidRDefault="00000000">
      <w:pPr>
        <w:rPr>
          <w:color w:val="000000" w:themeColor="text1"/>
        </w:rPr>
      </w:pPr>
      <w:r w:rsidRPr="0099354F">
        <w:rPr>
          <w:color w:val="000000" w:themeColor="text1"/>
        </w:rPr>
        <w:t>dcvl; 6580 =&gt; 0001 1|001 1011 0100</w:t>
      </w:r>
    </w:p>
    <w:p w14:paraId="6AE75C7F" w14:textId="77777777" w:rsidR="003232B4" w:rsidRPr="0099354F" w:rsidRDefault="00000000">
      <w:pPr>
        <w:rPr>
          <w:color w:val="000000" w:themeColor="text1"/>
        </w:rPr>
      </w:pPr>
      <w:r w:rsidRPr="0099354F">
        <w:rPr>
          <w:color w:val="000000" w:themeColor="text1"/>
        </w:rPr>
        <w:t>=&gt; 11 = 3 =&gt; frame = 3</w:t>
      </w:r>
    </w:p>
    <w:p w14:paraId="48D47157" w14:textId="77777777" w:rsidR="003232B4" w:rsidRPr="0099354F" w:rsidRDefault="003232B4">
      <w:pPr>
        <w:rPr>
          <w:color w:val="000000" w:themeColor="text1"/>
        </w:rPr>
      </w:pPr>
    </w:p>
    <w:p w14:paraId="190D0487" w14:textId="77777777" w:rsidR="003232B4" w:rsidRPr="0099354F" w:rsidRDefault="00000000">
      <w:pPr>
        <w:rPr>
          <w:color w:val="000000" w:themeColor="text1"/>
        </w:rPr>
      </w:pPr>
      <w:r w:rsidRPr="0099354F">
        <w:rPr>
          <w:color w:val="000000" w:themeColor="text1"/>
        </w:rPr>
        <w:t>===============  HK2 2017-2018 CK DapAn==================</w:t>
      </w:r>
    </w:p>
    <w:p w14:paraId="2373746E" w14:textId="77777777" w:rsidR="003232B4" w:rsidRPr="0099354F" w:rsidRDefault="00000000">
      <w:pPr>
        <w:rPr>
          <w:color w:val="000000" w:themeColor="text1"/>
        </w:rPr>
      </w:pPr>
      <w:r w:rsidRPr="0099354F">
        <w:rPr>
          <w:color w:val="000000" w:themeColor="text1"/>
        </w:rPr>
        <w:t xml:space="preserve">Câu 1:Câu 1. Xét một hệ thống sử dụng kỹ thuật phân trang, với bảng trang được lưu trữ trong bộ nhớ chính. Nếu sử dụng TLBs với hit-ratio (tỉ lệ tìm thấy) là 90%, thời gian để tìm trong TLBs bằng 30ns, thì thời gian truy xuất bộ nhớ trong hệ thống (effective memory reference time) là 250ns. Hỏi thời gian một lần truy xuất bộ nhớ bình thường là khoảng bao nhiêu? </w:t>
      </w:r>
    </w:p>
    <w:p w14:paraId="1F465B15" w14:textId="77777777" w:rsidR="003232B4" w:rsidRPr="0099354F" w:rsidRDefault="00000000">
      <w:pPr>
        <w:rPr>
          <w:color w:val="000000" w:themeColor="text1"/>
        </w:rPr>
      </w:pPr>
      <w:r w:rsidRPr="0099354F">
        <w:rPr>
          <w:color w:val="000000" w:themeColor="text1"/>
        </w:rPr>
        <w:t xml:space="preserve">a. 200ns </w:t>
      </w:r>
    </w:p>
    <w:p w14:paraId="6920F42A" w14:textId="77777777" w:rsidR="003232B4" w:rsidRPr="0099354F" w:rsidRDefault="00000000">
      <w:pPr>
        <w:rPr>
          <w:color w:val="000000" w:themeColor="text1"/>
        </w:rPr>
      </w:pPr>
      <w:r w:rsidRPr="0099354F">
        <w:rPr>
          <w:color w:val="000000" w:themeColor="text1"/>
        </w:rPr>
        <w:t>b. 110ns.</w:t>
      </w:r>
    </w:p>
    <w:p w14:paraId="3043F0A9" w14:textId="77777777" w:rsidR="003232B4" w:rsidRPr="0099354F" w:rsidRDefault="00000000">
      <w:pPr>
        <w:rPr>
          <w:color w:val="000000" w:themeColor="text1"/>
        </w:rPr>
      </w:pPr>
      <w:r w:rsidRPr="0099354F">
        <w:rPr>
          <w:color w:val="000000" w:themeColor="text1"/>
        </w:rPr>
        <w:t>c. 220ns</w:t>
      </w:r>
    </w:p>
    <w:p w14:paraId="39745178" w14:textId="77777777" w:rsidR="003232B4" w:rsidRPr="0099354F" w:rsidRDefault="00000000">
      <w:pPr>
        <w:rPr>
          <w:color w:val="000000" w:themeColor="text1"/>
        </w:rPr>
      </w:pPr>
      <w:r w:rsidRPr="0099354F">
        <w:rPr>
          <w:color w:val="000000" w:themeColor="text1"/>
        </w:rPr>
        <w:t>d. 250ns</w:t>
      </w:r>
    </w:p>
    <w:p w14:paraId="3E664CC6" w14:textId="77777777" w:rsidR="003232B4" w:rsidRPr="0099354F" w:rsidRDefault="00000000">
      <w:pPr>
        <w:rPr>
          <w:color w:val="000000" w:themeColor="text1"/>
        </w:rPr>
      </w:pPr>
      <w:r w:rsidRPr="0099354F">
        <w:rPr>
          <w:color w:val="000000" w:themeColor="text1"/>
        </w:rPr>
        <w:t>EAT = @(TLB + X) + (1-@)(TLB + 2X) = TLB + 2X - @X</w:t>
      </w:r>
    </w:p>
    <w:p w14:paraId="759C1C25" w14:textId="77777777" w:rsidR="003232B4" w:rsidRPr="0099354F" w:rsidRDefault="00000000">
      <w:pPr>
        <w:rPr>
          <w:color w:val="000000" w:themeColor="text1"/>
        </w:rPr>
      </w:pPr>
      <w:r w:rsidRPr="0099354F">
        <w:rPr>
          <w:color w:val="000000" w:themeColor="text1"/>
        </w:rPr>
        <w:t>@ : hit radio sử dụng TLB</w:t>
      </w:r>
    </w:p>
    <w:p w14:paraId="00F0BDF1" w14:textId="77777777" w:rsidR="003232B4" w:rsidRPr="0099354F" w:rsidRDefault="00000000">
      <w:pPr>
        <w:rPr>
          <w:color w:val="000000" w:themeColor="text1"/>
        </w:rPr>
      </w:pPr>
      <w:r w:rsidRPr="0099354F">
        <w:rPr>
          <w:color w:val="000000" w:themeColor="text1"/>
        </w:rPr>
        <w:t>EAT: Thời gian truy xuất bộ nhớ trong hệ thống (Effective access time)</w:t>
      </w:r>
    </w:p>
    <w:p w14:paraId="2EB37BD4" w14:textId="77777777" w:rsidR="003232B4" w:rsidRPr="0099354F" w:rsidRDefault="00000000">
      <w:pPr>
        <w:rPr>
          <w:color w:val="000000" w:themeColor="text1"/>
        </w:rPr>
      </w:pPr>
      <w:r w:rsidRPr="0099354F">
        <w:rPr>
          <w:color w:val="000000" w:themeColor="text1"/>
        </w:rPr>
        <w:t>TLB: thời gian để tìm trong TLB</w:t>
      </w:r>
    </w:p>
    <w:p w14:paraId="36A22D1D" w14:textId="77777777" w:rsidR="003232B4" w:rsidRPr="0099354F" w:rsidRDefault="00000000">
      <w:pPr>
        <w:rPr>
          <w:color w:val="000000" w:themeColor="text1"/>
        </w:rPr>
      </w:pPr>
      <w:r w:rsidRPr="0099354F">
        <w:rPr>
          <w:color w:val="000000" w:themeColor="text1"/>
        </w:rPr>
        <w:t>X: thời gian chu kỳ truy xuất bộ nhớ</w:t>
      </w:r>
    </w:p>
    <w:p w14:paraId="06A98040" w14:textId="77777777" w:rsidR="003232B4" w:rsidRPr="0099354F" w:rsidRDefault="00000000">
      <w:pPr>
        <w:rPr>
          <w:color w:val="000000" w:themeColor="text1"/>
        </w:rPr>
      </w:pPr>
      <w:r w:rsidRPr="0099354F">
        <w:rPr>
          <w:color w:val="000000" w:themeColor="text1"/>
        </w:rPr>
        <w:t>250 = 30 + 2X - 0.9X</w:t>
      </w:r>
    </w:p>
    <w:p w14:paraId="2FA9D6CA" w14:textId="77777777" w:rsidR="003232B4" w:rsidRPr="0099354F" w:rsidRDefault="00000000">
      <w:pPr>
        <w:rPr>
          <w:rFonts w:ascii="Roboto" w:eastAsia="Roboto" w:hAnsi="Roboto" w:cs="Roboto"/>
          <w:color w:val="000000" w:themeColor="text1"/>
          <w:sz w:val="23"/>
          <w:szCs w:val="23"/>
        </w:rPr>
      </w:pPr>
      <w:r w:rsidRPr="0099354F">
        <w:rPr>
          <w:rFonts w:ascii="Roboto" w:eastAsia="Roboto" w:hAnsi="Roboto" w:cs="Roboto"/>
          <w:color w:val="000000" w:themeColor="text1"/>
          <w:sz w:val="23"/>
          <w:szCs w:val="23"/>
        </w:rPr>
        <w:t>=&gt; X = 200</w:t>
      </w:r>
    </w:p>
    <w:p w14:paraId="21A1DE6C" w14:textId="77777777" w:rsidR="003232B4" w:rsidRPr="0099354F" w:rsidRDefault="003232B4">
      <w:pPr>
        <w:rPr>
          <w:rFonts w:ascii="Roboto" w:eastAsia="Roboto" w:hAnsi="Roboto" w:cs="Roboto"/>
          <w:color w:val="000000" w:themeColor="text1"/>
          <w:sz w:val="23"/>
          <w:szCs w:val="23"/>
        </w:rPr>
      </w:pPr>
    </w:p>
    <w:p w14:paraId="59DEA34F" w14:textId="77777777" w:rsidR="003232B4" w:rsidRPr="0099354F" w:rsidRDefault="00000000">
      <w:pPr>
        <w:rPr>
          <w:color w:val="000000" w:themeColor="text1"/>
        </w:rPr>
      </w:pPr>
      <w:r w:rsidRPr="0099354F">
        <w:rPr>
          <w:color w:val="000000" w:themeColor="text1"/>
        </w:rPr>
        <w:t>Câu 2. Cho process P1 có kích thước là 340 KByte cấp phát trong bộ nhớ theo phân hoạch có thứ tự như sau: 1 (350 KByte), 2 (340 KByte), 3 (345 KByte), 4 (500 KByte). Biết con trỏ đang nằm ở vùng nhớ thứ 2, vùng nhớ thứ 2 đã được cấp phát và vùng nhớ 1, 3 và 4 vẫn còn trống. Hỏi process P1 sẽ được cấp phát trong vùng nhớ nào, nếu dùng giải thuật best-fit</w:t>
      </w:r>
    </w:p>
    <w:p w14:paraId="4D2BF1E1" w14:textId="77777777" w:rsidR="003232B4" w:rsidRPr="0099354F" w:rsidRDefault="00000000">
      <w:pPr>
        <w:rPr>
          <w:color w:val="000000" w:themeColor="text1"/>
        </w:rPr>
      </w:pPr>
      <w:r w:rsidRPr="0099354F">
        <w:rPr>
          <w:color w:val="000000" w:themeColor="text1"/>
        </w:rPr>
        <w:t>a. 1</w:t>
      </w:r>
    </w:p>
    <w:p w14:paraId="29EB18F6" w14:textId="77777777" w:rsidR="003232B4" w:rsidRPr="0099354F" w:rsidRDefault="00000000">
      <w:pPr>
        <w:rPr>
          <w:color w:val="000000" w:themeColor="text1"/>
        </w:rPr>
      </w:pPr>
      <w:r w:rsidRPr="0099354F">
        <w:rPr>
          <w:color w:val="000000" w:themeColor="text1"/>
        </w:rPr>
        <w:t>b. 2</w:t>
      </w:r>
    </w:p>
    <w:p w14:paraId="3B294F23" w14:textId="77777777" w:rsidR="003232B4" w:rsidRPr="0099354F" w:rsidRDefault="00000000">
      <w:pPr>
        <w:rPr>
          <w:color w:val="000000" w:themeColor="text1"/>
        </w:rPr>
      </w:pPr>
      <w:r w:rsidRPr="0099354F">
        <w:rPr>
          <w:color w:val="000000" w:themeColor="text1"/>
        </w:rPr>
        <w:t>c. 3</w:t>
      </w:r>
    </w:p>
    <w:p w14:paraId="3ACDCD47" w14:textId="77777777" w:rsidR="003232B4" w:rsidRPr="0099354F" w:rsidRDefault="00000000">
      <w:pPr>
        <w:rPr>
          <w:color w:val="000000" w:themeColor="text1"/>
        </w:rPr>
      </w:pPr>
      <w:r w:rsidRPr="0099354F">
        <w:rPr>
          <w:color w:val="000000" w:themeColor="text1"/>
        </w:rPr>
        <w:t>d. 4</w:t>
      </w:r>
    </w:p>
    <w:p w14:paraId="0448F54A" w14:textId="77777777" w:rsidR="003232B4" w:rsidRPr="0099354F" w:rsidRDefault="00000000">
      <w:pPr>
        <w:rPr>
          <w:color w:val="000000" w:themeColor="text1"/>
        </w:rPr>
      </w:pPr>
      <w:r w:rsidRPr="0099354F">
        <w:rPr>
          <w:color w:val="000000" w:themeColor="text1"/>
        </w:rPr>
        <w:t xml:space="preserve">-&gt; 2 lấy gòi nên chọn số 3 tối ưu nhất </w:t>
      </w:r>
    </w:p>
    <w:p w14:paraId="7DF6B8D9" w14:textId="77777777" w:rsidR="003232B4" w:rsidRPr="0099354F" w:rsidRDefault="00000000">
      <w:pPr>
        <w:rPr>
          <w:color w:val="000000" w:themeColor="text1"/>
        </w:rPr>
      </w:pPr>
      <w:r w:rsidRPr="0099354F">
        <w:rPr>
          <w:color w:val="000000" w:themeColor="text1"/>
        </w:rPr>
        <w:t>Câu 3.</w:t>
      </w:r>
    </w:p>
    <w:p w14:paraId="7D1E5A09" w14:textId="77777777" w:rsidR="003232B4" w:rsidRPr="0099354F" w:rsidRDefault="00000000">
      <w:pPr>
        <w:rPr>
          <w:color w:val="000000" w:themeColor="text1"/>
        </w:rPr>
      </w:pPr>
      <w:r w:rsidRPr="0099354F">
        <w:rPr>
          <w:color w:val="000000" w:themeColor="text1"/>
        </w:rPr>
        <w:t>Xét 1 máy tính có không gian địa chỉ luận lý 32 bit, và kích thước 1 trang là 4 KByte. Hỏi bảng trang (page table) có bao nhiêu mục (entry)?</w:t>
      </w:r>
    </w:p>
    <w:p w14:paraId="1070F931" w14:textId="77777777" w:rsidR="003232B4" w:rsidRPr="0099354F" w:rsidRDefault="00000000">
      <w:pPr>
        <w:rPr>
          <w:color w:val="000000" w:themeColor="text1"/>
        </w:rPr>
      </w:pPr>
      <w:r w:rsidRPr="0099354F">
        <w:rPr>
          <w:color w:val="000000" w:themeColor="text1"/>
        </w:rPr>
        <w:t xml:space="preserve">a. 2^20  </w:t>
      </w:r>
      <w:r w:rsidRPr="0099354F">
        <w:rPr>
          <w:color w:val="000000" w:themeColor="text1"/>
        </w:rPr>
        <w:tab/>
      </w:r>
      <w:r w:rsidRPr="0099354F">
        <w:rPr>
          <w:color w:val="000000" w:themeColor="text1"/>
        </w:rPr>
        <w:tab/>
        <w:t>c. 2^22</w:t>
      </w:r>
    </w:p>
    <w:p w14:paraId="59149242" w14:textId="77777777" w:rsidR="003232B4" w:rsidRPr="0099354F" w:rsidRDefault="00000000">
      <w:pPr>
        <w:rPr>
          <w:color w:val="000000" w:themeColor="text1"/>
        </w:rPr>
      </w:pPr>
      <w:r w:rsidRPr="0099354F">
        <w:rPr>
          <w:color w:val="000000" w:themeColor="text1"/>
        </w:rPr>
        <w:t xml:space="preserve">b. 2^21 </w:t>
      </w:r>
      <w:r w:rsidRPr="0099354F">
        <w:rPr>
          <w:color w:val="000000" w:themeColor="text1"/>
        </w:rPr>
        <w:tab/>
      </w:r>
      <w:r w:rsidRPr="0099354F">
        <w:rPr>
          <w:color w:val="000000" w:themeColor="text1"/>
        </w:rPr>
        <w:tab/>
        <w:t>d.2^23</w:t>
      </w:r>
    </w:p>
    <w:p w14:paraId="053BD66E" w14:textId="77777777" w:rsidR="003232B4" w:rsidRPr="0099354F" w:rsidRDefault="003232B4">
      <w:pPr>
        <w:rPr>
          <w:color w:val="000000" w:themeColor="text1"/>
        </w:rPr>
      </w:pPr>
    </w:p>
    <w:p w14:paraId="639DF561" w14:textId="77777777" w:rsidR="003232B4" w:rsidRPr="0099354F" w:rsidRDefault="00000000">
      <w:pPr>
        <w:rPr>
          <w:color w:val="000000" w:themeColor="text1"/>
        </w:rPr>
      </w:pPr>
      <w:r w:rsidRPr="0099354F">
        <w:rPr>
          <w:color w:val="000000" w:themeColor="text1"/>
        </w:rPr>
        <w:t>Câu 4. Yêu cầu nào trong các yêu cầu dưới đây KHÔNG phải là điều kiện cần để có thể cài đặt bộ nhớ ảo?</w:t>
      </w:r>
    </w:p>
    <w:p w14:paraId="3DDB65A7" w14:textId="77777777" w:rsidR="003232B4" w:rsidRPr="0099354F" w:rsidRDefault="00000000">
      <w:pPr>
        <w:rPr>
          <w:color w:val="000000" w:themeColor="text1"/>
        </w:rPr>
      </w:pPr>
      <w:r w:rsidRPr="0099354F">
        <w:rPr>
          <w:color w:val="000000" w:themeColor="text1"/>
        </w:rPr>
        <w:t>a. Phần cứng memory management phải hỗ trợ paging và/hoặc segmentation</w:t>
      </w:r>
    </w:p>
    <w:p w14:paraId="24D78239" w14:textId="77777777" w:rsidR="003232B4" w:rsidRPr="0099354F" w:rsidRDefault="00000000">
      <w:pPr>
        <w:rPr>
          <w:color w:val="000000" w:themeColor="text1"/>
        </w:rPr>
      </w:pPr>
      <w:r w:rsidRPr="0099354F">
        <w:rPr>
          <w:color w:val="000000" w:themeColor="text1"/>
        </w:rPr>
        <w:t xml:space="preserve">b. Hệ điều hành phải quản lý sự di chuyển của trang/đoạn giữa bộ nhớ chính và bộ nhớ thứ cấp </w:t>
      </w:r>
    </w:p>
    <w:p w14:paraId="7AAB9447" w14:textId="77777777" w:rsidR="003232B4" w:rsidRPr="0099354F" w:rsidRDefault="00000000">
      <w:pPr>
        <w:rPr>
          <w:color w:val="000000" w:themeColor="text1"/>
        </w:rPr>
      </w:pPr>
      <w:r w:rsidRPr="0099354F">
        <w:rPr>
          <w:color w:val="000000" w:themeColor="text1"/>
        </w:rPr>
        <w:lastRenderedPageBreak/>
        <w:t>c. Bộ nhớ thứ cấp phải có dung lượng lớn hơn bộ nhớ chính</w:t>
      </w:r>
    </w:p>
    <w:p w14:paraId="23646440" w14:textId="77777777" w:rsidR="003232B4" w:rsidRPr="0099354F" w:rsidRDefault="00000000">
      <w:pPr>
        <w:rPr>
          <w:color w:val="000000" w:themeColor="text1"/>
        </w:rPr>
      </w:pPr>
      <w:r w:rsidRPr="0099354F">
        <w:rPr>
          <w:color w:val="000000" w:themeColor="text1"/>
        </w:rPr>
        <w:t xml:space="preserve">d. Tất cả các yêu cầu trên </w:t>
      </w:r>
    </w:p>
    <w:p w14:paraId="5D66B9D9" w14:textId="77777777" w:rsidR="003232B4" w:rsidRPr="0099354F" w:rsidRDefault="003232B4">
      <w:pPr>
        <w:rPr>
          <w:color w:val="000000" w:themeColor="text1"/>
        </w:rPr>
      </w:pPr>
    </w:p>
    <w:p w14:paraId="48F4A86D" w14:textId="77777777" w:rsidR="003232B4" w:rsidRPr="0099354F" w:rsidRDefault="00000000">
      <w:pPr>
        <w:rPr>
          <w:color w:val="000000" w:themeColor="text1"/>
        </w:rPr>
      </w:pPr>
      <w:r w:rsidRPr="0099354F">
        <w:rPr>
          <w:color w:val="000000" w:themeColor="text1"/>
        </w:rPr>
        <w:t>Câu 5. Khi dùng bộ nhớ ảo và cần thay thế trang, thuật toán nào dưới đây dùng thời điểm trang sẽ được sử dụng trong thời gian tiếp theo để xem xét việc chọn trang thay thế?</w:t>
      </w:r>
    </w:p>
    <w:p w14:paraId="6CEE3B55" w14:textId="77777777" w:rsidR="003232B4" w:rsidRPr="0099354F" w:rsidRDefault="00000000">
      <w:pPr>
        <w:rPr>
          <w:color w:val="000000" w:themeColor="text1"/>
        </w:rPr>
      </w:pPr>
      <w:r w:rsidRPr="0099354F">
        <w:rPr>
          <w:color w:val="000000" w:themeColor="text1"/>
        </w:rPr>
        <w:t>a. FIFO</w:t>
      </w:r>
    </w:p>
    <w:p w14:paraId="0A670EA3" w14:textId="77777777" w:rsidR="003232B4" w:rsidRPr="0099354F" w:rsidRDefault="00000000">
      <w:pPr>
        <w:rPr>
          <w:color w:val="000000" w:themeColor="text1"/>
        </w:rPr>
      </w:pPr>
      <w:r w:rsidRPr="0099354F">
        <w:rPr>
          <w:color w:val="000000" w:themeColor="text1"/>
        </w:rPr>
        <w:t>c. Optimal</w:t>
      </w:r>
    </w:p>
    <w:p w14:paraId="2EA94647" w14:textId="77777777" w:rsidR="003232B4" w:rsidRPr="0099354F" w:rsidRDefault="00000000">
      <w:pPr>
        <w:rPr>
          <w:color w:val="000000" w:themeColor="text1"/>
        </w:rPr>
      </w:pPr>
      <w:r w:rsidRPr="0099354F">
        <w:rPr>
          <w:color w:val="000000" w:themeColor="text1"/>
        </w:rPr>
        <w:t>b. LRU</w:t>
      </w:r>
    </w:p>
    <w:p w14:paraId="2EF9DB13" w14:textId="77777777" w:rsidR="003232B4" w:rsidRPr="0099354F" w:rsidRDefault="00000000">
      <w:pPr>
        <w:rPr>
          <w:color w:val="000000" w:themeColor="text1"/>
        </w:rPr>
      </w:pPr>
      <w:r w:rsidRPr="0099354F">
        <w:rPr>
          <w:color w:val="000000" w:themeColor="text1"/>
        </w:rPr>
        <w:t>d. Tất cả đều đúng</w:t>
      </w:r>
    </w:p>
    <w:p w14:paraId="4256341B" w14:textId="77777777" w:rsidR="003232B4" w:rsidRPr="0099354F" w:rsidRDefault="003232B4">
      <w:pPr>
        <w:rPr>
          <w:color w:val="000000" w:themeColor="text1"/>
        </w:rPr>
      </w:pPr>
    </w:p>
    <w:p w14:paraId="0019BF3D" w14:textId="77777777" w:rsidR="003232B4" w:rsidRPr="0099354F" w:rsidRDefault="00000000">
      <w:pPr>
        <w:rPr>
          <w:b/>
          <w:color w:val="000000" w:themeColor="text1"/>
        </w:rPr>
      </w:pPr>
      <w:r w:rsidRPr="0099354F">
        <w:rPr>
          <w:b/>
          <w:color w:val="000000" w:themeColor="text1"/>
        </w:rPr>
        <w:t>Câu 6. Xét một không gian địa chỉ luận lý có 32 trang, mỗi trang có kích thước 2MByte. Ánh xạ vào bộ nhớ vật lý có 16 khung trang. Địa chỉ luận lý và địa chỉ vật lý gồm bao nhiêu bit?</w:t>
      </w:r>
    </w:p>
    <w:p w14:paraId="76CA28F3" w14:textId="77777777" w:rsidR="003232B4" w:rsidRPr="0099354F" w:rsidRDefault="00000000">
      <w:pPr>
        <w:rPr>
          <w:color w:val="000000" w:themeColor="text1"/>
        </w:rPr>
      </w:pPr>
      <w:r w:rsidRPr="0099354F">
        <w:rPr>
          <w:color w:val="000000" w:themeColor="text1"/>
        </w:rPr>
        <w:t>a. Địa chỉ luận lý cần 15 bits, địa chỉ vật lý cần 16 bits</w:t>
      </w:r>
    </w:p>
    <w:p w14:paraId="4491EF69" w14:textId="77777777" w:rsidR="003232B4" w:rsidRPr="0099354F" w:rsidRDefault="00000000">
      <w:pPr>
        <w:rPr>
          <w:color w:val="000000" w:themeColor="text1"/>
        </w:rPr>
      </w:pPr>
      <w:r w:rsidRPr="0099354F">
        <w:rPr>
          <w:color w:val="000000" w:themeColor="text1"/>
        </w:rPr>
        <w:t>c. Địa chỉ luận lý cần 16 bits, địa chỉ vật lý cần 15 bits</w:t>
      </w:r>
    </w:p>
    <w:p w14:paraId="2D9A5D72" w14:textId="77777777" w:rsidR="003232B4" w:rsidRPr="0099354F" w:rsidRDefault="00000000">
      <w:pPr>
        <w:rPr>
          <w:color w:val="000000" w:themeColor="text1"/>
        </w:rPr>
      </w:pPr>
      <w:r w:rsidRPr="0099354F">
        <w:rPr>
          <w:color w:val="000000" w:themeColor="text1"/>
        </w:rPr>
        <w:t>b. Địa chỉ luận lý cần 25 bits, địa chỉ vật lý cần 26 bits</w:t>
      </w:r>
    </w:p>
    <w:p w14:paraId="15FFB123" w14:textId="77777777" w:rsidR="003232B4" w:rsidRPr="0099354F" w:rsidRDefault="00000000">
      <w:pPr>
        <w:rPr>
          <w:color w:val="000000" w:themeColor="text1"/>
        </w:rPr>
      </w:pPr>
      <w:r w:rsidRPr="0099354F">
        <w:rPr>
          <w:color w:val="000000" w:themeColor="text1"/>
        </w:rPr>
        <w:t>d. Địa chỉ luận lý cần 26 bits, địa chỉ vật lý cần 25 bits</w:t>
      </w:r>
    </w:p>
    <w:p w14:paraId="0D3B5393" w14:textId="77777777" w:rsidR="003232B4" w:rsidRPr="0099354F" w:rsidRDefault="003232B4">
      <w:pPr>
        <w:rPr>
          <w:color w:val="000000" w:themeColor="text1"/>
        </w:rPr>
      </w:pPr>
    </w:p>
    <w:p w14:paraId="3801E94C" w14:textId="77777777" w:rsidR="003232B4" w:rsidRPr="0099354F" w:rsidRDefault="00000000">
      <w:pPr>
        <w:rPr>
          <w:color w:val="000000" w:themeColor="text1"/>
        </w:rPr>
      </w:pPr>
      <w:r w:rsidRPr="0099354F">
        <w:rPr>
          <w:color w:val="000000" w:themeColor="text1"/>
        </w:rPr>
        <w:t>DC luận lý: 32 trang = 2^5 =&gt; 5 bit PN</w:t>
      </w:r>
    </w:p>
    <w:p w14:paraId="3C5FD99B" w14:textId="77777777" w:rsidR="003232B4" w:rsidRPr="0099354F" w:rsidRDefault="00000000">
      <w:pPr>
        <w:rPr>
          <w:color w:val="000000" w:themeColor="text1"/>
        </w:rPr>
      </w:pPr>
      <w:r w:rsidRPr="0099354F">
        <w:rPr>
          <w:color w:val="000000" w:themeColor="text1"/>
        </w:rPr>
        <w:t>ĐCVL: 16 trang = 2^4 =&gt; 4 bit frame</w:t>
      </w:r>
    </w:p>
    <w:p w14:paraId="442BF6B6" w14:textId="77777777" w:rsidR="003232B4" w:rsidRPr="0099354F" w:rsidRDefault="00000000">
      <w:pPr>
        <w:rPr>
          <w:color w:val="000000" w:themeColor="text1"/>
        </w:rPr>
      </w:pPr>
      <w:r w:rsidRPr="0099354F">
        <w:rPr>
          <w:color w:val="000000" w:themeColor="text1"/>
        </w:rPr>
        <w:t>kích thước trang 2MB = 2 * 2^20 =&gt; offset = 21 bit</w:t>
      </w:r>
    </w:p>
    <w:p w14:paraId="65A47111" w14:textId="77777777" w:rsidR="003232B4" w:rsidRPr="0099354F" w:rsidRDefault="003232B4">
      <w:pPr>
        <w:rPr>
          <w:color w:val="000000" w:themeColor="text1"/>
        </w:rPr>
      </w:pPr>
    </w:p>
    <w:p w14:paraId="709287EB" w14:textId="77777777" w:rsidR="003232B4" w:rsidRPr="0099354F" w:rsidRDefault="00000000">
      <w:pPr>
        <w:rPr>
          <w:color w:val="000000" w:themeColor="text1"/>
        </w:rPr>
      </w:pPr>
      <w:r w:rsidRPr="0099354F">
        <w:rPr>
          <w:color w:val="000000" w:themeColor="text1"/>
        </w:rPr>
        <w:t>Câu 7.</w:t>
      </w:r>
    </w:p>
    <w:p w14:paraId="40752E0B" w14:textId="77777777" w:rsidR="003232B4" w:rsidRPr="0099354F" w:rsidRDefault="00000000">
      <w:pPr>
        <w:rPr>
          <w:color w:val="000000" w:themeColor="text1"/>
        </w:rPr>
      </w:pPr>
      <w:r w:rsidRPr="0099354F">
        <w:rPr>
          <w:color w:val="000000" w:themeColor="text1"/>
        </w:rPr>
        <w:t>Cho 1 hệ thống có 4 tiến trình P1, P2, P3, P4 và 3 loại tài nguyên R1 (có 4 thực thể), R2 (có 2 thực thể) R3 (có 2 thực thể). P1 giữ 1 thực thể R1 và yêu cầu 1 thực thể R2; P2 giữ 2 thực thể R2 và yêu cầu 1 thực thể R1 và 1 thực thể R3; P3 giữ 1 thực thể R1 và yêu cầu 1 thực thể R2; P4 giữ 2 thực thể R3 và yêu cầu 1 thực thể R1. Có bao nhiêu chuỗi an toàn cho hệ thống trên?</w:t>
      </w:r>
    </w:p>
    <w:p w14:paraId="6A743695" w14:textId="77777777" w:rsidR="003232B4" w:rsidRPr="0099354F" w:rsidRDefault="00000000">
      <w:pPr>
        <w:rPr>
          <w:color w:val="000000" w:themeColor="text1"/>
        </w:rPr>
      </w:pPr>
      <w:r w:rsidRPr="0099354F">
        <w:rPr>
          <w:color w:val="000000" w:themeColor="text1"/>
        </w:rPr>
        <w:t>a. 1</w:t>
      </w:r>
    </w:p>
    <w:p w14:paraId="075EE320" w14:textId="77777777" w:rsidR="003232B4" w:rsidRPr="0099354F" w:rsidRDefault="00000000">
      <w:pPr>
        <w:rPr>
          <w:color w:val="000000" w:themeColor="text1"/>
        </w:rPr>
      </w:pPr>
      <w:r w:rsidRPr="0099354F">
        <w:rPr>
          <w:color w:val="000000" w:themeColor="text1"/>
        </w:rPr>
        <w:t>c. 3</w:t>
      </w:r>
    </w:p>
    <w:p w14:paraId="5E3BF2CD" w14:textId="77777777" w:rsidR="003232B4" w:rsidRPr="0099354F" w:rsidRDefault="00000000">
      <w:pPr>
        <w:rPr>
          <w:color w:val="000000" w:themeColor="text1"/>
        </w:rPr>
      </w:pPr>
      <w:r w:rsidRPr="0099354F">
        <w:rPr>
          <w:color w:val="000000" w:themeColor="text1"/>
        </w:rPr>
        <w:t>b. 2</w:t>
      </w:r>
    </w:p>
    <w:p w14:paraId="3CDE9ACF" w14:textId="77777777" w:rsidR="003232B4" w:rsidRPr="0099354F" w:rsidRDefault="00000000">
      <w:pPr>
        <w:rPr>
          <w:color w:val="000000" w:themeColor="text1"/>
        </w:rPr>
      </w:pPr>
      <w:r w:rsidRPr="0099354F">
        <w:rPr>
          <w:color w:val="000000" w:themeColor="text1"/>
        </w:rPr>
        <w:t>d. 4</w:t>
      </w:r>
    </w:p>
    <w:p w14:paraId="42E5C619" w14:textId="77777777" w:rsidR="003232B4" w:rsidRPr="0099354F" w:rsidRDefault="003232B4">
      <w:pPr>
        <w:rPr>
          <w:color w:val="000000" w:themeColor="text1"/>
        </w:rPr>
      </w:pPr>
    </w:p>
    <w:p w14:paraId="03ED9131" w14:textId="77777777" w:rsidR="003232B4" w:rsidRPr="0099354F" w:rsidRDefault="00000000">
      <w:pPr>
        <w:rPr>
          <w:color w:val="000000" w:themeColor="text1"/>
        </w:rPr>
      </w:pPr>
      <w:r w:rsidRPr="0099354F">
        <w:rPr>
          <w:color w:val="000000" w:themeColor="text1"/>
        </w:rPr>
        <w:t>Câu 8:</w:t>
      </w:r>
      <w:r w:rsidRPr="0099354F">
        <w:rPr>
          <w:noProof/>
          <w:color w:val="000000" w:themeColor="text1"/>
        </w:rPr>
        <w:drawing>
          <wp:anchor distT="114300" distB="114300" distL="114300" distR="114300" simplePos="0" relativeHeight="251657216" behindDoc="1" locked="0" layoutInCell="1" allowOverlap="1" wp14:anchorId="1DED6863" wp14:editId="37CA6DC4">
            <wp:simplePos x="0" y="0"/>
            <wp:positionH relativeFrom="column">
              <wp:posOffset>4711700</wp:posOffset>
            </wp:positionH>
            <wp:positionV relativeFrom="paragraph">
              <wp:posOffset>273685</wp:posOffset>
            </wp:positionV>
            <wp:extent cx="1019175" cy="2011680"/>
            <wp:effectExtent l="0" t="0" r="0" b="0"/>
            <wp:wrapNone/>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15"/>
                    <a:srcRect/>
                    <a:stretch>
                      <a:fillRect/>
                    </a:stretch>
                  </pic:blipFill>
                  <pic:spPr>
                    <a:xfrm>
                      <a:off x="0" y="0"/>
                      <a:ext cx="1019062" cy="2011826"/>
                    </a:xfrm>
                    <a:prstGeom prst="rect">
                      <a:avLst/>
                    </a:prstGeom>
                  </pic:spPr>
                </pic:pic>
              </a:graphicData>
            </a:graphic>
          </wp:anchor>
        </w:drawing>
      </w:r>
    </w:p>
    <w:p w14:paraId="4BE7ABB0" w14:textId="77777777" w:rsidR="003232B4" w:rsidRPr="0099354F" w:rsidRDefault="00000000">
      <w:pPr>
        <w:rPr>
          <w:color w:val="000000" w:themeColor="text1"/>
        </w:rPr>
      </w:pPr>
      <w:r w:rsidRPr="0099354F">
        <w:rPr>
          <w:color w:val="000000" w:themeColor="text1"/>
        </w:rPr>
        <w:t>Cho biết kích thước của page và frame là 1KB. Hỏi địa chỉ ảo là bao nhiêu để có được địa chỉ vật lý là 4200 sau khi ánh xạ (bảng ánh xạ như hình vẽ)</w:t>
      </w:r>
    </w:p>
    <w:p w14:paraId="11B26332" w14:textId="77777777" w:rsidR="003232B4" w:rsidRPr="0099354F" w:rsidRDefault="003232B4">
      <w:pPr>
        <w:rPr>
          <w:color w:val="000000" w:themeColor="text1"/>
        </w:rPr>
      </w:pPr>
    </w:p>
    <w:p w14:paraId="039429FE" w14:textId="77777777" w:rsidR="003232B4" w:rsidRPr="0099354F" w:rsidRDefault="00000000">
      <w:pPr>
        <w:numPr>
          <w:ilvl w:val="0"/>
          <w:numId w:val="2"/>
        </w:numPr>
        <w:rPr>
          <w:color w:val="000000" w:themeColor="text1"/>
        </w:rPr>
      </w:pPr>
      <w:r w:rsidRPr="0099354F">
        <w:rPr>
          <w:color w:val="000000" w:themeColor="text1"/>
        </w:rPr>
        <w:t>4200</w:t>
      </w:r>
    </w:p>
    <w:p w14:paraId="661BAAEC" w14:textId="77777777" w:rsidR="003232B4" w:rsidRPr="0099354F" w:rsidRDefault="00000000">
      <w:pPr>
        <w:numPr>
          <w:ilvl w:val="0"/>
          <w:numId w:val="2"/>
        </w:numPr>
        <w:rPr>
          <w:color w:val="000000" w:themeColor="text1"/>
        </w:rPr>
      </w:pPr>
      <w:r w:rsidRPr="0099354F">
        <w:rPr>
          <w:color w:val="000000" w:themeColor="text1"/>
        </w:rPr>
        <w:t>1124</w:t>
      </w:r>
    </w:p>
    <w:p w14:paraId="4E78FBAC" w14:textId="77777777" w:rsidR="003232B4" w:rsidRPr="0099354F" w:rsidRDefault="00000000">
      <w:pPr>
        <w:numPr>
          <w:ilvl w:val="0"/>
          <w:numId w:val="2"/>
        </w:numPr>
        <w:rPr>
          <w:color w:val="000000" w:themeColor="text1"/>
        </w:rPr>
      </w:pPr>
      <w:r w:rsidRPr="0099354F">
        <w:rPr>
          <w:color w:val="000000" w:themeColor="text1"/>
        </w:rPr>
        <w:t>1128</w:t>
      </w:r>
    </w:p>
    <w:p w14:paraId="125BCA75" w14:textId="77777777" w:rsidR="003232B4" w:rsidRPr="0099354F" w:rsidRDefault="00000000">
      <w:pPr>
        <w:numPr>
          <w:ilvl w:val="0"/>
          <w:numId w:val="2"/>
        </w:numPr>
        <w:rPr>
          <w:color w:val="000000" w:themeColor="text1"/>
        </w:rPr>
      </w:pPr>
      <w:r w:rsidRPr="0099354F">
        <w:rPr>
          <w:color w:val="000000" w:themeColor="text1"/>
        </w:rPr>
        <w:t>5124</w:t>
      </w:r>
    </w:p>
    <w:p w14:paraId="66729D3A" w14:textId="77777777" w:rsidR="003232B4" w:rsidRPr="0099354F" w:rsidRDefault="003232B4">
      <w:pPr>
        <w:jc w:val="right"/>
        <w:rPr>
          <w:color w:val="000000" w:themeColor="text1"/>
        </w:rPr>
      </w:pPr>
    </w:p>
    <w:p w14:paraId="5606B926" w14:textId="77777777" w:rsidR="003232B4" w:rsidRPr="0099354F" w:rsidRDefault="003232B4">
      <w:pPr>
        <w:ind w:left="720"/>
        <w:rPr>
          <w:color w:val="000000" w:themeColor="text1"/>
        </w:rPr>
      </w:pPr>
    </w:p>
    <w:p w14:paraId="5AF9C30A" w14:textId="77777777" w:rsidR="003232B4" w:rsidRPr="0099354F" w:rsidRDefault="003232B4">
      <w:pPr>
        <w:rPr>
          <w:color w:val="000000" w:themeColor="text1"/>
        </w:rPr>
      </w:pPr>
    </w:p>
    <w:p w14:paraId="3ABC477A" w14:textId="77777777" w:rsidR="003232B4" w:rsidRPr="0099354F" w:rsidRDefault="003232B4">
      <w:pPr>
        <w:jc w:val="right"/>
        <w:rPr>
          <w:color w:val="000000" w:themeColor="text1"/>
        </w:rPr>
      </w:pPr>
    </w:p>
    <w:p w14:paraId="640EDBED" w14:textId="77777777" w:rsidR="003232B4" w:rsidRPr="0099354F" w:rsidRDefault="00000000">
      <w:pPr>
        <w:rPr>
          <w:color w:val="000000" w:themeColor="text1"/>
        </w:rPr>
      </w:pPr>
      <w:r w:rsidRPr="0099354F">
        <w:rPr>
          <w:color w:val="000000" w:themeColor="text1"/>
        </w:rPr>
        <w:t>kích thước: 1KB = 2^10 =&gt; offset = 10 bit</w:t>
      </w:r>
    </w:p>
    <w:p w14:paraId="2917ED50" w14:textId="77777777" w:rsidR="003232B4" w:rsidRPr="0099354F" w:rsidRDefault="00000000">
      <w:pPr>
        <w:rPr>
          <w:color w:val="000000" w:themeColor="text1"/>
        </w:rPr>
      </w:pPr>
      <w:r w:rsidRPr="0099354F">
        <w:rPr>
          <w:color w:val="000000" w:themeColor="text1"/>
        </w:rPr>
        <w:t>đcvl: 4200 = 0001 00 | 00 0110 1000</w:t>
      </w:r>
    </w:p>
    <w:p w14:paraId="15F7E437" w14:textId="77777777" w:rsidR="003232B4" w:rsidRPr="0099354F" w:rsidRDefault="00000000">
      <w:pPr>
        <w:rPr>
          <w:color w:val="000000" w:themeColor="text1"/>
        </w:rPr>
      </w:pPr>
      <w:r w:rsidRPr="0099354F">
        <w:rPr>
          <w:color w:val="000000" w:themeColor="text1"/>
        </w:rPr>
        <w:t>=&gt; 100 = 4 =&gt; PN = 1</w:t>
      </w:r>
    </w:p>
    <w:p w14:paraId="61FAD6C3" w14:textId="77777777" w:rsidR="003232B4" w:rsidRPr="0099354F" w:rsidRDefault="00000000">
      <w:pPr>
        <w:rPr>
          <w:color w:val="000000" w:themeColor="text1"/>
        </w:rPr>
      </w:pPr>
      <w:r w:rsidRPr="0099354F">
        <w:rPr>
          <w:color w:val="000000" w:themeColor="text1"/>
        </w:rPr>
        <w:lastRenderedPageBreak/>
        <w:t>=&gt; đc ảo = PN + offset = 100 0110 1000 = 1.128</w:t>
      </w:r>
    </w:p>
    <w:p w14:paraId="6F0DED4D" w14:textId="77777777" w:rsidR="003232B4" w:rsidRPr="0099354F" w:rsidRDefault="003232B4">
      <w:pPr>
        <w:rPr>
          <w:color w:val="000000" w:themeColor="text1"/>
        </w:rPr>
      </w:pPr>
    </w:p>
    <w:p w14:paraId="0455837C" w14:textId="77777777" w:rsidR="003232B4" w:rsidRPr="0099354F" w:rsidRDefault="003232B4">
      <w:pPr>
        <w:rPr>
          <w:color w:val="000000" w:themeColor="text1"/>
        </w:rPr>
      </w:pPr>
    </w:p>
    <w:p w14:paraId="5FA1DDB9" w14:textId="77777777" w:rsidR="003232B4" w:rsidRPr="0099354F" w:rsidRDefault="00000000">
      <w:pPr>
        <w:rPr>
          <w:color w:val="000000" w:themeColor="text1"/>
        </w:rPr>
      </w:pPr>
      <w:r w:rsidRPr="0099354F">
        <w:rPr>
          <w:color w:val="000000" w:themeColor="text1"/>
        </w:rPr>
        <w:t>Câu 9. Trong mô hình quản lý bộ nhớ ảo, hệ điều hành sẽ dựa vào yếu tố nào để cấp phát số lượng frame (khung trang) cho một proccess nhằm giảm hiện tượng thrashing?</w:t>
      </w:r>
    </w:p>
    <w:p w14:paraId="5FC3EC74" w14:textId="77777777" w:rsidR="003232B4" w:rsidRPr="0099354F" w:rsidRDefault="00000000">
      <w:pPr>
        <w:rPr>
          <w:color w:val="000000" w:themeColor="text1"/>
        </w:rPr>
      </w:pPr>
      <w:r w:rsidRPr="0099354F">
        <w:rPr>
          <w:color w:val="000000" w:themeColor="text1"/>
        </w:rPr>
        <w:t xml:space="preserve">a. Kích thước của tập làm việc (working set) </w:t>
      </w:r>
    </w:p>
    <w:p w14:paraId="7A530DB5" w14:textId="77777777" w:rsidR="003232B4" w:rsidRPr="0099354F" w:rsidRDefault="00000000">
      <w:pPr>
        <w:rPr>
          <w:color w:val="000000" w:themeColor="text1"/>
        </w:rPr>
      </w:pPr>
      <w:r w:rsidRPr="0099354F">
        <w:rPr>
          <w:color w:val="000000" w:themeColor="text1"/>
        </w:rPr>
        <w:t>b. Tập làm việc</w:t>
      </w:r>
    </w:p>
    <w:p w14:paraId="5F41C459" w14:textId="77777777" w:rsidR="003232B4" w:rsidRPr="0099354F" w:rsidRDefault="00000000">
      <w:pPr>
        <w:rPr>
          <w:color w:val="000000" w:themeColor="text1"/>
        </w:rPr>
      </w:pPr>
      <w:r w:rsidRPr="0099354F">
        <w:rPr>
          <w:color w:val="000000" w:themeColor="text1"/>
        </w:rPr>
        <w:t>c. Khoảng thời gian tham chiếu</w:t>
      </w:r>
    </w:p>
    <w:p w14:paraId="7916843D" w14:textId="77777777" w:rsidR="003232B4" w:rsidRPr="0099354F" w:rsidRDefault="00000000">
      <w:pPr>
        <w:rPr>
          <w:color w:val="000000" w:themeColor="text1"/>
        </w:rPr>
      </w:pPr>
      <w:r w:rsidRPr="0099354F">
        <w:rPr>
          <w:color w:val="000000" w:themeColor="text1"/>
        </w:rPr>
        <w:t xml:space="preserve">d. Cả 3 phương án trên </w:t>
      </w:r>
    </w:p>
    <w:p w14:paraId="6FDC064D" w14:textId="77777777" w:rsidR="003232B4" w:rsidRPr="0099354F" w:rsidRDefault="003232B4">
      <w:pPr>
        <w:rPr>
          <w:color w:val="000000" w:themeColor="text1"/>
        </w:rPr>
      </w:pPr>
    </w:p>
    <w:p w14:paraId="66EAB8C6" w14:textId="77777777" w:rsidR="003232B4" w:rsidRPr="0099354F" w:rsidRDefault="00000000">
      <w:pPr>
        <w:rPr>
          <w:color w:val="000000" w:themeColor="text1"/>
        </w:rPr>
      </w:pPr>
      <w:r w:rsidRPr="0099354F">
        <w:rPr>
          <w:color w:val="000000" w:themeColor="text1"/>
        </w:rPr>
        <w:t>Câu 10.</w:t>
      </w:r>
    </w:p>
    <w:p w14:paraId="55BF670F" w14:textId="77777777" w:rsidR="003232B4" w:rsidRPr="0099354F" w:rsidRDefault="00000000">
      <w:pPr>
        <w:rPr>
          <w:color w:val="000000" w:themeColor="text1"/>
        </w:rPr>
      </w:pPr>
      <w:r w:rsidRPr="0099354F">
        <w:rPr>
          <w:color w:val="000000" w:themeColor="text1"/>
        </w:rPr>
        <w:t xml:space="preserve">Chọn phát biểu SAI trong các phát biểu sau </w:t>
      </w:r>
    </w:p>
    <w:p w14:paraId="2AE19034" w14:textId="77777777" w:rsidR="003232B4" w:rsidRPr="0099354F" w:rsidRDefault="00000000">
      <w:pPr>
        <w:rPr>
          <w:color w:val="000000" w:themeColor="text1"/>
        </w:rPr>
      </w:pPr>
      <w:r w:rsidRPr="0099354F">
        <w:rPr>
          <w:color w:val="000000" w:themeColor="text1"/>
        </w:rPr>
        <w:t>a. Counting semaphore được sử dụng khi có nhiều tài nguyên (&gt;1) phải tranh chấp</w:t>
      </w:r>
    </w:p>
    <w:p w14:paraId="2A65E7FE" w14:textId="77777777" w:rsidR="003232B4" w:rsidRPr="0099354F" w:rsidRDefault="00000000">
      <w:pPr>
        <w:rPr>
          <w:color w:val="000000" w:themeColor="text1"/>
        </w:rPr>
      </w:pPr>
      <w:r w:rsidRPr="0099354F">
        <w:rPr>
          <w:color w:val="000000" w:themeColor="text1"/>
        </w:rPr>
        <w:t>b. Một counting semaphore có giá trị tối đa bằng 1 thì cũng là một binary semaphore</w:t>
      </w:r>
    </w:p>
    <w:p w14:paraId="2281D198" w14:textId="77777777" w:rsidR="003232B4" w:rsidRPr="0099354F" w:rsidRDefault="00000000">
      <w:pPr>
        <w:rPr>
          <w:color w:val="000000" w:themeColor="text1"/>
        </w:rPr>
      </w:pPr>
      <w:r w:rsidRPr="0099354F">
        <w:rPr>
          <w:color w:val="000000" w:themeColor="text1"/>
        </w:rPr>
        <w:t>c. Binary semaphore và mutex là một</w:t>
      </w:r>
    </w:p>
    <w:p w14:paraId="69527148" w14:textId="77777777" w:rsidR="003232B4" w:rsidRPr="0099354F" w:rsidRDefault="00000000">
      <w:pPr>
        <w:rPr>
          <w:color w:val="000000" w:themeColor="text1"/>
        </w:rPr>
      </w:pPr>
      <w:r w:rsidRPr="0099354F">
        <w:rPr>
          <w:color w:val="000000" w:themeColor="text1"/>
        </w:rPr>
        <w:t>d. Có thể hiện thực counting semaphore bằng binary semaphore</w:t>
      </w:r>
    </w:p>
    <w:p w14:paraId="1AD0D8C9" w14:textId="77777777" w:rsidR="003232B4" w:rsidRPr="0099354F" w:rsidRDefault="003232B4">
      <w:pPr>
        <w:rPr>
          <w:color w:val="000000" w:themeColor="text1"/>
        </w:rPr>
      </w:pPr>
    </w:p>
    <w:p w14:paraId="591953A3" w14:textId="77777777" w:rsidR="003232B4" w:rsidRPr="0099354F" w:rsidRDefault="00000000">
      <w:pPr>
        <w:rPr>
          <w:color w:val="000000" w:themeColor="text1"/>
        </w:rPr>
      </w:pPr>
      <w:r w:rsidRPr="0099354F">
        <w:rPr>
          <w:color w:val="000000" w:themeColor="text1"/>
        </w:rPr>
        <w:t xml:space="preserve">Câu 11. Không gian tráo đổi (swap space) giữa bộ nhớ chính và bộ nhớ phụ được dùng để làm gì? </w:t>
      </w:r>
    </w:p>
    <w:p w14:paraId="3BAA6C08" w14:textId="77777777" w:rsidR="003232B4" w:rsidRPr="0099354F" w:rsidRDefault="00000000">
      <w:pPr>
        <w:rPr>
          <w:color w:val="000000" w:themeColor="text1"/>
        </w:rPr>
      </w:pPr>
      <w:r w:rsidRPr="0099354F">
        <w:rPr>
          <w:color w:val="000000" w:themeColor="text1"/>
        </w:rPr>
        <w:t>a. Chứa các tiến trình đã tạm ngưng thực thi và chuyển sang trạng thái sleep</w:t>
      </w:r>
    </w:p>
    <w:p w14:paraId="13FF4441" w14:textId="77777777" w:rsidR="003232B4" w:rsidRPr="0099354F" w:rsidRDefault="00000000">
      <w:pPr>
        <w:rPr>
          <w:color w:val="000000" w:themeColor="text1"/>
        </w:rPr>
      </w:pPr>
      <w:r w:rsidRPr="0099354F">
        <w:rPr>
          <w:color w:val="000000" w:themeColor="text1"/>
        </w:rPr>
        <w:t xml:space="preserve">b. Chứa phần bộ nhớ của tiến trình chưa được nạp vào bộ nhớ chính </w:t>
      </w:r>
    </w:p>
    <w:p w14:paraId="42EA20D1" w14:textId="77777777" w:rsidR="003232B4" w:rsidRPr="0099354F" w:rsidRDefault="00000000">
      <w:pPr>
        <w:rPr>
          <w:color w:val="000000" w:themeColor="text1"/>
        </w:rPr>
      </w:pPr>
      <w:r w:rsidRPr="0099354F">
        <w:rPr>
          <w:color w:val="000000" w:themeColor="text1"/>
        </w:rPr>
        <w:t>c. Chứa phần bộ nhớ của tiến trình đã được sử dụng và sắp được giải phóng</w:t>
      </w:r>
    </w:p>
    <w:p w14:paraId="2AF9DC67" w14:textId="77777777" w:rsidR="003232B4" w:rsidRPr="0099354F" w:rsidRDefault="00000000">
      <w:pPr>
        <w:rPr>
          <w:color w:val="000000" w:themeColor="text1"/>
        </w:rPr>
      </w:pPr>
      <w:r w:rsidRPr="0099354F">
        <w:rPr>
          <w:color w:val="000000" w:themeColor="text1"/>
        </w:rPr>
        <w:t>d. Chứa phần bộ nhớ của tiến trình được lấy ra từ trong bộ nhớ chính</w:t>
      </w:r>
    </w:p>
    <w:p w14:paraId="4E89132A" w14:textId="77777777" w:rsidR="003232B4" w:rsidRPr="0099354F" w:rsidRDefault="003232B4">
      <w:pPr>
        <w:rPr>
          <w:color w:val="000000" w:themeColor="text1"/>
        </w:rPr>
      </w:pPr>
    </w:p>
    <w:p w14:paraId="7BB1117D" w14:textId="77777777" w:rsidR="003232B4" w:rsidRPr="0099354F" w:rsidRDefault="00000000">
      <w:pPr>
        <w:rPr>
          <w:color w:val="000000" w:themeColor="text1"/>
        </w:rPr>
      </w:pPr>
      <w:r w:rsidRPr="0099354F">
        <w:rPr>
          <w:color w:val="000000" w:themeColor="text1"/>
        </w:rPr>
        <w:t>Câu 12. Xét 3 process P1, P2, P3 thực thi đồng thời, với P1 {A1, A2}; P2 {B1, B2}; P3 {C1, C2}. Sử dụng Semaphore để đồng bộ sao cho B1 thực thi sau A1 và C1; A2 thực thi sau B2; C2 thực thi sau A2. Để đồng bộ như yêu cầu đề bài thì cần dùng bao nhiêu semaphore?</w:t>
      </w:r>
    </w:p>
    <w:p w14:paraId="52F8E371" w14:textId="77777777" w:rsidR="003232B4" w:rsidRPr="0099354F" w:rsidRDefault="00000000">
      <w:pPr>
        <w:rPr>
          <w:color w:val="000000" w:themeColor="text1"/>
        </w:rPr>
      </w:pPr>
      <w:r w:rsidRPr="0099354F">
        <w:rPr>
          <w:color w:val="000000" w:themeColor="text1"/>
        </w:rPr>
        <w:t>a. 1</w:t>
      </w:r>
    </w:p>
    <w:p w14:paraId="313A49C8" w14:textId="77777777" w:rsidR="003232B4" w:rsidRPr="0099354F" w:rsidRDefault="00000000">
      <w:pPr>
        <w:rPr>
          <w:color w:val="000000" w:themeColor="text1"/>
        </w:rPr>
      </w:pPr>
      <w:r w:rsidRPr="0099354F">
        <w:rPr>
          <w:color w:val="000000" w:themeColor="text1"/>
        </w:rPr>
        <w:t>c. 3</w:t>
      </w:r>
    </w:p>
    <w:p w14:paraId="242D4E6E" w14:textId="77777777" w:rsidR="003232B4" w:rsidRPr="0099354F" w:rsidRDefault="00000000">
      <w:pPr>
        <w:rPr>
          <w:color w:val="000000" w:themeColor="text1"/>
        </w:rPr>
      </w:pPr>
      <w:r w:rsidRPr="0099354F">
        <w:rPr>
          <w:color w:val="000000" w:themeColor="text1"/>
        </w:rPr>
        <w:t>b. 2</w:t>
      </w:r>
    </w:p>
    <w:p w14:paraId="7926A474" w14:textId="77777777" w:rsidR="003232B4" w:rsidRPr="0099354F" w:rsidRDefault="00000000">
      <w:pPr>
        <w:rPr>
          <w:color w:val="000000" w:themeColor="text1"/>
        </w:rPr>
      </w:pPr>
      <w:r w:rsidRPr="0099354F">
        <w:rPr>
          <w:color w:val="000000" w:themeColor="text1"/>
        </w:rPr>
        <w:t>d. 4</w:t>
      </w:r>
    </w:p>
    <w:p w14:paraId="5A7FF5D1" w14:textId="77777777" w:rsidR="003232B4" w:rsidRPr="0099354F" w:rsidRDefault="003232B4">
      <w:pPr>
        <w:rPr>
          <w:color w:val="000000" w:themeColor="text1"/>
        </w:rPr>
      </w:pPr>
    </w:p>
    <w:p w14:paraId="7A06408B" w14:textId="77777777" w:rsidR="003232B4" w:rsidRPr="0099354F" w:rsidRDefault="00000000">
      <w:pPr>
        <w:rPr>
          <w:color w:val="000000" w:themeColor="text1"/>
        </w:rPr>
      </w:pPr>
      <w:r w:rsidRPr="0099354F">
        <w:rPr>
          <w:color w:val="000000" w:themeColor="text1"/>
        </w:rPr>
        <w:t>Câu 13. Cho bảng phân đoạn của một tiến trình Pi như hình bên dưới, hỏi địa chỉ vật lý tương ứng với địa chỉ logic &lt;1,150&gt; là bao nhiêu?</w:t>
      </w:r>
    </w:p>
    <w:p w14:paraId="5CE70ABB" w14:textId="77777777" w:rsidR="003232B4" w:rsidRPr="0099354F" w:rsidRDefault="00000000">
      <w:pPr>
        <w:rPr>
          <w:color w:val="000000" w:themeColor="text1"/>
        </w:rPr>
      </w:pPr>
      <w:r w:rsidRPr="0099354F">
        <w:rPr>
          <w:noProof/>
          <w:color w:val="000000" w:themeColor="text1"/>
        </w:rPr>
        <w:drawing>
          <wp:inline distT="114300" distB="114300" distL="114300" distR="114300" wp14:anchorId="6BE1BCD6" wp14:editId="4E164644">
            <wp:extent cx="3100070" cy="126492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32" name="image32.png"/>
                    <pic:cNvPicPr preferRelativeResize="0"/>
                  </pic:nvPicPr>
                  <pic:blipFill>
                    <a:blip r:embed="rId16"/>
                    <a:srcRect/>
                    <a:stretch>
                      <a:fillRect/>
                    </a:stretch>
                  </pic:blipFill>
                  <pic:spPr>
                    <a:xfrm>
                      <a:off x="0" y="0"/>
                      <a:ext cx="3100388" cy="1265181"/>
                    </a:xfrm>
                    <a:prstGeom prst="rect">
                      <a:avLst/>
                    </a:prstGeom>
                  </pic:spPr>
                </pic:pic>
              </a:graphicData>
            </a:graphic>
          </wp:inline>
        </w:drawing>
      </w:r>
    </w:p>
    <w:p w14:paraId="26939A0D" w14:textId="77777777" w:rsidR="003232B4" w:rsidRPr="0099354F" w:rsidRDefault="003232B4">
      <w:pPr>
        <w:rPr>
          <w:color w:val="000000" w:themeColor="text1"/>
        </w:rPr>
      </w:pPr>
    </w:p>
    <w:p w14:paraId="0789B0B4" w14:textId="77777777" w:rsidR="003232B4" w:rsidRPr="0099354F" w:rsidRDefault="00000000">
      <w:pPr>
        <w:numPr>
          <w:ilvl w:val="0"/>
          <w:numId w:val="3"/>
        </w:numPr>
        <w:rPr>
          <w:color w:val="000000" w:themeColor="text1"/>
        </w:rPr>
      </w:pPr>
      <w:r w:rsidRPr="0099354F">
        <w:rPr>
          <w:color w:val="000000" w:themeColor="text1"/>
        </w:rPr>
        <w:t xml:space="preserve">2169 </w:t>
      </w:r>
    </w:p>
    <w:p w14:paraId="484CA3E9" w14:textId="77777777" w:rsidR="003232B4" w:rsidRPr="0099354F" w:rsidRDefault="00000000">
      <w:pPr>
        <w:numPr>
          <w:ilvl w:val="0"/>
          <w:numId w:val="3"/>
        </w:numPr>
        <w:rPr>
          <w:color w:val="000000" w:themeColor="text1"/>
        </w:rPr>
      </w:pPr>
      <w:r w:rsidRPr="0099354F">
        <w:rPr>
          <w:color w:val="000000" w:themeColor="text1"/>
        </w:rPr>
        <w:t>1480</w:t>
      </w:r>
    </w:p>
    <w:p w14:paraId="3F38F62A" w14:textId="77777777" w:rsidR="003232B4" w:rsidRPr="0099354F" w:rsidRDefault="00000000">
      <w:pPr>
        <w:numPr>
          <w:ilvl w:val="0"/>
          <w:numId w:val="3"/>
        </w:numPr>
        <w:rPr>
          <w:color w:val="000000" w:themeColor="text1"/>
        </w:rPr>
      </w:pPr>
      <w:r w:rsidRPr="0099354F">
        <w:rPr>
          <w:color w:val="000000" w:themeColor="text1"/>
        </w:rPr>
        <w:t xml:space="preserve">340 </w:t>
      </w:r>
    </w:p>
    <w:p w14:paraId="07487EE8" w14:textId="77777777" w:rsidR="003232B4" w:rsidRPr="0099354F" w:rsidRDefault="00000000">
      <w:pPr>
        <w:numPr>
          <w:ilvl w:val="0"/>
          <w:numId w:val="3"/>
        </w:numPr>
        <w:rPr>
          <w:color w:val="000000" w:themeColor="text1"/>
        </w:rPr>
      </w:pPr>
      <w:r w:rsidRPr="0099354F">
        <w:rPr>
          <w:color w:val="000000" w:themeColor="text1"/>
        </w:rPr>
        <w:t>330</w:t>
      </w:r>
    </w:p>
    <w:p w14:paraId="03392F00" w14:textId="77777777" w:rsidR="003232B4" w:rsidRPr="0099354F" w:rsidRDefault="003232B4">
      <w:pPr>
        <w:rPr>
          <w:color w:val="000000" w:themeColor="text1"/>
        </w:rPr>
      </w:pPr>
    </w:p>
    <w:p w14:paraId="43CCC6A0" w14:textId="77777777" w:rsidR="003232B4" w:rsidRPr="0099354F" w:rsidRDefault="00000000">
      <w:pPr>
        <w:rPr>
          <w:color w:val="000000" w:themeColor="text1"/>
        </w:rPr>
      </w:pPr>
      <w:r w:rsidRPr="0099354F">
        <w:rPr>
          <w:color w:val="000000" w:themeColor="text1"/>
        </w:rPr>
        <w:lastRenderedPageBreak/>
        <w:t>Câu 14. Quy trình tính toán điện chỉ vật lý trong mô hình quản lý bộ nhớ được thực hiện như thế nào nếu địa chỉ luận lý là &lt;s,d&gt;?</w:t>
      </w:r>
    </w:p>
    <w:p w14:paraId="21ECC7BD" w14:textId="77777777" w:rsidR="003232B4" w:rsidRPr="0099354F" w:rsidRDefault="00000000">
      <w:pPr>
        <w:rPr>
          <w:color w:val="000000" w:themeColor="text1"/>
        </w:rPr>
      </w:pPr>
      <w:r w:rsidRPr="0099354F">
        <w:rPr>
          <w:color w:val="000000" w:themeColor="text1"/>
        </w:rPr>
        <w:t>a. Dựa vào s để tìm ra limit và base, so sánh d với limit, nếu d nhỏ hơn limit thì địa chỉ vật lý bằng base + d</w:t>
      </w:r>
    </w:p>
    <w:p w14:paraId="13B75F73" w14:textId="77777777" w:rsidR="003232B4" w:rsidRPr="0099354F" w:rsidRDefault="00000000">
      <w:pPr>
        <w:rPr>
          <w:color w:val="000000" w:themeColor="text1"/>
        </w:rPr>
      </w:pPr>
      <w:r w:rsidRPr="0099354F">
        <w:rPr>
          <w:color w:val="000000" w:themeColor="text1"/>
        </w:rPr>
        <w:t>b. Dựa vào s để tìm ra limit và base, so sánh d với base, nếu d nhỏ hơn base thì địa chỉ vật lý bằng limit + d</w:t>
      </w:r>
    </w:p>
    <w:p w14:paraId="7CD584AF" w14:textId="77777777" w:rsidR="003232B4" w:rsidRPr="0099354F" w:rsidRDefault="00000000">
      <w:pPr>
        <w:rPr>
          <w:color w:val="000000" w:themeColor="text1"/>
        </w:rPr>
      </w:pPr>
      <w:r w:rsidRPr="0099354F">
        <w:rPr>
          <w:color w:val="000000" w:themeColor="text1"/>
        </w:rPr>
        <w:t>c. Dựa vào s để tìm ra limit và base, so sánh d với limit, nếu d nhỏ hơn limit thì địa chỉ vật lý bằng &lt;base,d&gt;</w:t>
      </w:r>
    </w:p>
    <w:p w14:paraId="26501979" w14:textId="77777777" w:rsidR="003232B4" w:rsidRPr="0099354F" w:rsidRDefault="00000000">
      <w:pPr>
        <w:rPr>
          <w:color w:val="000000" w:themeColor="text1"/>
        </w:rPr>
      </w:pPr>
      <w:r w:rsidRPr="0099354F">
        <w:rPr>
          <w:color w:val="000000" w:themeColor="text1"/>
        </w:rPr>
        <w:t>d. Dựa vào s để tìm ra limit và base, so sánh d với base, nếu d nhỏ hơn base thì địa chỉ vật lý bằng &lt;limit,d&gt;</w:t>
      </w:r>
    </w:p>
    <w:p w14:paraId="69EE0003" w14:textId="77777777" w:rsidR="003232B4" w:rsidRPr="0099354F" w:rsidRDefault="003232B4">
      <w:pPr>
        <w:rPr>
          <w:color w:val="000000" w:themeColor="text1"/>
        </w:rPr>
      </w:pPr>
    </w:p>
    <w:p w14:paraId="6A8350BF" w14:textId="77777777" w:rsidR="003232B4" w:rsidRPr="0099354F" w:rsidRDefault="00000000">
      <w:pPr>
        <w:rPr>
          <w:color w:val="000000" w:themeColor="text1"/>
        </w:rPr>
      </w:pPr>
      <w:r w:rsidRPr="0099354F">
        <w:rPr>
          <w:color w:val="000000" w:themeColor="text1"/>
        </w:rPr>
        <w:t xml:space="preserve">Câu 15. Khi phát hiện hệ thống có deadlock xảy ra, thì giải pháp nào trong các giải pháp sau KHÔNG được hệ điều hành chọn để phục hồi hệ thống? </w:t>
      </w:r>
    </w:p>
    <w:p w14:paraId="4ABDB189" w14:textId="77777777" w:rsidR="003232B4" w:rsidRPr="0099354F" w:rsidRDefault="00000000">
      <w:pPr>
        <w:rPr>
          <w:color w:val="000000" w:themeColor="text1"/>
        </w:rPr>
      </w:pPr>
      <w:r w:rsidRPr="0099354F">
        <w:rPr>
          <w:color w:val="000000" w:themeColor="text1"/>
        </w:rPr>
        <w:t xml:space="preserve">a. Thực hiện giải thuật Banker </w:t>
      </w:r>
    </w:p>
    <w:p w14:paraId="6A50C22A" w14:textId="77777777" w:rsidR="003232B4" w:rsidRPr="0099354F" w:rsidRDefault="00000000">
      <w:pPr>
        <w:rPr>
          <w:color w:val="000000" w:themeColor="text1"/>
        </w:rPr>
      </w:pPr>
      <w:r w:rsidRPr="0099354F">
        <w:rPr>
          <w:color w:val="000000" w:themeColor="text1"/>
        </w:rPr>
        <w:t xml:space="preserve">b. Lấy lại tài nguyên từ một hay nhiều tiến trình </w:t>
      </w:r>
    </w:p>
    <w:p w14:paraId="3735A697" w14:textId="77777777" w:rsidR="003232B4" w:rsidRPr="0099354F" w:rsidRDefault="00000000">
      <w:pPr>
        <w:rPr>
          <w:color w:val="000000" w:themeColor="text1"/>
        </w:rPr>
      </w:pPr>
      <w:r w:rsidRPr="0099354F">
        <w:rPr>
          <w:color w:val="000000" w:themeColor="text1"/>
        </w:rPr>
        <w:t xml:space="preserve">c. Chấm dứt một hay nhiều tiến trình </w:t>
      </w:r>
    </w:p>
    <w:p w14:paraId="2044C6D3" w14:textId="77777777" w:rsidR="003232B4" w:rsidRPr="0099354F" w:rsidRDefault="00000000">
      <w:pPr>
        <w:rPr>
          <w:color w:val="000000" w:themeColor="text1"/>
        </w:rPr>
      </w:pPr>
      <w:r w:rsidRPr="0099354F">
        <w:rPr>
          <w:color w:val="000000" w:themeColor="text1"/>
        </w:rPr>
        <w:t>d. Báo cho người vận hành</w:t>
      </w:r>
    </w:p>
    <w:p w14:paraId="098C4993" w14:textId="77777777" w:rsidR="003232B4" w:rsidRPr="0099354F" w:rsidRDefault="00000000">
      <w:pPr>
        <w:rPr>
          <w:color w:val="000000" w:themeColor="text1"/>
        </w:rPr>
      </w:pPr>
      <w:r w:rsidRPr="0099354F">
        <w:rPr>
          <w:color w:val="000000" w:themeColor="text1"/>
        </w:rPr>
        <w:t>3 cách còn lại là để phục hồi hệ thống</w:t>
      </w:r>
    </w:p>
    <w:p w14:paraId="65EF335D" w14:textId="77777777" w:rsidR="003232B4" w:rsidRPr="0099354F" w:rsidRDefault="003232B4">
      <w:pPr>
        <w:rPr>
          <w:color w:val="000000" w:themeColor="text1"/>
        </w:rPr>
      </w:pPr>
    </w:p>
    <w:p w14:paraId="24926202" w14:textId="77777777" w:rsidR="003232B4" w:rsidRPr="0099354F" w:rsidRDefault="003232B4">
      <w:pPr>
        <w:rPr>
          <w:color w:val="000000" w:themeColor="text1"/>
        </w:rPr>
      </w:pPr>
    </w:p>
    <w:p w14:paraId="1EC6BDCC" w14:textId="77777777" w:rsidR="003232B4" w:rsidRPr="0099354F" w:rsidRDefault="003232B4">
      <w:pPr>
        <w:rPr>
          <w:color w:val="000000" w:themeColor="text1"/>
        </w:rPr>
      </w:pPr>
    </w:p>
    <w:p w14:paraId="496BF122" w14:textId="77777777" w:rsidR="003232B4" w:rsidRPr="0099354F" w:rsidRDefault="003232B4">
      <w:pPr>
        <w:rPr>
          <w:color w:val="000000" w:themeColor="text1"/>
        </w:rPr>
      </w:pPr>
    </w:p>
    <w:p w14:paraId="4D0E7DC4" w14:textId="77777777" w:rsidR="003232B4" w:rsidRPr="0099354F" w:rsidRDefault="003232B4">
      <w:pPr>
        <w:rPr>
          <w:color w:val="000000" w:themeColor="text1"/>
        </w:rPr>
      </w:pPr>
    </w:p>
    <w:p w14:paraId="3FFBAEEE" w14:textId="77777777" w:rsidR="003232B4" w:rsidRPr="0099354F" w:rsidRDefault="00000000">
      <w:pPr>
        <w:rPr>
          <w:color w:val="000000" w:themeColor="text1"/>
        </w:rPr>
      </w:pPr>
      <w:r w:rsidRPr="0099354F">
        <w:rPr>
          <w:color w:val="000000" w:themeColor="text1"/>
        </w:rPr>
        <w:br w:type="page"/>
      </w:r>
    </w:p>
    <w:p w14:paraId="3572BB6D" w14:textId="77777777" w:rsidR="003232B4" w:rsidRPr="0099354F" w:rsidRDefault="00000000">
      <w:pPr>
        <w:rPr>
          <w:color w:val="000000" w:themeColor="text1"/>
        </w:rPr>
      </w:pPr>
      <w:r w:rsidRPr="0099354F">
        <w:rPr>
          <w:color w:val="000000" w:themeColor="text1"/>
        </w:rPr>
        <w:lastRenderedPageBreak/>
        <w:t>===================HK2 2018-2019 CK De1======</w:t>
      </w:r>
    </w:p>
    <w:p w14:paraId="0D8D0BB5" w14:textId="77777777" w:rsidR="003232B4" w:rsidRPr="0099354F" w:rsidRDefault="00000000">
      <w:pPr>
        <w:rPr>
          <w:color w:val="000000" w:themeColor="text1"/>
        </w:rPr>
      </w:pPr>
      <w:r w:rsidRPr="0099354F">
        <w:rPr>
          <w:color w:val="000000" w:themeColor="text1"/>
        </w:rPr>
        <w:t>1. Lệnh TestAndSet được xếp vào nhóm nào trong các nhóm giải pháp đồng bộ dưới đây?</w:t>
      </w:r>
    </w:p>
    <w:p w14:paraId="7706E0B0" w14:textId="77777777" w:rsidR="003232B4" w:rsidRPr="0099354F" w:rsidRDefault="00000000">
      <w:pPr>
        <w:rPr>
          <w:color w:val="000000" w:themeColor="text1"/>
        </w:rPr>
      </w:pPr>
      <w:r w:rsidRPr="0099354F">
        <w:rPr>
          <w:color w:val="000000" w:themeColor="text1"/>
        </w:rPr>
        <w:t>A. Busy waiting sử dụng phần mềm B. Busy waiting sử dụng phần cứng</w:t>
      </w:r>
    </w:p>
    <w:p w14:paraId="5DE6BA25" w14:textId="77777777" w:rsidR="003232B4" w:rsidRPr="0099354F" w:rsidRDefault="00000000">
      <w:pPr>
        <w:rPr>
          <w:color w:val="000000" w:themeColor="text1"/>
        </w:rPr>
      </w:pPr>
      <w:r w:rsidRPr="0099354F">
        <w:rPr>
          <w:color w:val="000000" w:themeColor="text1"/>
        </w:rPr>
        <w:t>C. Sleep &amp; Wake up sử dụng phần mềm D. Sleep &amp; Wake up sử dụng phần cứng</w:t>
      </w:r>
    </w:p>
    <w:p w14:paraId="7780012B" w14:textId="77777777" w:rsidR="003232B4" w:rsidRPr="0099354F" w:rsidRDefault="003232B4">
      <w:pPr>
        <w:rPr>
          <w:color w:val="000000" w:themeColor="text1"/>
        </w:rPr>
      </w:pPr>
    </w:p>
    <w:p w14:paraId="04B9C5C3" w14:textId="77777777" w:rsidR="003232B4" w:rsidRPr="0099354F" w:rsidRDefault="00000000">
      <w:pPr>
        <w:rPr>
          <w:color w:val="000000" w:themeColor="text1"/>
        </w:rPr>
      </w:pPr>
      <w:r w:rsidRPr="0099354F">
        <w:rPr>
          <w:color w:val="000000" w:themeColor="text1"/>
        </w:rPr>
        <w:t>2. Chọn phát biểu ĐÚNG trong các phát biểu dưới đây?</w:t>
      </w:r>
    </w:p>
    <w:p w14:paraId="65E4761F" w14:textId="77777777" w:rsidR="003232B4" w:rsidRPr="0099354F" w:rsidRDefault="00000000">
      <w:pPr>
        <w:rPr>
          <w:color w:val="000000" w:themeColor="text1"/>
        </w:rPr>
      </w:pPr>
      <w:r w:rsidRPr="0099354F">
        <w:rPr>
          <w:color w:val="000000" w:themeColor="text1"/>
        </w:rPr>
        <w:t>A. Lệnh wait(S) sẽ làm tăng giá trị của semaphore S thêm 1 đơn vị.</w:t>
      </w:r>
    </w:p>
    <w:p w14:paraId="08946A84" w14:textId="77777777" w:rsidR="003232B4" w:rsidRPr="0099354F" w:rsidRDefault="00000000">
      <w:pPr>
        <w:rPr>
          <w:color w:val="000000" w:themeColor="text1"/>
        </w:rPr>
      </w:pPr>
      <w:r w:rsidRPr="0099354F">
        <w:rPr>
          <w:color w:val="000000" w:themeColor="text1"/>
        </w:rPr>
        <w:t>B. Lệnh signal(S) sẽ làm giảm giá trị của semaphore S đi 1 đơn vị.</w:t>
      </w:r>
    </w:p>
    <w:p w14:paraId="40C708F8" w14:textId="77777777" w:rsidR="003232B4" w:rsidRPr="0099354F" w:rsidRDefault="00000000">
      <w:pPr>
        <w:rPr>
          <w:color w:val="000000" w:themeColor="text1"/>
        </w:rPr>
      </w:pPr>
      <w:r w:rsidRPr="0099354F">
        <w:rPr>
          <w:color w:val="000000" w:themeColor="text1"/>
        </w:rPr>
        <w:t>C. Đoạn mã định nghĩa các lệnh wait(S) và signal(S) cũng là các vùng tranh chấp.</w:t>
      </w:r>
    </w:p>
    <w:p w14:paraId="2EAFE2B8" w14:textId="77777777" w:rsidR="003232B4" w:rsidRPr="0099354F" w:rsidRDefault="00000000">
      <w:pPr>
        <w:rPr>
          <w:color w:val="000000" w:themeColor="text1"/>
        </w:rPr>
      </w:pPr>
      <w:r w:rsidRPr="0099354F">
        <w:rPr>
          <w:color w:val="000000" w:themeColor="text1"/>
        </w:rPr>
        <w:t>D. Counting semaphore là semaphore có giá trị tối đa là 1.</w:t>
      </w:r>
    </w:p>
    <w:p w14:paraId="2C997168" w14:textId="77777777" w:rsidR="003232B4" w:rsidRPr="0099354F" w:rsidRDefault="003232B4">
      <w:pPr>
        <w:rPr>
          <w:color w:val="000000" w:themeColor="text1"/>
        </w:rPr>
      </w:pPr>
    </w:p>
    <w:p w14:paraId="15A05DFA" w14:textId="77777777" w:rsidR="003232B4" w:rsidRPr="0099354F" w:rsidRDefault="00000000">
      <w:pPr>
        <w:rPr>
          <w:color w:val="000000" w:themeColor="text1"/>
        </w:rPr>
      </w:pPr>
      <w:r w:rsidRPr="0099354F">
        <w:rPr>
          <w:color w:val="000000" w:themeColor="text1"/>
        </w:rPr>
        <w:t>3. Giải pháp đồng bộ của Peterson là sự kết hợp của việc sử dụng các biến cờ hiệu với giải pháp nào?</w:t>
      </w:r>
    </w:p>
    <w:p w14:paraId="44420654" w14:textId="77777777" w:rsidR="003232B4" w:rsidRPr="0099354F" w:rsidRDefault="00000000">
      <w:pPr>
        <w:rPr>
          <w:color w:val="000000" w:themeColor="text1"/>
        </w:rPr>
      </w:pPr>
      <w:r w:rsidRPr="0099354F">
        <w:rPr>
          <w:color w:val="000000" w:themeColor="text1"/>
        </w:rPr>
        <w:t>A. Cấm ngắt B. Giải thuật kiểm tra luân phiên</w:t>
      </w:r>
    </w:p>
    <w:p w14:paraId="33F99B6F" w14:textId="77777777" w:rsidR="003232B4" w:rsidRPr="0099354F" w:rsidRDefault="00000000">
      <w:pPr>
        <w:rPr>
          <w:color w:val="000000" w:themeColor="text1"/>
        </w:rPr>
      </w:pPr>
      <w:r w:rsidRPr="0099354F">
        <w:rPr>
          <w:color w:val="000000" w:themeColor="text1"/>
        </w:rPr>
        <w:t>C. Lệnh swap D. Monitor</w:t>
      </w:r>
    </w:p>
    <w:p w14:paraId="09CCBFC7" w14:textId="77777777" w:rsidR="003232B4" w:rsidRPr="0099354F" w:rsidRDefault="003232B4">
      <w:pPr>
        <w:rPr>
          <w:color w:val="000000" w:themeColor="text1"/>
        </w:rPr>
      </w:pPr>
    </w:p>
    <w:p w14:paraId="0EE5EF97" w14:textId="77777777" w:rsidR="003232B4" w:rsidRPr="0099354F" w:rsidRDefault="00000000">
      <w:pPr>
        <w:rPr>
          <w:color w:val="000000" w:themeColor="text1"/>
        </w:rPr>
      </w:pPr>
      <w:r w:rsidRPr="0099354F">
        <w:rPr>
          <w:color w:val="000000" w:themeColor="text1"/>
        </w:rPr>
        <w:t>4. Trong giải pháp đồng bộ sử dụng semaphore, để cho phép tối đa 5 tiến trình vào miền găng, cần vkhởi tạo semaphore với giá trị bằng bao nhiêu?</w:t>
      </w:r>
    </w:p>
    <w:p w14:paraId="26253379" w14:textId="77777777" w:rsidR="003232B4" w:rsidRPr="0099354F" w:rsidRDefault="00000000">
      <w:pPr>
        <w:rPr>
          <w:color w:val="000000" w:themeColor="text1"/>
        </w:rPr>
      </w:pPr>
      <w:r w:rsidRPr="0099354F">
        <w:rPr>
          <w:color w:val="000000" w:themeColor="text1"/>
        </w:rPr>
        <w:t>A. 4 B. 5 C. 6 D. 10</w:t>
      </w:r>
    </w:p>
    <w:p w14:paraId="7C346499" w14:textId="77777777" w:rsidR="003232B4" w:rsidRPr="0099354F" w:rsidRDefault="003232B4">
      <w:pPr>
        <w:rPr>
          <w:color w:val="000000" w:themeColor="text1"/>
        </w:rPr>
      </w:pPr>
    </w:p>
    <w:p w14:paraId="010431E7" w14:textId="77777777" w:rsidR="003232B4" w:rsidRPr="0099354F" w:rsidRDefault="00000000">
      <w:pPr>
        <w:rPr>
          <w:color w:val="000000" w:themeColor="text1"/>
        </w:rPr>
      </w:pPr>
      <w:r w:rsidRPr="0099354F">
        <w:rPr>
          <w:color w:val="000000" w:themeColor="text1"/>
        </w:rPr>
        <w:t>5. Lựa chọn nào dưới đây KHÔNG phải là ưu điểm của bộ nhớ ảo?</w:t>
      </w:r>
    </w:p>
    <w:p w14:paraId="18FB2930" w14:textId="77777777" w:rsidR="003232B4" w:rsidRPr="0099354F" w:rsidRDefault="00000000">
      <w:pPr>
        <w:rPr>
          <w:color w:val="000000" w:themeColor="text1"/>
        </w:rPr>
      </w:pPr>
      <w:r w:rsidRPr="0099354F">
        <w:rPr>
          <w:color w:val="000000" w:themeColor="text1"/>
        </w:rPr>
        <w:t>A. Số lượng tiến trình trong bộ nhớ nhiều hơn.</w:t>
      </w:r>
    </w:p>
    <w:p w14:paraId="7667C7BD" w14:textId="77777777" w:rsidR="003232B4" w:rsidRPr="0099354F" w:rsidRDefault="00000000">
      <w:pPr>
        <w:rPr>
          <w:color w:val="000000" w:themeColor="text1"/>
        </w:rPr>
      </w:pPr>
      <w:r w:rsidRPr="0099354F">
        <w:rPr>
          <w:color w:val="000000" w:themeColor="text1"/>
        </w:rPr>
        <w:t>B. Một tiến trình có thể thực thi ngay cả khi kích thước của nó lớn hơn bộ nhớ thực.</w:t>
      </w:r>
    </w:p>
    <w:p w14:paraId="066696EF" w14:textId="77777777" w:rsidR="003232B4" w:rsidRPr="0099354F" w:rsidRDefault="00000000">
      <w:pPr>
        <w:rPr>
          <w:color w:val="000000" w:themeColor="text1"/>
        </w:rPr>
      </w:pPr>
      <w:r w:rsidRPr="0099354F">
        <w:rPr>
          <w:color w:val="000000" w:themeColor="text1"/>
        </w:rPr>
        <w:t>C. Giảm thời gian truy xuất bộ nhớ.</w:t>
      </w:r>
    </w:p>
    <w:p w14:paraId="28B91509" w14:textId="77777777" w:rsidR="003232B4" w:rsidRPr="0099354F" w:rsidRDefault="00000000">
      <w:pPr>
        <w:rPr>
          <w:color w:val="000000" w:themeColor="text1"/>
        </w:rPr>
      </w:pPr>
      <w:r w:rsidRPr="0099354F">
        <w:rPr>
          <w:color w:val="000000" w:themeColor="text1"/>
        </w:rPr>
        <w:t>D. Giảm nhẹ công việc của lập trình viên.</w:t>
      </w:r>
    </w:p>
    <w:p w14:paraId="5F68B550" w14:textId="77777777" w:rsidR="003232B4" w:rsidRPr="0099354F" w:rsidRDefault="003232B4">
      <w:pPr>
        <w:rPr>
          <w:color w:val="000000" w:themeColor="text1"/>
        </w:rPr>
      </w:pPr>
    </w:p>
    <w:p w14:paraId="4F009CFF" w14:textId="77777777" w:rsidR="003232B4" w:rsidRPr="0099354F" w:rsidRDefault="00000000">
      <w:pPr>
        <w:rPr>
          <w:b/>
          <w:color w:val="000000" w:themeColor="text1"/>
        </w:rPr>
      </w:pPr>
      <w:r w:rsidRPr="0099354F">
        <w:rPr>
          <w:b/>
          <w:color w:val="000000" w:themeColor="text1"/>
        </w:rPr>
        <w:t>6. Bộ vi xử lý MIPS R2000 có không gian địa chỉ ảo 32 bit với kích thước trang (page) là 4096 byte.</w:t>
      </w:r>
    </w:p>
    <w:p w14:paraId="6593C1CB" w14:textId="77777777" w:rsidR="003232B4" w:rsidRPr="0099354F" w:rsidRDefault="00000000">
      <w:pPr>
        <w:rPr>
          <w:b/>
          <w:color w:val="000000" w:themeColor="text1"/>
        </w:rPr>
      </w:pPr>
      <w:r w:rsidRPr="0099354F">
        <w:rPr>
          <w:b/>
          <w:color w:val="000000" w:themeColor="text1"/>
        </w:rPr>
        <w:t>Mỗi mục (entry) trong bảng trang có kích thước 32 bit. Hỏi kích thước của bảng trang là bao nhiêu?</w:t>
      </w:r>
    </w:p>
    <w:p w14:paraId="707E7CCF" w14:textId="77777777" w:rsidR="003232B4" w:rsidRPr="0099354F" w:rsidRDefault="00000000">
      <w:pPr>
        <w:rPr>
          <w:color w:val="000000" w:themeColor="text1"/>
        </w:rPr>
      </w:pPr>
      <w:r w:rsidRPr="0099354F">
        <w:rPr>
          <w:color w:val="000000" w:themeColor="text1"/>
        </w:rPr>
        <w:t>A. 0.5 MB B. 1 MB C. 2 MB D. 4 MB</w:t>
      </w:r>
    </w:p>
    <w:p w14:paraId="3F86F8E6" w14:textId="77777777" w:rsidR="003232B4" w:rsidRPr="0099354F" w:rsidRDefault="00000000">
      <w:pPr>
        <w:rPr>
          <w:color w:val="000000" w:themeColor="text1"/>
        </w:rPr>
      </w:pPr>
      <w:r w:rsidRPr="0099354F">
        <w:rPr>
          <w:color w:val="000000" w:themeColor="text1"/>
        </w:rPr>
        <w:t>4096 = 2 ^ 12 =&gt; PN = 20 =&gt; 2 ^ 20 = 1MB</w:t>
      </w:r>
    </w:p>
    <w:p w14:paraId="38077861" w14:textId="77777777" w:rsidR="003232B4" w:rsidRPr="0099354F" w:rsidRDefault="00000000">
      <w:pPr>
        <w:rPr>
          <w:color w:val="000000" w:themeColor="text1"/>
        </w:rPr>
      </w:pPr>
      <w:r w:rsidRPr="0099354F">
        <w:rPr>
          <w:color w:val="000000" w:themeColor="text1"/>
        </w:rPr>
        <w:t>32 bit = 4 bytes</w:t>
      </w:r>
    </w:p>
    <w:p w14:paraId="11A1FF80" w14:textId="77777777" w:rsidR="003232B4" w:rsidRPr="0099354F" w:rsidRDefault="00000000">
      <w:pPr>
        <w:rPr>
          <w:color w:val="000000" w:themeColor="text1"/>
        </w:rPr>
      </w:pPr>
      <w:r w:rsidRPr="0099354F">
        <w:rPr>
          <w:color w:val="000000" w:themeColor="text1"/>
        </w:rPr>
        <w:t xml:space="preserve">kích thước entry = kích thước bảng trang / số trang </w:t>
      </w:r>
    </w:p>
    <w:p w14:paraId="0ED39850" w14:textId="77777777" w:rsidR="003232B4" w:rsidRPr="0099354F" w:rsidRDefault="00000000">
      <w:pPr>
        <w:rPr>
          <w:color w:val="000000" w:themeColor="text1"/>
        </w:rPr>
      </w:pPr>
      <w:r w:rsidRPr="0099354F">
        <w:rPr>
          <w:color w:val="000000" w:themeColor="text1"/>
        </w:rPr>
        <w:t>4 = x / 2^20 =&gt; x = 4 * 2 ^ 20</w:t>
      </w:r>
    </w:p>
    <w:p w14:paraId="6686DB20" w14:textId="77777777" w:rsidR="003232B4" w:rsidRPr="0099354F" w:rsidRDefault="003232B4">
      <w:pPr>
        <w:rPr>
          <w:color w:val="000000" w:themeColor="text1"/>
        </w:rPr>
      </w:pPr>
    </w:p>
    <w:p w14:paraId="5E913EF4" w14:textId="77777777" w:rsidR="003232B4" w:rsidRPr="0099354F" w:rsidRDefault="00000000">
      <w:pPr>
        <w:rPr>
          <w:color w:val="000000" w:themeColor="text1"/>
        </w:rPr>
      </w:pPr>
      <w:r w:rsidRPr="0099354F">
        <w:rPr>
          <w:color w:val="000000" w:themeColor="text1"/>
        </w:rPr>
        <w:t>7. Giả sử bộ nhớ chính được phân chia thành các phân vùng cố định theo thứ tự như sau: 1 (250 KB), 2</w:t>
      </w:r>
    </w:p>
    <w:p w14:paraId="0528F8CD" w14:textId="77777777" w:rsidR="003232B4" w:rsidRPr="0099354F" w:rsidRDefault="00000000">
      <w:pPr>
        <w:rPr>
          <w:color w:val="000000" w:themeColor="text1"/>
        </w:rPr>
      </w:pPr>
      <w:r w:rsidRPr="0099354F">
        <w:rPr>
          <w:color w:val="000000" w:themeColor="text1"/>
        </w:rPr>
        <w:t>(100 KB), 3 (200 KB), 4 (400 KB), 5 (300 KB). Biết con trỏ đang nằm ở vùng nhớ thứ 3, vùng nhớ thứ</w:t>
      </w:r>
    </w:p>
    <w:p w14:paraId="0FDD8201" w14:textId="77777777" w:rsidR="003232B4" w:rsidRPr="0099354F" w:rsidRDefault="00000000">
      <w:pPr>
        <w:rPr>
          <w:color w:val="000000" w:themeColor="text1"/>
        </w:rPr>
      </w:pPr>
      <w:r w:rsidRPr="0099354F">
        <w:rPr>
          <w:color w:val="000000" w:themeColor="text1"/>
        </w:rPr>
        <w:t>3 đã được cấp phát, các vùng nhớ khác vẫn còn trống. Hỏi tiến trình P có kích thước 160 KB sẽ được</w:t>
      </w:r>
    </w:p>
    <w:p w14:paraId="3FD11650" w14:textId="77777777" w:rsidR="003232B4" w:rsidRPr="0099354F" w:rsidRDefault="00000000">
      <w:pPr>
        <w:rPr>
          <w:color w:val="000000" w:themeColor="text1"/>
        </w:rPr>
      </w:pPr>
      <w:r w:rsidRPr="0099354F">
        <w:rPr>
          <w:color w:val="000000" w:themeColor="text1"/>
        </w:rPr>
        <w:t>cấp phát trong vùng nhớ nào, nếu dùng giải thuật next-fit?</w:t>
      </w:r>
    </w:p>
    <w:p w14:paraId="5351CC82" w14:textId="77777777" w:rsidR="003232B4" w:rsidRPr="0099354F" w:rsidRDefault="00000000">
      <w:pPr>
        <w:rPr>
          <w:color w:val="000000" w:themeColor="text1"/>
        </w:rPr>
      </w:pPr>
      <w:r w:rsidRPr="0099354F">
        <w:rPr>
          <w:color w:val="000000" w:themeColor="text1"/>
        </w:rPr>
        <w:t>A. 1 B. 3 C. 4 D. 5</w:t>
      </w:r>
    </w:p>
    <w:p w14:paraId="041F8214" w14:textId="77777777" w:rsidR="003232B4" w:rsidRPr="0099354F" w:rsidRDefault="003232B4">
      <w:pPr>
        <w:rPr>
          <w:color w:val="000000" w:themeColor="text1"/>
        </w:rPr>
      </w:pPr>
    </w:p>
    <w:p w14:paraId="47CDED7E" w14:textId="77777777" w:rsidR="003232B4" w:rsidRPr="0099354F" w:rsidRDefault="003232B4">
      <w:pPr>
        <w:rPr>
          <w:color w:val="000000" w:themeColor="text1"/>
        </w:rPr>
      </w:pPr>
    </w:p>
    <w:p w14:paraId="421CC567" w14:textId="77777777" w:rsidR="003232B4" w:rsidRPr="0099354F" w:rsidRDefault="00000000">
      <w:pPr>
        <w:rPr>
          <w:color w:val="000000" w:themeColor="text1"/>
        </w:rPr>
      </w:pPr>
      <w:r w:rsidRPr="0099354F">
        <w:rPr>
          <w:color w:val="000000" w:themeColor="text1"/>
        </w:rPr>
        <w:t>8. “Không cho phép (ít nhất) một trong 4 điều kiện cần cho deadlock xảy ra” là đặc điểm của phương</w:t>
      </w:r>
    </w:p>
    <w:p w14:paraId="64CDD6F5" w14:textId="77777777" w:rsidR="003232B4" w:rsidRPr="0099354F" w:rsidRDefault="00000000">
      <w:pPr>
        <w:rPr>
          <w:color w:val="000000" w:themeColor="text1"/>
        </w:rPr>
      </w:pPr>
      <w:r w:rsidRPr="0099354F">
        <w:rPr>
          <w:color w:val="000000" w:themeColor="text1"/>
        </w:rPr>
        <w:lastRenderedPageBreak/>
        <w:t>pháp giải quyết deadlock nào?</w:t>
      </w:r>
    </w:p>
    <w:p w14:paraId="47BC6D57" w14:textId="77777777" w:rsidR="003232B4" w:rsidRPr="0099354F" w:rsidRDefault="00000000">
      <w:pPr>
        <w:rPr>
          <w:color w:val="000000" w:themeColor="text1"/>
        </w:rPr>
      </w:pPr>
      <w:r w:rsidRPr="0099354F">
        <w:rPr>
          <w:color w:val="000000" w:themeColor="text1"/>
        </w:rPr>
        <w:t xml:space="preserve">A. Ngăn deadlock </w:t>
      </w:r>
    </w:p>
    <w:p w14:paraId="22BB7182" w14:textId="77777777" w:rsidR="003232B4" w:rsidRPr="0099354F" w:rsidRDefault="00000000">
      <w:pPr>
        <w:rPr>
          <w:color w:val="000000" w:themeColor="text1"/>
        </w:rPr>
      </w:pPr>
      <w:r w:rsidRPr="0099354F">
        <w:rPr>
          <w:color w:val="000000" w:themeColor="text1"/>
        </w:rPr>
        <w:t xml:space="preserve">B. Tránh deadlock </w:t>
      </w:r>
    </w:p>
    <w:p w14:paraId="0BFE45F9" w14:textId="77777777" w:rsidR="003232B4" w:rsidRPr="0099354F" w:rsidRDefault="00000000">
      <w:pPr>
        <w:rPr>
          <w:color w:val="000000" w:themeColor="text1"/>
        </w:rPr>
      </w:pPr>
      <w:r w:rsidRPr="0099354F">
        <w:rPr>
          <w:color w:val="000000" w:themeColor="text1"/>
        </w:rPr>
        <w:t xml:space="preserve">C. Bỏ qua deadlock </w:t>
      </w:r>
    </w:p>
    <w:p w14:paraId="34CF0859" w14:textId="77777777" w:rsidR="003232B4" w:rsidRPr="0099354F" w:rsidRDefault="00000000">
      <w:pPr>
        <w:rPr>
          <w:color w:val="000000" w:themeColor="text1"/>
        </w:rPr>
      </w:pPr>
      <w:r w:rsidRPr="0099354F">
        <w:rPr>
          <w:color w:val="000000" w:themeColor="text1"/>
        </w:rPr>
        <w:t>D. Phát hiện deadlock và phục hồi</w:t>
      </w:r>
    </w:p>
    <w:p w14:paraId="057FFC3A" w14:textId="77777777" w:rsidR="003232B4" w:rsidRPr="0099354F" w:rsidRDefault="003232B4">
      <w:pPr>
        <w:rPr>
          <w:color w:val="000000" w:themeColor="text1"/>
        </w:rPr>
      </w:pPr>
    </w:p>
    <w:p w14:paraId="19FBF1E6" w14:textId="77777777" w:rsidR="003232B4" w:rsidRPr="0099354F" w:rsidRDefault="00000000">
      <w:pPr>
        <w:rPr>
          <w:color w:val="000000" w:themeColor="text1"/>
        </w:rPr>
      </w:pPr>
      <w:r w:rsidRPr="0099354F">
        <w:rPr>
          <w:color w:val="000000" w:themeColor="text1"/>
        </w:rPr>
        <w:t>9. Trong kỹ thuật cài đặt bộ nhớ ảo sử dụng phân trang theo yêu cầu, khi sử dụng chiến lược cấp phát động, số lượng khung trang (frame) được cấp cho một tiến trình sẽ thay đổi như thế nào nếu tỷ lệ lỗi trang (page fault) cao?</w:t>
      </w:r>
    </w:p>
    <w:p w14:paraId="717BBA33" w14:textId="77777777" w:rsidR="003232B4" w:rsidRPr="0099354F" w:rsidRDefault="00000000">
      <w:pPr>
        <w:rPr>
          <w:color w:val="000000" w:themeColor="text1"/>
        </w:rPr>
      </w:pPr>
      <w:r w:rsidRPr="0099354F">
        <w:rPr>
          <w:color w:val="000000" w:themeColor="text1"/>
        </w:rPr>
        <w:t xml:space="preserve">A. Giảm xuống </w:t>
      </w:r>
    </w:p>
    <w:p w14:paraId="32A338D4" w14:textId="77777777" w:rsidR="003232B4" w:rsidRPr="0099354F" w:rsidRDefault="00000000">
      <w:pPr>
        <w:rPr>
          <w:color w:val="000000" w:themeColor="text1"/>
        </w:rPr>
      </w:pPr>
      <w:r w:rsidRPr="0099354F">
        <w:rPr>
          <w:color w:val="000000" w:themeColor="text1"/>
        </w:rPr>
        <w:t xml:space="preserve">B. Tăng lên </w:t>
      </w:r>
    </w:p>
    <w:p w14:paraId="3AC7F20F" w14:textId="77777777" w:rsidR="003232B4" w:rsidRPr="0099354F" w:rsidRDefault="00000000">
      <w:pPr>
        <w:rPr>
          <w:color w:val="000000" w:themeColor="text1"/>
        </w:rPr>
      </w:pPr>
      <w:r w:rsidRPr="0099354F">
        <w:rPr>
          <w:color w:val="000000" w:themeColor="text1"/>
        </w:rPr>
        <w:t xml:space="preserve">C. Không thay đổi </w:t>
      </w:r>
    </w:p>
    <w:p w14:paraId="239E0982" w14:textId="77777777" w:rsidR="003232B4" w:rsidRPr="0099354F" w:rsidRDefault="00000000">
      <w:pPr>
        <w:rPr>
          <w:color w:val="000000" w:themeColor="text1"/>
        </w:rPr>
      </w:pPr>
      <w:r w:rsidRPr="0099354F">
        <w:rPr>
          <w:color w:val="000000" w:themeColor="text1"/>
        </w:rPr>
        <w:t>D. Bị hệ thống thu hồi toàn bộ</w:t>
      </w:r>
    </w:p>
    <w:p w14:paraId="00DF94D3" w14:textId="77777777" w:rsidR="003232B4" w:rsidRPr="0099354F" w:rsidRDefault="003232B4">
      <w:pPr>
        <w:rPr>
          <w:color w:val="000000" w:themeColor="text1"/>
        </w:rPr>
      </w:pPr>
    </w:p>
    <w:p w14:paraId="1C5D18E7" w14:textId="77777777" w:rsidR="003232B4" w:rsidRPr="0099354F" w:rsidRDefault="00000000">
      <w:pPr>
        <w:rPr>
          <w:color w:val="000000" w:themeColor="text1"/>
        </w:rPr>
      </w:pPr>
      <w:r w:rsidRPr="0099354F">
        <w:rPr>
          <w:color w:val="000000" w:themeColor="text1"/>
        </w:rPr>
        <w:t>10. Một máy tính có không gian địa chỉ ảo 32 bit, quản lý bộ nhớ bằng cách sử dụng kết hợp phân trang và phân đoạn. Trong đó 4 bit đầu tiên là dành cho đoạn, 16 bit kế tiếp dành cho trang, số bit còn lại dành cho offset. Khi tiến trình truy xuất địa chỉ 0xC0DEDBAD thì chỉ số trang là bao nhiêu?</w:t>
      </w:r>
    </w:p>
    <w:p w14:paraId="3A911CE0" w14:textId="77777777" w:rsidR="003232B4" w:rsidRPr="0099354F" w:rsidRDefault="00000000">
      <w:pPr>
        <w:rPr>
          <w:color w:val="000000" w:themeColor="text1"/>
        </w:rPr>
      </w:pPr>
      <w:r w:rsidRPr="0099354F">
        <w:rPr>
          <w:color w:val="000000" w:themeColor="text1"/>
        </w:rPr>
        <w:t>A. 0xC0 B. 0xC0DE C. 0x0DED D. 0xBAD</w:t>
      </w:r>
    </w:p>
    <w:p w14:paraId="6C0DA33D" w14:textId="77777777" w:rsidR="003232B4" w:rsidRPr="0099354F" w:rsidRDefault="00000000">
      <w:pPr>
        <w:rPr>
          <w:color w:val="000000" w:themeColor="text1"/>
        </w:rPr>
      </w:pPr>
      <w:r w:rsidRPr="0099354F">
        <w:rPr>
          <w:color w:val="000000" w:themeColor="text1"/>
        </w:rPr>
        <w:t xml:space="preserve">→ X đoạn | trang | offset </w:t>
      </w:r>
    </w:p>
    <w:p w14:paraId="623C45DB" w14:textId="77777777" w:rsidR="003232B4" w:rsidRPr="0099354F" w:rsidRDefault="003232B4">
      <w:pPr>
        <w:rPr>
          <w:color w:val="000000" w:themeColor="text1"/>
        </w:rPr>
      </w:pPr>
    </w:p>
    <w:p w14:paraId="3D50D593" w14:textId="77777777" w:rsidR="003232B4" w:rsidRPr="0099354F" w:rsidRDefault="00000000">
      <w:pPr>
        <w:rPr>
          <w:color w:val="000000" w:themeColor="text1"/>
        </w:rPr>
      </w:pPr>
      <w:r w:rsidRPr="0099354F">
        <w:rPr>
          <w:color w:val="000000" w:themeColor="text1"/>
        </w:rPr>
        <w:t>11. Giải pháp tập làm việc được sử dụng để giải quyết vấn đề gì?</w:t>
      </w:r>
    </w:p>
    <w:p w14:paraId="611E3B45" w14:textId="77777777" w:rsidR="003232B4" w:rsidRPr="0099354F" w:rsidRDefault="00000000">
      <w:pPr>
        <w:rPr>
          <w:color w:val="000000" w:themeColor="text1"/>
        </w:rPr>
      </w:pPr>
      <w:r w:rsidRPr="0099354F">
        <w:rPr>
          <w:color w:val="000000" w:themeColor="text1"/>
        </w:rPr>
        <w:t>A. Phát hiện deadlock B. Trì trệ trên toàn bộ hệ thống do hoán chuyển trang nhớ</w:t>
      </w:r>
    </w:p>
    <w:p w14:paraId="5FD4C239" w14:textId="77777777" w:rsidR="003232B4" w:rsidRPr="0099354F" w:rsidRDefault="00000000">
      <w:pPr>
        <w:rPr>
          <w:color w:val="000000" w:themeColor="text1"/>
        </w:rPr>
      </w:pPr>
      <w:r w:rsidRPr="0099354F">
        <w:rPr>
          <w:color w:val="000000" w:themeColor="text1"/>
        </w:rPr>
        <w:t>C. Đồng bộ hoạt động giữa các tiến trình D. Thay thế trang nhớ</w:t>
      </w:r>
    </w:p>
    <w:p w14:paraId="002BDDBA" w14:textId="77777777" w:rsidR="003232B4" w:rsidRPr="0099354F" w:rsidRDefault="003232B4">
      <w:pPr>
        <w:rPr>
          <w:color w:val="000000" w:themeColor="text1"/>
        </w:rPr>
      </w:pPr>
    </w:p>
    <w:p w14:paraId="2DE5D3F5" w14:textId="77777777" w:rsidR="003232B4" w:rsidRPr="0099354F" w:rsidRDefault="00000000">
      <w:pPr>
        <w:rPr>
          <w:color w:val="000000" w:themeColor="text1"/>
        </w:rPr>
      </w:pPr>
      <w:r w:rsidRPr="0099354F">
        <w:rPr>
          <w:color w:val="000000" w:themeColor="text1"/>
        </w:rPr>
        <w:t>12. Cho bảng phân đoạn của một tiến trình như sau:</w:t>
      </w:r>
    </w:p>
    <w:p w14:paraId="650117FF" w14:textId="77777777" w:rsidR="003232B4" w:rsidRPr="0099354F" w:rsidRDefault="00000000">
      <w:pPr>
        <w:rPr>
          <w:color w:val="000000" w:themeColor="text1"/>
        </w:rPr>
      </w:pPr>
      <w:r w:rsidRPr="0099354F">
        <w:rPr>
          <w:color w:val="000000" w:themeColor="text1"/>
        </w:rPr>
        <w:t>Segment Base Length</w:t>
      </w:r>
    </w:p>
    <w:p w14:paraId="7602907D" w14:textId="77777777" w:rsidR="003232B4" w:rsidRPr="0099354F" w:rsidRDefault="003232B4">
      <w:pPr>
        <w:rPr>
          <w:color w:val="000000" w:themeColor="text1"/>
        </w:rPr>
      </w:pPr>
    </w:p>
    <w:p w14:paraId="5B6DF91B" w14:textId="77777777" w:rsidR="003232B4" w:rsidRPr="0099354F" w:rsidRDefault="00000000">
      <w:pPr>
        <w:rPr>
          <w:color w:val="000000" w:themeColor="text1"/>
        </w:rPr>
      </w:pPr>
      <w:r w:rsidRPr="0099354F">
        <w:rPr>
          <w:color w:val="000000" w:themeColor="text1"/>
        </w:rPr>
        <w:t>Địa chỉ luận lý nào dưới đây KHÔNG hợp lệ?</w:t>
      </w:r>
    </w:p>
    <w:p w14:paraId="24FA57A7" w14:textId="77777777" w:rsidR="003232B4" w:rsidRPr="0099354F" w:rsidRDefault="00000000">
      <w:pPr>
        <w:rPr>
          <w:color w:val="000000" w:themeColor="text1"/>
        </w:rPr>
      </w:pPr>
      <w:r w:rsidRPr="0099354F">
        <w:rPr>
          <w:noProof/>
          <w:color w:val="000000" w:themeColor="text1"/>
        </w:rPr>
        <w:drawing>
          <wp:inline distT="114300" distB="114300" distL="114300" distR="114300" wp14:anchorId="47928787" wp14:editId="5B66244D">
            <wp:extent cx="3657600" cy="1647825"/>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20" name="image14.png"/>
                    <pic:cNvPicPr preferRelativeResize="0"/>
                  </pic:nvPicPr>
                  <pic:blipFill>
                    <a:blip r:embed="rId17"/>
                    <a:srcRect/>
                    <a:stretch>
                      <a:fillRect/>
                    </a:stretch>
                  </pic:blipFill>
                  <pic:spPr>
                    <a:xfrm>
                      <a:off x="0" y="0"/>
                      <a:ext cx="3657600" cy="1647825"/>
                    </a:xfrm>
                    <a:prstGeom prst="rect">
                      <a:avLst/>
                    </a:prstGeom>
                  </pic:spPr>
                </pic:pic>
              </a:graphicData>
            </a:graphic>
          </wp:inline>
        </w:drawing>
      </w:r>
    </w:p>
    <w:p w14:paraId="33016927" w14:textId="77777777" w:rsidR="003232B4" w:rsidRPr="0099354F" w:rsidRDefault="00000000">
      <w:pPr>
        <w:rPr>
          <w:color w:val="000000" w:themeColor="text1"/>
        </w:rPr>
      </w:pPr>
      <w:r w:rsidRPr="0099354F">
        <w:rPr>
          <w:color w:val="000000" w:themeColor="text1"/>
        </w:rPr>
        <w:t>A. 2, 215 B. 1, 78 C. 0, 99 D. 3, 402</w:t>
      </w:r>
    </w:p>
    <w:p w14:paraId="582BBB95" w14:textId="77777777" w:rsidR="003232B4" w:rsidRPr="0099354F" w:rsidRDefault="00000000">
      <w:pPr>
        <w:rPr>
          <w:color w:val="000000" w:themeColor="text1"/>
        </w:rPr>
      </w:pPr>
      <w:r w:rsidRPr="0099354F">
        <w:rPr>
          <w:rFonts w:ascii="Arial Unicode MS" w:eastAsia="Arial Unicode MS" w:hAnsi="Arial Unicode MS" w:cs="Arial Unicode MS"/>
          <w:color w:val="000000" w:themeColor="text1"/>
        </w:rPr>
        <w:t>→</w:t>
      </w:r>
      <w:r w:rsidRPr="0099354F">
        <w:rPr>
          <w:color w:val="000000" w:themeColor="text1"/>
        </w:rPr>
        <w:t xml:space="preserve"> lớn hơn length là sai</w:t>
      </w:r>
    </w:p>
    <w:p w14:paraId="20C828BC" w14:textId="77777777" w:rsidR="003232B4" w:rsidRPr="0099354F" w:rsidRDefault="003232B4">
      <w:pPr>
        <w:rPr>
          <w:color w:val="000000" w:themeColor="text1"/>
        </w:rPr>
      </w:pPr>
    </w:p>
    <w:p w14:paraId="39CF7376" w14:textId="77777777" w:rsidR="003232B4" w:rsidRPr="0099354F" w:rsidRDefault="00000000">
      <w:pPr>
        <w:rPr>
          <w:color w:val="000000" w:themeColor="text1"/>
        </w:rPr>
      </w:pPr>
      <w:r w:rsidRPr="0099354F">
        <w:rPr>
          <w:color w:val="000000" w:themeColor="text1"/>
        </w:rPr>
        <w:t>13. Lựa chọn nào dưới đây KHÔNG phải là điều kiện cần để thực hiên giải thuật Banker?</w:t>
      </w:r>
    </w:p>
    <w:p w14:paraId="668D546D" w14:textId="77777777" w:rsidR="003232B4" w:rsidRPr="0099354F" w:rsidRDefault="00000000">
      <w:pPr>
        <w:rPr>
          <w:color w:val="000000" w:themeColor="text1"/>
        </w:rPr>
      </w:pPr>
      <w:r w:rsidRPr="0099354F">
        <w:rPr>
          <w:color w:val="000000" w:themeColor="text1"/>
        </w:rPr>
        <w:t>A. Mỗi tiến trình phải khai báo số lượng thực thể tối đa của mỗi loại tài nguyên mà nó cần.</w:t>
      </w:r>
    </w:p>
    <w:p w14:paraId="56ECBC47" w14:textId="77777777" w:rsidR="003232B4" w:rsidRPr="0099354F" w:rsidRDefault="00000000">
      <w:pPr>
        <w:rPr>
          <w:color w:val="000000" w:themeColor="text1"/>
        </w:rPr>
      </w:pPr>
      <w:r w:rsidRPr="0099354F">
        <w:rPr>
          <w:color w:val="000000" w:themeColor="text1"/>
        </w:rPr>
        <w:t>B. Khi yêu cầu tài nguyên, tiến trình không được giữ tài nguyên nào.</w:t>
      </w:r>
    </w:p>
    <w:p w14:paraId="52FFD219" w14:textId="77777777" w:rsidR="003232B4" w:rsidRPr="0099354F" w:rsidRDefault="00000000">
      <w:pPr>
        <w:rPr>
          <w:color w:val="000000" w:themeColor="text1"/>
        </w:rPr>
      </w:pPr>
      <w:r w:rsidRPr="0099354F">
        <w:rPr>
          <w:color w:val="000000" w:themeColor="text1"/>
        </w:rPr>
        <w:t>C. Khi tiến trình đã có được đầy đủ tài nguyên thì phải hoàn trả trong một khoảng thời gian hữu hạn nào đó.</w:t>
      </w:r>
    </w:p>
    <w:p w14:paraId="3B2BEEE9" w14:textId="77777777" w:rsidR="003232B4" w:rsidRPr="0099354F" w:rsidRDefault="00000000">
      <w:pPr>
        <w:rPr>
          <w:color w:val="000000" w:themeColor="text1"/>
        </w:rPr>
      </w:pPr>
      <w:r w:rsidRPr="0099354F">
        <w:rPr>
          <w:color w:val="000000" w:themeColor="text1"/>
        </w:rPr>
        <w:t>D. Khi tiến trình yêu cầu tài nguyên thì nó có thể phải đợi.</w:t>
      </w:r>
    </w:p>
    <w:p w14:paraId="1F7934B7" w14:textId="77777777" w:rsidR="003232B4" w:rsidRPr="0099354F" w:rsidRDefault="003232B4">
      <w:pPr>
        <w:rPr>
          <w:color w:val="000000" w:themeColor="text1"/>
        </w:rPr>
      </w:pPr>
    </w:p>
    <w:p w14:paraId="07E822AE" w14:textId="77777777" w:rsidR="003232B4" w:rsidRPr="0099354F" w:rsidRDefault="00000000">
      <w:pPr>
        <w:rPr>
          <w:color w:val="000000" w:themeColor="text1"/>
        </w:rPr>
      </w:pPr>
      <w:r w:rsidRPr="0099354F">
        <w:rPr>
          <w:color w:val="000000" w:themeColor="text1"/>
        </w:rPr>
        <w:t>14. Giả sử phát hiện có một chu trình trong sơ đồ wait-for của hệ thống. Chọn phát biểu ĐÚNG trong các phát biểu bên dưới?</w:t>
      </w:r>
    </w:p>
    <w:p w14:paraId="6F872AA6" w14:textId="77777777" w:rsidR="003232B4" w:rsidRPr="0099354F" w:rsidRDefault="00000000">
      <w:pPr>
        <w:rPr>
          <w:color w:val="000000" w:themeColor="text1"/>
        </w:rPr>
      </w:pPr>
      <w:r w:rsidRPr="0099354F">
        <w:rPr>
          <w:color w:val="000000" w:themeColor="text1"/>
        </w:rPr>
        <w:t>A. Chắc chắn có deadlock xảy ra trong hệ thống.</w:t>
      </w:r>
    </w:p>
    <w:p w14:paraId="2F7C2069" w14:textId="77777777" w:rsidR="003232B4" w:rsidRPr="0099354F" w:rsidRDefault="00000000">
      <w:pPr>
        <w:rPr>
          <w:color w:val="000000" w:themeColor="text1"/>
        </w:rPr>
      </w:pPr>
      <w:r w:rsidRPr="0099354F">
        <w:rPr>
          <w:color w:val="000000" w:themeColor="text1"/>
        </w:rPr>
        <w:t>B. Deadlock chỉ xảy ra nếu sơ đồ wait-for của hệ thống có thêm một chu trình nữa.</w:t>
      </w:r>
    </w:p>
    <w:p w14:paraId="47F42A98" w14:textId="77777777" w:rsidR="003232B4" w:rsidRPr="0099354F" w:rsidRDefault="00000000">
      <w:pPr>
        <w:rPr>
          <w:color w:val="000000" w:themeColor="text1"/>
        </w:rPr>
      </w:pPr>
      <w:r w:rsidRPr="0099354F">
        <w:rPr>
          <w:color w:val="000000" w:themeColor="text1"/>
        </w:rPr>
        <w:t>C. Không có deadlock trong hệ thống.</w:t>
      </w:r>
    </w:p>
    <w:p w14:paraId="7D12E9DF" w14:textId="77777777" w:rsidR="003232B4" w:rsidRPr="0099354F" w:rsidRDefault="00000000">
      <w:pPr>
        <w:rPr>
          <w:color w:val="000000" w:themeColor="text1"/>
        </w:rPr>
      </w:pPr>
      <w:r w:rsidRPr="0099354F">
        <w:rPr>
          <w:color w:val="000000" w:themeColor="text1"/>
        </w:rPr>
        <w:t>D. Chưa thể xác định có deadlock xảy ra trong hệ thống.</w:t>
      </w:r>
    </w:p>
    <w:p w14:paraId="59A31C5A" w14:textId="77777777" w:rsidR="003232B4" w:rsidRPr="0099354F" w:rsidRDefault="00000000">
      <w:pPr>
        <w:rPr>
          <w:color w:val="000000" w:themeColor="text1"/>
        </w:rPr>
      </w:pPr>
      <w:r w:rsidRPr="0099354F">
        <w:rPr>
          <w:rFonts w:ascii="Arial Unicode MS" w:eastAsia="Arial Unicode MS" w:hAnsi="Arial Unicode MS" w:cs="Arial Unicode MS"/>
          <w:color w:val="000000" w:themeColor="text1"/>
        </w:rPr>
        <w:t>→ Chu trình trong wait-for chắc chắn có deadlock</w:t>
      </w:r>
    </w:p>
    <w:p w14:paraId="61838AC6" w14:textId="77777777" w:rsidR="003232B4" w:rsidRPr="0099354F" w:rsidRDefault="003232B4">
      <w:pPr>
        <w:rPr>
          <w:color w:val="000000" w:themeColor="text1"/>
        </w:rPr>
      </w:pPr>
    </w:p>
    <w:p w14:paraId="0E6FC538" w14:textId="77777777" w:rsidR="003232B4" w:rsidRPr="0099354F" w:rsidRDefault="00000000">
      <w:pPr>
        <w:rPr>
          <w:color w:val="000000" w:themeColor="text1"/>
        </w:rPr>
      </w:pPr>
      <w:r w:rsidRPr="0099354F">
        <w:rPr>
          <w:color w:val="000000" w:themeColor="text1"/>
        </w:rPr>
        <w:t>15. Phân mảnh ngoại là tình trạng gì?</w:t>
      </w:r>
    </w:p>
    <w:p w14:paraId="70EDAF69" w14:textId="77777777" w:rsidR="003232B4" w:rsidRPr="0099354F" w:rsidRDefault="00000000">
      <w:pPr>
        <w:rPr>
          <w:color w:val="000000" w:themeColor="text1"/>
        </w:rPr>
      </w:pPr>
      <w:r w:rsidRPr="0099354F">
        <w:rPr>
          <w:color w:val="000000" w:themeColor="text1"/>
        </w:rPr>
        <w:t>A. Kích thước vùng nhớ được cấp phát có thể hơi lớn hơn vùng nhớ yêu cầu.</w:t>
      </w:r>
    </w:p>
    <w:p w14:paraId="696F4694" w14:textId="77777777" w:rsidR="003232B4" w:rsidRPr="0099354F" w:rsidRDefault="00000000">
      <w:pPr>
        <w:rPr>
          <w:color w:val="000000" w:themeColor="text1"/>
        </w:rPr>
      </w:pPr>
      <w:r w:rsidRPr="0099354F">
        <w:rPr>
          <w:color w:val="000000" w:themeColor="text1"/>
        </w:rPr>
        <w:t>B. Kích thước không gian nhớ còn trống đủ để thỏa mãn một yêu cầu cấp phát, tuy nhiên không gian nhớ này không liên tục.</w:t>
      </w:r>
    </w:p>
    <w:p w14:paraId="6CF38A48" w14:textId="77777777" w:rsidR="003232B4" w:rsidRPr="0099354F" w:rsidRDefault="00000000">
      <w:pPr>
        <w:rPr>
          <w:color w:val="000000" w:themeColor="text1"/>
        </w:rPr>
      </w:pPr>
      <w:r w:rsidRPr="0099354F">
        <w:rPr>
          <w:color w:val="000000" w:themeColor="text1"/>
        </w:rPr>
        <w:t>C. Tiến trình được đưa ra khỏi bộ nhớ chính và lưu trên một hệ thống lưu trữ phụ một cách tạm thời.</w:t>
      </w:r>
    </w:p>
    <w:p w14:paraId="560CE949" w14:textId="77777777" w:rsidR="003232B4" w:rsidRPr="0099354F" w:rsidRDefault="00000000">
      <w:pPr>
        <w:rPr>
          <w:color w:val="000000" w:themeColor="text1"/>
        </w:rPr>
      </w:pPr>
      <w:r w:rsidRPr="0099354F">
        <w:rPr>
          <w:color w:val="000000" w:themeColor="text1"/>
        </w:rPr>
        <w:t>D. Vùng nhớ còn lại sau khi được cấp phát sẽ tiếp tục được sử dụng để cấp phát cho tiến trình khác.</w:t>
      </w:r>
    </w:p>
    <w:p w14:paraId="485E7C8C" w14:textId="77777777" w:rsidR="003232B4" w:rsidRPr="0099354F" w:rsidRDefault="003232B4">
      <w:pPr>
        <w:rPr>
          <w:color w:val="000000" w:themeColor="text1"/>
        </w:rPr>
      </w:pPr>
    </w:p>
    <w:p w14:paraId="6BDCD754" w14:textId="77777777" w:rsidR="003232B4" w:rsidRPr="0099354F" w:rsidRDefault="00000000">
      <w:pPr>
        <w:rPr>
          <w:color w:val="000000" w:themeColor="text1"/>
        </w:rPr>
      </w:pPr>
      <w:r w:rsidRPr="0099354F">
        <w:rPr>
          <w:color w:val="000000" w:themeColor="text1"/>
        </w:rPr>
        <w:t>16. Khi thực hiện giải thuật tránh deadlock, yếu tố nào sau đây KHÔNG được sử dụng để xác định trạng thái cấp phát tài nguyên?</w:t>
      </w:r>
    </w:p>
    <w:p w14:paraId="123DB4DE" w14:textId="77777777" w:rsidR="003232B4" w:rsidRPr="0099354F" w:rsidRDefault="00000000">
      <w:pPr>
        <w:rPr>
          <w:color w:val="000000" w:themeColor="text1"/>
        </w:rPr>
      </w:pPr>
      <w:r w:rsidRPr="0099354F">
        <w:rPr>
          <w:color w:val="000000" w:themeColor="text1"/>
        </w:rPr>
        <w:t xml:space="preserve">A. Số tài nguyên còn lại </w:t>
      </w:r>
    </w:p>
    <w:p w14:paraId="64506C28" w14:textId="77777777" w:rsidR="003232B4" w:rsidRPr="0099354F" w:rsidRDefault="00000000">
      <w:pPr>
        <w:rPr>
          <w:color w:val="000000" w:themeColor="text1"/>
        </w:rPr>
      </w:pPr>
      <w:r w:rsidRPr="0099354F">
        <w:rPr>
          <w:color w:val="000000" w:themeColor="text1"/>
        </w:rPr>
        <w:t>B. Số tài nguyên đã được cấp phát</w:t>
      </w:r>
    </w:p>
    <w:p w14:paraId="7C522D9E" w14:textId="77777777" w:rsidR="003232B4" w:rsidRPr="0099354F" w:rsidRDefault="00000000">
      <w:pPr>
        <w:rPr>
          <w:color w:val="000000" w:themeColor="text1"/>
        </w:rPr>
      </w:pPr>
      <w:r w:rsidRPr="0099354F">
        <w:rPr>
          <w:color w:val="000000" w:themeColor="text1"/>
        </w:rPr>
        <w:t xml:space="preserve">C. Yêu cầu mới phát sinh của các tiến trình </w:t>
      </w:r>
    </w:p>
    <w:p w14:paraId="77AD0699" w14:textId="77777777" w:rsidR="003232B4" w:rsidRPr="0099354F" w:rsidRDefault="00000000">
      <w:pPr>
        <w:rPr>
          <w:color w:val="000000" w:themeColor="text1"/>
        </w:rPr>
      </w:pPr>
      <w:r w:rsidRPr="0099354F">
        <w:rPr>
          <w:color w:val="000000" w:themeColor="text1"/>
        </w:rPr>
        <w:t>D. Yêu cầu tối đa của các tiến trình</w:t>
      </w:r>
    </w:p>
    <w:p w14:paraId="43E313B1" w14:textId="77777777" w:rsidR="003232B4" w:rsidRPr="0099354F" w:rsidRDefault="003232B4">
      <w:pPr>
        <w:rPr>
          <w:color w:val="000000" w:themeColor="text1"/>
        </w:rPr>
      </w:pPr>
    </w:p>
    <w:p w14:paraId="79774DBB" w14:textId="77777777" w:rsidR="003232B4" w:rsidRPr="0099354F" w:rsidRDefault="00000000">
      <w:pPr>
        <w:rPr>
          <w:color w:val="000000" w:themeColor="text1"/>
        </w:rPr>
      </w:pPr>
      <w:r w:rsidRPr="0099354F">
        <w:rPr>
          <w:color w:val="000000" w:themeColor="text1"/>
        </w:rPr>
        <w:t>17. Cho các đồ thị cấp phát tài nguyên sau, trong đó T1, T2, T3, T4 là các tiến trình còn R1, R2, R3 là loại tài nguyên. Hỏi đồ thị nào có deadlock xảy ra?</w:t>
      </w:r>
    </w:p>
    <w:p w14:paraId="70EDF65E" w14:textId="77777777" w:rsidR="003232B4" w:rsidRPr="0099354F" w:rsidRDefault="00000000">
      <w:pPr>
        <w:rPr>
          <w:color w:val="000000" w:themeColor="text1"/>
        </w:rPr>
      </w:pPr>
      <w:r w:rsidRPr="0099354F">
        <w:rPr>
          <w:noProof/>
          <w:color w:val="000000" w:themeColor="text1"/>
        </w:rPr>
        <w:drawing>
          <wp:inline distT="114300" distB="114300" distL="114300" distR="114300" wp14:anchorId="788B8B24" wp14:editId="1C65D6DF">
            <wp:extent cx="5730875" cy="35687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13" name="image19.png"/>
                    <pic:cNvPicPr preferRelativeResize="0"/>
                  </pic:nvPicPr>
                  <pic:blipFill>
                    <a:blip r:embed="rId18"/>
                    <a:srcRect/>
                    <a:stretch>
                      <a:fillRect/>
                    </a:stretch>
                  </pic:blipFill>
                  <pic:spPr>
                    <a:xfrm>
                      <a:off x="0" y="0"/>
                      <a:ext cx="5731200" cy="3568700"/>
                    </a:xfrm>
                    <a:prstGeom prst="rect">
                      <a:avLst/>
                    </a:prstGeom>
                  </pic:spPr>
                </pic:pic>
              </a:graphicData>
            </a:graphic>
          </wp:inline>
        </w:drawing>
      </w:r>
    </w:p>
    <w:p w14:paraId="741162AA" w14:textId="77777777" w:rsidR="003232B4" w:rsidRPr="0099354F" w:rsidRDefault="00000000">
      <w:pPr>
        <w:rPr>
          <w:color w:val="000000" w:themeColor="text1"/>
        </w:rPr>
      </w:pPr>
      <w:r w:rsidRPr="0099354F">
        <w:rPr>
          <w:color w:val="000000" w:themeColor="text1"/>
        </w:rPr>
        <w:t>A. Đồ thị (a), (b) B. Đồ thị (c), (d) C. Đồ thị (b), (d) D. Đồ thị (b), (c), (d)</w:t>
      </w:r>
    </w:p>
    <w:p w14:paraId="5A0310F6" w14:textId="77777777" w:rsidR="003232B4" w:rsidRPr="0099354F" w:rsidRDefault="003232B4">
      <w:pPr>
        <w:rPr>
          <w:color w:val="000000" w:themeColor="text1"/>
        </w:rPr>
      </w:pPr>
    </w:p>
    <w:p w14:paraId="42AE9B4A" w14:textId="77777777" w:rsidR="003232B4" w:rsidRPr="0099354F" w:rsidRDefault="00000000">
      <w:pPr>
        <w:rPr>
          <w:color w:val="000000" w:themeColor="text1"/>
        </w:rPr>
      </w:pPr>
      <w:r w:rsidRPr="0099354F">
        <w:rPr>
          <w:color w:val="000000" w:themeColor="text1"/>
        </w:rPr>
        <w:t>18. Cho các giải pháp sau:</w:t>
      </w:r>
    </w:p>
    <w:p w14:paraId="3F882B44" w14:textId="77777777" w:rsidR="003232B4" w:rsidRPr="0099354F" w:rsidRDefault="00000000">
      <w:pPr>
        <w:rPr>
          <w:color w:val="000000" w:themeColor="text1"/>
        </w:rPr>
      </w:pPr>
      <w:r w:rsidRPr="0099354F">
        <w:rPr>
          <w:color w:val="000000" w:themeColor="text1"/>
        </w:rPr>
        <w:t>(1) Báo người vận hành. (2) Cung cấp thêm tài nguyên.</w:t>
      </w:r>
    </w:p>
    <w:p w14:paraId="65F0B12F" w14:textId="77777777" w:rsidR="003232B4" w:rsidRPr="0099354F" w:rsidRDefault="00000000">
      <w:pPr>
        <w:rPr>
          <w:color w:val="000000" w:themeColor="text1"/>
        </w:rPr>
      </w:pPr>
      <w:r w:rsidRPr="0099354F">
        <w:rPr>
          <w:color w:val="000000" w:themeColor="text1"/>
        </w:rPr>
        <w:t>(3) Chấm dứt một hay nhiều tiến trình. (4) Lấy lại tài nguyên từ một hay nhiều tiến trình.</w:t>
      </w:r>
    </w:p>
    <w:p w14:paraId="5DCA3DFA" w14:textId="77777777" w:rsidR="003232B4" w:rsidRPr="0099354F" w:rsidRDefault="00000000">
      <w:pPr>
        <w:rPr>
          <w:color w:val="000000" w:themeColor="text1"/>
        </w:rPr>
      </w:pPr>
      <w:r w:rsidRPr="0099354F">
        <w:rPr>
          <w:color w:val="000000" w:themeColor="text1"/>
        </w:rPr>
        <w:t>Khi xảy ra deadlock, các giải pháp nào có thể được sử dụng để phục hồi hệ thống?</w:t>
      </w:r>
    </w:p>
    <w:p w14:paraId="32B87ADC" w14:textId="77777777" w:rsidR="003232B4" w:rsidRPr="0099354F" w:rsidRDefault="00000000">
      <w:pPr>
        <w:rPr>
          <w:color w:val="000000" w:themeColor="text1"/>
        </w:rPr>
      </w:pPr>
      <w:r w:rsidRPr="0099354F">
        <w:rPr>
          <w:color w:val="000000" w:themeColor="text1"/>
        </w:rPr>
        <w:t>A. (1), (2), (3) B. (1), (3), (4)  c. (2), (3), (4) D. (1), (2), (4)</w:t>
      </w:r>
    </w:p>
    <w:p w14:paraId="6A4E17FF" w14:textId="77777777" w:rsidR="003232B4" w:rsidRPr="0099354F" w:rsidRDefault="003232B4">
      <w:pPr>
        <w:rPr>
          <w:color w:val="000000" w:themeColor="text1"/>
        </w:rPr>
      </w:pPr>
    </w:p>
    <w:p w14:paraId="50FB75D1" w14:textId="77777777" w:rsidR="003232B4" w:rsidRPr="0099354F" w:rsidRDefault="00000000">
      <w:pPr>
        <w:rPr>
          <w:color w:val="000000" w:themeColor="text1"/>
        </w:rPr>
      </w:pPr>
      <w:r w:rsidRPr="0099354F">
        <w:rPr>
          <w:color w:val="000000" w:themeColor="text1"/>
        </w:rPr>
        <w:t>19. Xét một hệ thống sử dụng kỹ thuật phân trang với bảng trang được lưu trữ trong bộ nhớ chính. Nếu sử dụng TLBs với hit-ratio (tỉ lệ tìm thấy) là 90% thì thời gian truy xuất bộ nhớ trong hệ thống (effective memory reference time) là 240 ns. Nếu tỉ lệ tìm thấy là 80% thì thời gian truy xuất bộ nhớ trong hệ thống là 260ns. Tính thời gian để tìm trong TLBs?</w:t>
      </w:r>
    </w:p>
    <w:p w14:paraId="59E3A725" w14:textId="77777777" w:rsidR="003232B4" w:rsidRPr="0099354F" w:rsidRDefault="00000000">
      <w:pPr>
        <w:rPr>
          <w:color w:val="000000" w:themeColor="text1"/>
        </w:rPr>
      </w:pPr>
      <w:r w:rsidRPr="0099354F">
        <w:rPr>
          <w:color w:val="000000" w:themeColor="text1"/>
        </w:rPr>
        <w:t>A. 200 B. 20 C. 40 D. 220</w:t>
      </w:r>
    </w:p>
    <w:p w14:paraId="0D901694" w14:textId="77777777" w:rsidR="003232B4" w:rsidRPr="0099354F" w:rsidRDefault="003232B4">
      <w:pPr>
        <w:rPr>
          <w:color w:val="000000" w:themeColor="text1"/>
        </w:rPr>
      </w:pPr>
    </w:p>
    <w:p w14:paraId="6BBEE0F6" w14:textId="77777777" w:rsidR="003232B4" w:rsidRPr="0099354F" w:rsidRDefault="00000000">
      <w:pPr>
        <w:rPr>
          <w:color w:val="000000" w:themeColor="text1"/>
          <w:shd w:val="clear" w:color="auto" w:fill="F7F7F8"/>
        </w:rPr>
      </w:pPr>
      <w:r w:rsidRPr="0099354F">
        <w:rPr>
          <w:color w:val="000000" w:themeColor="text1"/>
          <w:shd w:val="clear" w:color="auto" w:fill="F7F7F8"/>
        </w:rPr>
        <w:t>240 = TLB + 2X - 0.9X = TLB + 1.1X</w:t>
      </w:r>
    </w:p>
    <w:p w14:paraId="14C93C39" w14:textId="77777777" w:rsidR="003232B4" w:rsidRPr="0099354F" w:rsidRDefault="00000000">
      <w:pPr>
        <w:rPr>
          <w:color w:val="000000" w:themeColor="text1"/>
          <w:shd w:val="clear" w:color="auto" w:fill="F7F7F8"/>
        </w:rPr>
      </w:pPr>
      <w:r w:rsidRPr="0099354F">
        <w:rPr>
          <w:color w:val="000000" w:themeColor="text1"/>
          <w:shd w:val="clear" w:color="auto" w:fill="F7F7F8"/>
        </w:rPr>
        <w:t>260 = TLB + 2X - 0.8X = TLB + 1.2X</w:t>
      </w:r>
    </w:p>
    <w:p w14:paraId="07181E1E" w14:textId="77777777" w:rsidR="003232B4" w:rsidRPr="0099354F" w:rsidRDefault="00000000">
      <w:pPr>
        <w:rPr>
          <w:color w:val="000000" w:themeColor="text1"/>
          <w:shd w:val="clear" w:color="auto" w:fill="F7F7F8"/>
        </w:rPr>
      </w:pPr>
      <w:r w:rsidRPr="0099354F">
        <w:rPr>
          <w:color w:val="000000" w:themeColor="text1"/>
          <w:shd w:val="clear" w:color="auto" w:fill="F7F7F8"/>
        </w:rPr>
        <w:t>=&gt; TLB = 20, X = 200</w:t>
      </w:r>
    </w:p>
    <w:p w14:paraId="43481C58" w14:textId="77777777" w:rsidR="003232B4" w:rsidRPr="0099354F" w:rsidRDefault="003232B4">
      <w:pPr>
        <w:rPr>
          <w:color w:val="000000" w:themeColor="text1"/>
        </w:rPr>
      </w:pPr>
    </w:p>
    <w:p w14:paraId="407445B1" w14:textId="77777777" w:rsidR="003232B4" w:rsidRPr="0099354F" w:rsidRDefault="00000000">
      <w:pPr>
        <w:rPr>
          <w:color w:val="000000" w:themeColor="text1"/>
        </w:rPr>
      </w:pPr>
      <w:r w:rsidRPr="0099354F">
        <w:rPr>
          <w:color w:val="000000" w:themeColor="text1"/>
        </w:rPr>
        <w:t>20. Xét một hệ thống có bộ nhớ được cấp phát theo cơ chế phân trang với kích thước trang và khung trang là 1024 byte. Biết địa chỉ ảo 3532 được ánh xạ thành địa chỉ vật lý 2508. Hỏi trang 4 của bộ nhớ ảo được nạp vào khung trang nào của bộ nhớ vật lý?</w:t>
      </w:r>
    </w:p>
    <w:p w14:paraId="47A27C74" w14:textId="77777777" w:rsidR="003232B4" w:rsidRPr="0099354F" w:rsidRDefault="00000000">
      <w:pPr>
        <w:rPr>
          <w:color w:val="000000" w:themeColor="text1"/>
        </w:rPr>
      </w:pPr>
      <w:r w:rsidRPr="0099354F">
        <w:rPr>
          <w:color w:val="000000" w:themeColor="text1"/>
        </w:rPr>
        <w:t>A. 2 B. 3 C. 4 D. 5</w:t>
      </w:r>
    </w:p>
    <w:p w14:paraId="3F8D5039" w14:textId="77777777" w:rsidR="003232B4" w:rsidRPr="0099354F" w:rsidRDefault="003232B4">
      <w:pPr>
        <w:rPr>
          <w:color w:val="000000" w:themeColor="text1"/>
        </w:rPr>
      </w:pPr>
    </w:p>
    <w:p w14:paraId="2B4B6BA2" w14:textId="77777777" w:rsidR="003232B4" w:rsidRPr="0099354F" w:rsidRDefault="00000000">
      <w:pPr>
        <w:rPr>
          <w:color w:val="000000" w:themeColor="text1"/>
        </w:rPr>
      </w:pPr>
      <w:r w:rsidRPr="0099354F">
        <w:rPr>
          <w:color w:val="000000" w:themeColor="text1"/>
        </w:rPr>
        <w:t>1024 = 2^ 10 =&gt; offset = 10 bit</w:t>
      </w:r>
    </w:p>
    <w:p w14:paraId="076CDFED" w14:textId="77777777" w:rsidR="003232B4" w:rsidRPr="0099354F" w:rsidRDefault="00000000">
      <w:pPr>
        <w:rPr>
          <w:color w:val="000000" w:themeColor="text1"/>
        </w:rPr>
      </w:pPr>
      <w:r w:rsidRPr="0099354F">
        <w:rPr>
          <w:color w:val="000000" w:themeColor="text1"/>
        </w:rPr>
        <w:t>dc ảo: 3532 = 11  | 01 1100 1100 =&gt; Page number = 11 = 3</w:t>
      </w:r>
    </w:p>
    <w:p w14:paraId="76D731CE" w14:textId="77777777" w:rsidR="003232B4" w:rsidRPr="0099354F" w:rsidRDefault="00000000">
      <w:pPr>
        <w:rPr>
          <w:color w:val="000000" w:themeColor="text1"/>
        </w:rPr>
      </w:pPr>
      <w:r w:rsidRPr="0099354F">
        <w:rPr>
          <w:color w:val="000000" w:themeColor="text1"/>
        </w:rPr>
        <w:t>đcvl : 2508 = 10  | 01 1100 1100 =&gt; frame num = 10 = 2</w:t>
      </w:r>
    </w:p>
    <w:p w14:paraId="389E9A35" w14:textId="77777777" w:rsidR="003232B4" w:rsidRPr="0099354F" w:rsidRDefault="00000000">
      <w:pPr>
        <w:rPr>
          <w:color w:val="000000" w:themeColor="text1"/>
        </w:rPr>
      </w:pPr>
      <w:r w:rsidRPr="0099354F">
        <w:rPr>
          <w:color w:val="000000" w:themeColor="text1"/>
        </w:rPr>
        <w:t>cấu trúc bảng trang:</w:t>
      </w:r>
    </w:p>
    <w:p w14:paraId="378EAC29" w14:textId="77777777" w:rsidR="003232B4" w:rsidRPr="0099354F" w:rsidRDefault="00000000">
      <w:pPr>
        <w:ind w:left="1440" w:hanging="1156"/>
        <w:rPr>
          <w:color w:val="000000" w:themeColor="text1"/>
        </w:rPr>
      </w:pPr>
      <w:r w:rsidRPr="0099354F">
        <w:rPr>
          <w:color w:val="000000" w:themeColor="text1"/>
        </w:rPr>
        <w:t>0</w:t>
      </w:r>
    </w:p>
    <w:p w14:paraId="776F709D" w14:textId="77777777" w:rsidR="003232B4" w:rsidRPr="0099354F" w:rsidRDefault="00000000">
      <w:pPr>
        <w:ind w:left="1440" w:hanging="1156"/>
        <w:rPr>
          <w:color w:val="000000" w:themeColor="text1"/>
        </w:rPr>
      </w:pPr>
      <w:r w:rsidRPr="0099354F">
        <w:rPr>
          <w:color w:val="000000" w:themeColor="text1"/>
        </w:rPr>
        <w:t>1</w:t>
      </w:r>
    </w:p>
    <w:p w14:paraId="0940416E" w14:textId="77777777" w:rsidR="003232B4" w:rsidRPr="0099354F" w:rsidRDefault="00000000">
      <w:pPr>
        <w:ind w:left="1440" w:hanging="1156"/>
        <w:rPr>
          <w:color w:val="000000" w:themeColor="text1"/>
        </w:rPr>
      </w:pPr>
      <w:r w:rsidRPr="0099354F">
        <w:rPr>
          <w:color w:val="000000" w:themeColor="text1"/>
        </w:rPr>
        <w:t xml:space="preserve">2 </w:t>
      </w:r>
    </w:p>
    <w:p w14:paraId="011ADF53" w14:textId="77777777" w:rsidR="003232B4" w:rsidRPr="0099354F" w:rsidRDefault="00000000">
      <w:pPr>
        <w:ind w:left="1440" w:hanging="1156"/>
        <w:rPr>
          <w:color w:val="000000" w:themeColor="text1"/>
        </w:rPr>
      </w:pPr>
      <w:r w:rsidRPr="0099354F">
        <w:rPr>
          <w:color w:val="000000" w:themeColor="text1"/>
        </w:rPr>
        <w:t>3  :  2</w:t>
      </w:r>
    </w:p>
    <w:p w14:paraId="7EF615C4" w14:textId="77777777" w:rsidR="003232B4" w:rsidRPr="0099354F" w:rsidRDefault="003232B4">
      <w:pPr>
        <w:ind w:left="1440" w:hanging="1156"/>
        <w:rPr>
          <w:color w:val="000000" w:themeColor="text1"/>
        </w:rPr>
      </w:pPr>
    </w:p>
    <w:p w14:paraId="41ADFD43" w14:textId="77777777" w:rsidR="003232B4" w:rsidRPr="0099354F" w:rsidRDefault="00000000">
      <w:pPr>
        <w:ind w:left="1440" w:hanging="1156"/>
        <w:rPr>
          <w:color w:val="000000" w:themeColor="text1"/>
        </w:rPr>
      </w:pPr>
      <w:r w:rsidRPr="0099354F">
        <w:rPr>
          <w:color w:val="000000" w:themeColor="text1"/>
        </w:rPr>
        <w:br w:type="page"/>
      </w:r>
    </w:p>
    <w:p w14:paraId="4AD9B880" w14:textId="77777777" w:rsidR="003232B4" w:rsidRPr="0099354F" w:rsidRDefault="003232B4">
      <w:pPr>
        <w:ind w:left="1440" w:hanging="1156"/>
        <w:rPr>
          <w:color w:val="000000" w:themeColor="text1"/>
        </w:rPr>
      </w:pPr>
    </w:p>
    <w:p w14:paraId="1D87D314" w14:textId="77777777" w:rsidR="003232B4" w:rsidRPr="0099354F" w:rsidRDefault="003232B4">
      <w:pPr>
        <w:rPr>
          <w:color w:val="000000" w:themeColor="text1"/>
        </w:rPr>
      </w:pPr>
    </w:p>
    <w:p w14:paraId="7EB9722A" w14:textId="77777777" w:rsidR="003232B4" w:rsidRPr="0099354F" w:rsidRDefault="00000000">
      <w:pPr>
        <w:numPr>
          <w:ilvl w:val="0"/>
          <w:numId w:val="4"/>
        </w:numPr>
        <w:ind w:left="566"/>
        <w:rPr>
          <w:color w:val="000000" w:themeColor="text1"/>
        </w:rPr>
      </w:pPr>
      <w:r w:rsidRPr="0099354F">
        <w:rPr>
          <w:color w:val="000000" w:themeColor="text1"/>
        </w:rPr>
        <w:t>In queues for processes, which of the following is not in that queues</w:t>
      </w:r>
    </w:p>
    <w:p w14:paraId="2B5DB589" w14:textId="77777777" w:rsidR="003232B4" w:rsidRPr="0099354F" w:rsidRDefault="00000000">
      <w:pPr>
        <w:ind w:left="720"/>
        <w:rPr>
          <w:color w:val="000000" w:themeColor="text1"/>
        </w:rPr>
      </w:pPr>
      <w:r w:rsidRPr="0099354F">
        <w:rPr>
          <w:color w:val="000000" w:themeColor="text1"/>
        </w:rPr>
        <w:t>a. Ready Queue</w:t>
      </w:r>
    </w:p>
    <w:p w14:paraId="450A2169" w14:textId="77777777" w:rsidR="003232B4" w:rsidRPr="0099354F" w:rsidRDefault="00000000">
      <w:pPr>
        <w:ind w:left="720"/>
        <w:rPr>
          <w:color w:val="000000" w:themeColor="text1"/>
        </w:rPr>
      </w:pPr>
      <w:r w:rsidRPr="0099354F">
        <w:rPr>
          <w:color w:val="000000" w:themeColor="text1"/>
        </w:rPr>
        <w:t>b. Job Queue</w:t>
      </w:r>
    </w:p>
    <w:p w14:paraId="30B08E6A" w14:textId="77777777" w:rsidR="003232B4" w:rsidRPr="0099354F" w:rsidRDefault="00000000">
      <w:pPr>
        <w:ind w:left="720"/>
        <w:rPr>
          <w:color w:val="000000" w:themeColor="text1"/>
        </w:rPr>
      </w:pPr>
      <w:r w:rsidRPr="0099354F">
        <w:rPr>
          <w:color w:val="000000" w:themeColor="text1"/>
        </w:rPr>
        <w:t>c. Device Queue</w:t>
      </w:r>
    </w:p>
    <w:p w14:paraId="0054471D" w14:textId="77777777" w:rsidR="003232B4" w:rsidRPr="0099354F" w:rsidRDefault="00000000">
      <w:pPr>
        <w:ind w:left="720"/>
        <w:rPr>
          <w:color w:val="000000" w:themeColor="text1"/>
        </w:rPr>
      </w:pPr>
      <w:r w:rsidRPr="0099354F">
        <w:rPr>
          <w:color w:val="000000" w:themeColor="text1"/>
        </w:rPr>
        <w:t>d. PCB queue</w:t>
      </w:r>
    </w:p>
    <w:p w14:paraId="3C38C567" w14:textId="77777777" w:rsidR="003232B4" w:rsidRPr="0099354F" w:rsidRDefault="00000000">
      <w:pPr>
        <w:numPr>
          <w:ilvl w:val="0"/>
          <w:numId w:val="4"/>
        </w:numPr>
        <w:ind w:left="566"/>
        <w:rPr>
          <w:color w:val="000000" w:themeColor="text1"/>
        </w:rPr>
      </w:pPr>
      <w:r w:rsidRPr="0099354F">
        <w:rPr>
          <w:color w:val="000000" w:themeColor="text1"/>
        </w:rPr>
        <w:t>Chọn phương án sai khi nói về chức năng của Hệ điều hành</w:t>
      </w:r>
    </w:p>
    <w:p w14:paraId="68F9DE27" w14:textId="77777777" w:rsidR="003232B4" w:rsidRPr="0099354F" w:rsidRDefault="00000000">
      <w:pPr>
        <w:ind w:left="708"/>
        <w:rPr>
          <w:color w:val="000000" w:themeColor="text1"/>
        </w:rPr>
      </w:pPr>
      <w:r w:rsidRPr="0099354F">
        <w:rPr>
          <w:color w:val="000000" w:themeColor="text1"/>
        </w:rPr>
        <w:t>a. Thực thi chương trình (Program execution)</w:t>
      </w:r>
    </w:p>
    <w:p w14:paraId="54CC6F4F" w14:textId="77777777" w:rsidR="003232B4" w:rsidRPr="0099354F" w:rsidRDefault="00000000">
      <w:pPr>
        <w:ind w:left="708"/>
        <w:rPr>
          <w:color w:val="000000" w:themeColor="text1"/>
        </w:rPr>
      </w:pPr>
      <w:r w:rsidRPr="0099354F">
        <w:rPr>
          <w:color w:val="000000" w:themeColor="text1"/>
        </w:rPr>
        <w:t>b. Quản lý bộ nhớ (Main-memory management).</w:t>
      </w:r>
    </w:p>
    <w:p w14:paraId="41D70E2E" w14:textId="77777777" w:rsidR="003232B4" w:rsidRPr="0099354F" w:rsidRDefault="00000000">
      <w:pPr>
        <w:ind w:left="708"/>
        <w:rPr>
          <w:color w:val="000000" w:themeColor="text1"/>
        </w:rPr>
      </w:pPr>
      <w:r w:rsidRPr="0099354F">
        <w:rPr>
          <w:color w:val="000000" w:themeColor="text1"/>
        </w:rPr>
        <w:t>c. Lập trình (Programming).</w:t>
      </w:r>
    </w:p>
    <w:p w14:paraId="7247C470" w14:textId="77777777" w:rsidR="003232B4" w:rsidRPr="0099354F" w:rsidRDefault="00000000">
      <w:pPr>
        <w:ind w:left="708"/>
        <w:rPr>
          <w:color w:val="000000" w:themeColor="text1"/>
        </w:rPr>
      </w:pPr>
      <w:r w:rsidRPr="0099354F">
        <w:rPr>
          <w:color w:val="000000" w:themeColor="text1"/>
        </w:rPr>
        <w:t>d. Quản lý thiết bị xuất nhập (I/O management)</w:t>
      </w:r>
    </w:p>
    <w:p w14:paraId="4647F2B3" w14:textId="77777777" w:rsidR="003232B4" w:rsidRPr="0099354F" w:rsidRDefault="003232B4">
      <w:pPr>
        <w:ind w:left="708"/>
        <w:rPr>
          <w:color w:val="000000" w:themeColor="text1"/>
        </w:rPr>
      </w:pPr>
    </w:p>
    <w:p w14:paraId="51369A2A" w14:textId="77777777" w:rsidR="003232B4" w:rsidRPr="0099354F" w:rsidRDefault="00000000">
      <w:pPr>
        <w:numPr>
          <w:ilvl w:val="0"/>
          <w:numId w:val="4"/>
        </w:numPr>
        <w:ind w:left="566"/>
        <w:rPr>
          <w:color w:val="000000" w:themeColor="text1"/>
        </w:rPr>
      </w:pPr>
      <w:r w:rsidRPr="0099354F">
        <w:rPr>
          <w:color w:val="000000" w:themeColor="text1"/>
        </w:rPr>
        <w:t>How many unique processes are created? How many unique threads are created?</w:t>
      </w:r>
      <w:r w:rsidRPr="0099354F">
        <w:rPr>
          <w:noProof/>
          <w:color w:val="000000" w:themeColor="text1"/>
        </w:rPr>
        <w:drawing>
          <wp:anchor distT="114300" distB="114300" distL="114300" distR="114300" simplePos="0" relativeHeight="251658240" behindDoc="0" locked="0" layoutInCell="1" allowOverlap="1" wp14:anchorId="09F0E6FB" wp14:editId="79D9E6F9">
            <wp:simplePos x="0" y="0"/>
            <wp:positionH relativeFrom="column">
              <wp:posOffset>142875</wp:posOffset>
            </wp:positionH>
            <wp:positionV relativeFrom="paragraph">
              <wp:posOffset>287020</wp:posOffset>
            </wp:positionV>
            <wp:extent cx="5731510" cy="2908300"/>
            <wp:effectExtent l="0" t="0" r="0" b="0"/>
            <wp:wrapSquare wrapText="bothSides"/>
            <wp:docPr id="30" name="image28.png"/>
            <wp:cNvGraphicFramePr/>
            <a:graphic xmlns:a="http://schemas.openxmlformats.org/drawingml/2006/main">
              <a:graphicData uri="http://schemas.openxmlformats.org/drawingml/2006/picture">
                <pic:pic xmlns:pic="http://schemas.openxmlformats.org/drawingml/2006/picture">
                  <pic:nvPicPr>
                    <pic:cNvPr id="30" name="image28.png"/>
                    <pic:cNvPicPr preferRelativeResize="0"/>
                  </pic:nvPicPr>
                  <pic:blipFill>
                    <a:blip r:embed="rId19"/>
                    <a:srcRect/>
                    <a:stretch>
                      <a:fillRect/>
                    </a:stretch>
                  </pic:blipFill>
                  <pic:spPr>
                    <a:xfrm>
                      <a:off x="0" y="0"/>
                      <a:ext cx="5731200" cy="2908300"/>
                    </a:xfrm>
                    <a:prstGeom prst="rect">
                      <a:avLst/>
                    </a:prstGeom>
                  </pic:spPr>
                </pic:pic>
              </a:graphicData>
            </a:graphic>
          </wp:anchor>
        </w:drawing>
      </w:r>
    </w:p>
    <w:p w14:paraId="36C50EA1" w14:textId="77777777" w:rsidR="003232B4" w:rsidRPr="0099354F" w:rsidRDefault="003232B4">
      <w:pPr>
        <w:rPr>
          <w:color w:val="000000" w:themeColor="text1"/>
        </w:rPr>
      </w:pPr>
    </w:p>
    <w:p w14:paraId="40CF1A5E" w14:textId="77777777" w:rsidR="003232B4" w:rsidRPr="0099354F" w:rsidRDefault="00000000">
      <w:pPr>
        <w:ind w:left="1440"/>
        <w:rPr>
          <w:color w:val="000000" w:themeColor="text1"/>
        </w:rPr>
      </w:pPr>
      <w:r w:rsidRPr="0099354F">
        <w:rPr>
          <w:color w:val="000000" w:themeColor="text1"/>
        </w:rPr>
        <w:t>a. 8 processes and 2 threads</w:t>
      </w:r>
    </w:p>
    <w:p w14:paraId="643366DB" w14:textId="77777777" w:rsidR="003232B4" w:rsidRPr="0099354F" w:rsidRDefault="00000000">
      <w:pPr>
        <w:ind w:left="1440"/>
        <w:rPr>
          <w:color w:val="000000" w:themeColor="text1"/>
        </w:rPr>
      </w:pPr>
      <w:r w:rsidRPr="0099354F">
        <w:rPr>
          <w:color w:val="000000" w:themeColor="text1"/>
        </w:rPr>
        <w:t>b. 3 processes and 2 threads</w:t>
      </w:r>
    </w:p>
    <w:p w14:paraId="22FDD02E" w14:textId="77777777" w:rsidR="003232B4" w:rsidRPr="0099354F" w:rsidRDefault="00000000">
      <w:pPr>
        <w:ind w:left="1440"/>
        <w:rPr>
          <w:color w:val="000000" w:themeColor="text1"/>
        </w:rPr>
      </w:pPr>
      <w:r w:rsidRPr="0099354F">
        <w:rPr>
          <w:color w:val="000000" w:themeColor="text1"/>
        </w:rPr>
        <w:t>c. 2 processes and 6 threads</w:t>
      </w:r>
    </w:p>
    <w:p w14:paraId="7E282868" w14:textId="77777777" w:rsidR="003232B4" w:rsidRPr="0099354F" w:rsidRDefault="00000000">
      <w:pPr>
        <w:ind w:left="1440"/>
        <w:rPr>
          <w:color w:val="000000" w:themeColor="text1"/>
        </w:rPr>
      </w:pPr>
      <w:r w:rsidRPr="0099354F">
        <w:rPr>
          <w:color w:val="000000" w:themeColor="text1"/>
        </w:rPr>
        <w:t>d. 6 processes and 2 threads</w:t>
      </w:r>
    </w:p>
    <w:p w14:paraId="65A32AB8" w14:textId="77777777" w:rsidR="003232B4" w:rsidRPr="0099354F" w:rsidRDefault="003232B4">
      <w:pPr>
        <w:ind w:left="1440"/>
        <w:rPr>
          <w:color w:val="000000" w:themeColor="text1"/>
        </w:rPr>
      </w:pPr>
    </w:p>
    <w:p w14:paraId="3FAAC84F" w14:textId="77777777" w:rsidR="003232B4" w:rsidRPr="0099354F" w:rsidRDefault="00000000">
      <w:pPr>
        <w:numPr>
          <w:ilvl w:val="0"/>
          <w:numId w:val="4"/>
        </w:numPr>
        <w:rPr>
          <w:color w:val="000000" w:themeColor="text1"/>
        </w:rPr>
      </w:pPr>
      <w:r w:rsidRPr="0099354F">
        <w:rPr>
          <w:color w:val="000000" w:themeColor="text1"/>
        </w:rPr>
        <w:t>Xem xét thông tin của các tiến trình trong bảng. Hệ điều hành sử dụng thuật toán lập lịch Priority non-preemptive, tính waiting time trung</w:t>
      </w:r>
    </w:p>
    <w:p w14:paraId="15D35505" w14:textId="77777777" w:rsidR="003232B4" w:rsidRPr="0099354F" w:rsidRDefault="00000000">
      <w:pPr>
        <w:ind w:left="1440"/>
        <w:rPr>
          <w:color w:val="000000" w:themeColor="text1"/>
        </w:rPr>
      </w:pPr>
      <w:r w:rsidRPr="0099354F">
        <w:rPr>
          <w:color w:val="000000" w:themeColor="text1"/>
        </w:rPr>
        <w:t>bình cho các tiến trình này</w:t>
      </w:r>
    </w:p>
    <w:p w14:paraId="67715DE2" w14:textId="77777777" w:rsidR="003232B4" w:rsidRPr="0099354F" w:rsidRDefault="003232B4">
      <w:pPr>
        <w:ind w:left="1440"/>
        <w:rPr>
          <w:color w:val="000000" w:themeColor="text1"/>
        </w:rPr>
      </w:pPr>
    </w:p>
    <w:p w14:paraId="032B825E" w14:textId="77777777" w:rsidR="003232B4" w:rsidRPr="0099354F" w:rsidRDefault="003232B4">
      <w:pPr>
        <w:ind w:left="1440"/>
        <w:rPr>
          <w:color w:val="000000" w:themeColor="text1"/>
        </w:rPr>
      </w:pPr>
    </w:p>
    <w:p w14:paraId="37350CC4" w14:textId="77777777" w:rsidR="003232B4" w:rsidRPr="0099354F" w:rsidRDefault="00000000">
      <w:pPr>
        <w:ind w:left="141"/>
        <w:rPr>
          <w:color w:val="000000" w:themeColor="text1"/>
        </w:rPr>
      </w:pPr>
      <w:r w:rsidRPr="0099354F">
        <w:rPr>
          <w:noProof/>
          <w:color w:val="000000" w:themeColor="text1"/>
        </w:rPr>
        <w:lastRenderedPageBreak/>
        <w:drawing>
          <wp:inline distT="114300" distB="114300" distL="114300" distR="114300" wp14:anchorId="377EDCB6" wp14:editId="18E60E82">
            <wp:extent cx="5730875" cy="16129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1" name="image5.png"/>
                    <pic:cNvPicPr preferRelativeResize="0"/>
                  </pic:nvPicPr>
                  <pic:blipFill>
                    <a:blip r:embed="rId20"/>
                    <a:srcRect/>
                    <a:stretch>
                      <a:fillRect/>
                    </a:stretch>
                  </pic:blipFill>
                  <pic:spPr>
                    <a:xfrm>
                      <a:off x="0" y="0"/>
                      <a:ext cx="5731200" cy="1612900"/>
                    </a:xfrm>
                    <a:prstGeom prst="rect">
                      <a:avLst/>
                    </a:prstGeom>
                  </pic:spPr>
                </pic:pic>
              </a:graphicData>
            </a:graphic>
          </wp:inline>
        </w:drawing>
      </w:r>
    </w:p>
    <w:p w14:paraId="09379306" w14:textId="77777777" w:rsidR="003232B4" w:rsidRPr="0099354F" w:rsidRDefault="00000000">
      <w:pPr>
        <w:ind w:left="850"/>
        <w:rPr>
          <w:color w:val="000000" w:themeColor="text1"/>
        </w:rPr>
      </w:pPr>
      <w:r w:rsidRPr="0099354F">
        <w:rPr>
          <w:color w:val="000000" w:themeColor="text1"/>
        </w:rPr>
        <w:t>a. 3.15</w:t>
      </w:r>
    </w:p>
    <w:p w14:paraId="3410132A" w14:textId="77777777" w:rsidR="003232B4" w:rsidRPr="0099354F" w:rsidRDefault="00000000">
      <w:pPr>
        <w:ind w:left="850"/>
        <w:rPr>
          <w:color w:val="000000" w:themeColor="text1"/>
        </w:rPr>
      </w:pPr>
      <w:r w:rsidRPr="0099354F">
        <w:rPr>
          <w:color w:val="000000" w:themeColor="text1"/>
        </w:rPr>
        <w:t>b. 1.5</w:t>
      </w:r>
    </w:p>
    <w:p w14:paraId="67BBFEC2" w14:textId="77777777" w:rsidR="003232B4" w:rsidRPr="0099354F" w:rsidRDefault="00000000">
      <w:pPr>
        <w:ind w:left="850"/>
        <w:rPr>
          <w:color w:val="000000" w:themeColor="text1"/>
        </w:rPr>
      </w:pPr>
      <w:r w:rsidRPr="0099354F">
        <w:rPr>
          <w:color w:val="000000" w:themeColor="text1"/>
        </w:rPr>
        <w:t>c. 2.5</w:t>
      </w:r>
    </w:p>
    <w:p w14:paraId="322943C6" w14:textId="77777777" w:rsidR="003232B4" w:rsidRPr="0099354F" w:rsidRDefault="00000000">
      <w:pPr>
        <w:ind w:left="850"/>
        <w:rPr>
          <w:color w:val="000000" w:themeColor="text1"/>
        </w:rPr>
      </w:pPr>
      <w:r w:rsidRPr="0099354F">
        <w:rPr>
          <w:color w:val="000000" w:themeColor="text1"/>
        </w:rPr>
        <w:t>d. 1.75</w:t>
      </w:r>
    </w:p>
    <w:p w14:paraId="7419E0F6" w14:textId="77777777" w:rsidR="003232B4" w:rsidRPr="0099354F" w:rsidRDefault="003232B4">
      <w:pPr>
        <w:ind w:left="850"/>
        <w:rPr>
          <w:color w:val="000000" w:themeColor="text1"/>
        </w:rPr>
      </w:pPr>
    </w:p>
    <w:tbl>
      <w:tblPr>
        <w:tblStyle w:val="Style12"/>
        <w:tblW w:w="8178" w:type="dxa"/>
        <w:tblInd w:w="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23"/>
        <w:gridCol w:w="1023"/>
        <w:gridCol w:w="1022"/>
        <w:gridCol w:w="1022"/>
        <w:gridCol w:w="1022"/>
        <w:gridCol w:w="1022"/>
        <w:gridCol w:w="1022"/>
        <w:gridCol w:w="1022"/>
      </w:tblGrid>
      <w:tr w:rsidR="0099354F" w:rsidRPr="0099354F" w14:paraId="153F2D57" w14:textId="77777777">
        <w:tc>
          <w:tcPr>
            <w:tcW w:w="1022" w:type="dxa"/>
            <w:shd w:val="clear" w:color="auto" w:fill="auto"/>
            <w:tcMar>
              <w:top w:w="100" w:type="dxa"/>
              <w:left w:w="100" w:type="dxa"/>
              <w:bottom w:w="100" w:type="dxa"/>
              <w:right w:w="100" w:type="dxa"/>
            </w:tcMar>
          </w:tcPr>
          <w:p w14:paraId="1FD83C00" w14:textId="77777777" w:rsidR="003232B4" w:rsidRPr="0099354F" w:rsidRDefault="003232B4">
            <w:pPr>
              <w:widowControl w:val="0"/>
              <w:spacing w:line="240" w:lineRule="auto"/>
              <w:rPr>
                <w:color w:val="000000" w:themeColor="text1"/>
              </w:rPr>
            </w:pPr>
          </w:p>
        </w:tc>
        <w:tc>
          <w:tcPr>
            <w:tcW w:w="1022" w:type="dxa"/>
            <w:shd w:val="clear" w:color="auto" w:fill="auto"/>
            <w:tcMar>
              <w:top w:w="100" w:type="dxa"/>
              <w:left w:w="100" w:type="dxa"/>
              <w:bottom w:w="100" w:type="dxa"/>
              <w:right w:w="100" w:type="dxa"/>
            </w:tcMar>
          </w:tcPr>
          <w:p w14:paraId="45827E94" w14:textId="77777777" w:rsidR="003232B4" w:rsidRPr="0099354F" w:rsidRDefault="00000000">
            <w:pPr>
              <w:widowControl w:val="0"/>
              <w:spacing w:line="240" w:lineRule="auto"/>
              <w:rPr>
                <w:color w:val="000000" w:themeColor="text1"/>
              </w:rPr>
            </w:pPr>
            <w:r w:rsidRPr="0099354F">
              <w:rPr>
                <w:color w:val="000000" w:themeColor="text1"/>
              </w:rPr>
              <w:t>0</w:t>
            </w:r>
          </w:p>
        </w:tc>
        <w:tc>
          <w:tcPr>
            <w:tcW w:w="1022" w:type="dxa"/>
            <w:shd w:val="clear" w:color="auto" w:fill="auto"/>
            <w:tcMar>
              <w:top w:w="100" w:type="dxa"/>
              <w:left w:w="100" w:type="dxa"/>
              <w:bottom w:w="100" w:type="dxa"/>
              <w:right w:w="100" w:type="dxa"/>
            </w:tcMar>
          </w:tcPr>
          <w:p w14:paraId="3A3EBE8B" w14:textId="77777777" w:rsidR="003232B4" w:rsidRPr="0099354F" w:rsidRDefault="00000000">
            <w:pPr>
              <w:widowControl w:val="0"/>
              <w:spacing w:line="240" w:lineRule="auto"/>
              <w:rPr>
                <w:color w:val="000000" w:themeColor="text1"/>
              </w:rPr>
            </w:pPr>
            <w:r w:rsidRPr="0099354F">
              <w:rPr>
                <w:color w:val="000000" w:themeColor="text1"/>
              </w:rPr>
              <w:t>1</w:t>
            </w:r>
          </w:p>
        </w:tc>
        <w:tc>
          <w:tcPr>
            <w:tcW w:w="1022" w:type="dxa"/>
            <w:shd w:val="clear" w:color="auto" w:fill="auto"/>
            <w:tcMar>
              <w:top w:w="100" w:type="dxa"/>
              <w:left w:w="100" w:type="dxa"/>
              <w:bottom w:w="100" w:type="dxa"/>
              <w:right w:w="100" w:type="dxa"/>
            </w:tcMar>
          </w:tcPr>
          <w:p w14:paraId="1420BEFA" w14:textId="77777777" w:rsidR="003232B4" w:rsidRPr="0099354F" w:rsidRDefault="00000000">
            <w:pPr>
              <w:widowControl w:val="0"/>
              <w:spacing w:line="240" w:lineRule="auto"/>
              <w:rPr>
                <w:color w:val="000000" w:themeColor="text1"/>
              </w:rPr>
            </w:pPr>
            <w:r w:rsidRPr="0099354F">
              <w:rPr>
                <w:color w:val="000000" w:themeColor="text1"/>
              </w:rPr>
              <w:t>2</w:t>
            </w:r>
          </w:p>
        </w:tc>
        <w:tc>
          <w:tcPr>
            <w:tcW w:w="1022" w:type="dxa"/>
            <w:shd w:val="clear" w:color="auto" w:fill="auto"/>
            <w:tcMar>
              <w:top w:w="100" w:type="dxa"/>
              <w:left w:w="100" w:type="dxa"/>
              <w:bottom w:w="100" w:type="dxa"/>
              <w:right w:w="100" w:type="dxa"/>
            </w:tcMar>
          </w:tcPr>
          <w:p w14:paraId="474B468D" w14:textId="77777777" w:rsidR="003232B4" w:rsidRPr="0099354F" w:rsidRDefault="00000000">
            <w:pPr>
              <w:widowControl w:val="0"/>
              <w:spacing w:line="240" w:lineRule="auto"/>
              <w:rPr>
                <w:color w:val="000000" w:themeColor="text1"/>
              </w:rPr>
            </w:pPr>
            <w:r w:rsidRPr="0099354F">
              <w:rPr>
                <w:color w:val="000000" w:themeColor="text1"/>
              </w:rPr>
              <w:t>3</w:t>
            </w:r>
          </w:p>
        </w:tc>
        <w:tc>
          <w:tcPr>
            <w:tcW w:w="1022" w:type="dxa"/>
            <w:shd w:val="clear" w:color="auto" w:fill="auto"/>
            <w:tcMar>
              <w:top w:w="100" w:type="dxa"/>
              <w:left w:w="100" w:type="dxa"/>
              <w:bottom w:w="100" w:type="dxa"/>
              <w:right w:w="100" w:type="dxa"/>
            </w:tcMar>
          </w:tcPr>
          <w:p w14:paraId="2DDE5EDF" w14:textId="77777777" w:rsidR="003232B4" w:rsidRPr="0099354F" w:rsidRDefault="00000000">
            <w:pPr>
              <w:widowControl w:val="0"/>
              <w:spacing w:line="240" w:lineRule="auto"/>
              <w:rPr>
                <w:color w:val="000000" w:themeColor="text1"/>
              </w:rPr>
            </w:pPr>
            <w:r w:rsidRPr="0099354F">
              <w:rPr>
                <w:color w:val="000000" w:themeColor="text1"/>
              </w:rPr>
              <w:t>5</w:t>
            </w:r>
          </w:p>
        </w:tc>
        <w:tc>
          <w:tcPr>
            <w:tcW w:w="1022" w:type="dxa"/>
            <w:shd w:val="clear" w:color="auto" w:fill="auto"/>
            <w:tcMar>
              <w:top w:w="100" w:type="dxa"/>
              <w:left w:w="100" w:type="dxa"/>
              <w:bottom w:w="100" w:type="dxa"/>
              <w:right w:w="100" w:type="dxa"/>
            </w:tcMar>
          </w:tcPr>
          <w:p w14:paraId="46EA6E13" w14:textId="77777777" w:rsidR="003232B4" w:rsidRPr="0099354F" w:rsidRDefault="00000000">
            <w:pPr>
              <w:widowControl w:val="0"/>
              <w:spacing w:line="240" w:lineRule="auto"/>
              <w:rPr>
                <w:color w:val="000000" w:themeColor="text1"/>
              </w:rPr>
            </w:pPr>
            <w:r w:rsidRPr="0099354F">
              <w:rPr>
                <w:color w:val="000000" w:themeColor="text1"/>
              </w:rPr>
              <w:t>9</w:t>
            </w:r>
          </w:p>
        </w:tc>
        <w:tc>
          <w:tcPr>
            <w:tcW w:w="1022" w:type="dxa"/>
            <w:shd w:val="clear" w:color="auto" w:fill="auto"/>
            <w:tcMar>
              <w:top w:w="100" w:type="dxa"/>
              <w:left w:w="100" w:type="dxa"/>
              <w:bottom w:w="100" w:type="dxa"/>
              <w:right w:w="100" w:type="dxa"/>
            </w:tcMar>
          </w:tcPr>
          <w:p w14:paraId="2A8D994F" w14:textId="77777777" w:rsidR="003232B4" w:rsidRPr="0099354F" w:rsidRDefault="00000000">
            <w:pPr>
              <w:widowControl w:val="0"/>
              <w:spacing w:line="240" w:lineRule="auto"/>
              <w:rPr>
                <w:color w:val="000000" w:themeColor="text1"/>
              </w:rPr>
            </w:pPr>
            <w:r w:rsidRPr="0099354F">
              <w:rPr>
                <w:color w:val="000000" w:themeColor="text1"/>
              </w:rPr>
              <w:t>14</w:t>
            </w:r>
          </w:p>
        </w:tc>
      </w:tr>
      <w:tr w:rsidR="0099354F" w:rsidRPr="0099354F" w14:paraId="30FDD577" w14:textId="77777777">
        <w:tc>
          <w:tcPr>
            <w:tcW w:w="1022" w:type="dxa"/>
            <w:shd w:val="clear" w:color="auto" w:fill="auto"/>
            <w:tcMar>
              <w:top w:w="100" w:type="dxa"/>
              <w:left w:w="100" w:type="dxa"/>
              <w:bottom w:w="100" w:type="dxa"/>
              <w:right w:w="100" w:type="dxa"/>
            </w:tcMar>
          </w:tcPr>
          <w:p w14:paraId="33BB1A94" w14:textId="77777777" w:rsidR="003232B4" w:rsidRPr="0099354F" w:rsidRDefault="00000000">
            <w:pPr>
              <w:widowControl w:val="0"/>
              <w:spacing w:line="240" w:lineRule="auto"/>
              <w:rPr>
                <w:color w:val="000000" w:themeColor="text1"/>
              </w:rPr>
            </w:pPr>
            <w:r w:rsidRPr="0099354F">
              <w:rPr>
                <w:color w:val="000000" w:themeColor="text1"/>
              </w:rPr>
              <w:t>P1</w:t>
            </w:r>
          </w:p>
        </w:tc>
        <w:tc>
          <w:tcPr>
            <w:tcW w:w="1022" w:type="dxa"/>
            <w:shd w:val="clear" w:color="auto" w:fill="auto"/>
            <w:tcMar>
              <w:top w:w="100" w:type="dxa"/>
              <w:left w:w="100" w:type="dxa"/>
              <w:bottom w:w="100" w:type="dxa"/>
              <w:right w:w="100" w:type="dxa"/>
            </w:tcMar>
          </w:tcPr>
          <w:p w14:paraId="2BF76D8B" w14:textId="77777777" w:rsidR="003232B4" w:rsidRPr="0099354F" w:rsidRDefault="00000000">
            <w:pPr>
              <w:widowControl w:val="0"/>
              <w:spacing w:line="240" w:lineRule="auto"/>
              <w:rPr>
                <w:color w:val="000000" w:themeColor="text1"/>
              </w:rPr>
            </w:pPr>
            <w:r w:rsidRPr="0099354F">
              <w:rPr>
                <w:color w:val="000000" w:themeColor="text1"/>
              </w:rPr>
              <w:t>P1(2)*</w:t>
            </w:r>
          </w:p>
        </w:tc>
        <w:tc>
          <w:tcPr>
            <w:tcW w:w="1022" w:type="dxa"/>
            <w:shd w:val="clear" w:color="auto" w:fill="auto"/>
            <w:tcMar>
              <w:top w:w="100" w:type="dxa"/>
              <w:left w:w="100" w:type="dxa"/>
              <w:bottom w:w="100" w:type="dxa"/>
              <w:right w:w="100" w:type="dxa"/>
            </w:tcMar>
          </w:tcPr>
          <w:p w14:paraId="4E3235CD" w14:textId="77777777" w:rsidR="003232B4" w:rsidRPr="0099354F" w:rsidRDefault="00000000">
            <w:pPr>
              <w:widowControl w:val="0"/>
              <w:spacing w:line="240" w:lineRule="auto"/>
              <w:rPr>
                <w:color w:val="000000" w:themeColor="text1"/>
              </w:rPr>
            </w:pPr>
            <w:r w:rsidRPr="0099354F">
              <w:rPr>
                <w:color w:val="000000" w:themeColor="text1"/>
              </w:rPr>
              <w:t>P1(1)*</w:t>
            </w:r>
          </w:p>
        </w:tc>
        <w:tc>
          <w:tcPr>
            <w:tcW w:w="1022" w:type="dxa"/>
            <w:shd w:val="clear" w:color="auto" w:fill="auto"/>
            <w:tcMar>
              <w:top w:w="100" w:type="dxa"/>
              <w:left w:w="100" w:type="dxa"/>
              <w:bottom w:w="100" w:type="dxa"/>
              <w:right w:w="100" w:type="dxa"/>
            </w:tcMar>
          </w:tcPr>
          <w:p w14:paraId="7746DE2C" w14:textId="77777777" w:rsidR="003232B4" w:rsidRPr="0099354F" w:rsidRDefault="00000000">
            <w:pPr>
              <w:widowControl w:val="0"/>
              <w:spacing w:line="240" w:lineRule="auto"/>
              <w:rPr>
                <w:color w:val="000000" w:themeColor="text1"/>
              </w:rPr>
            </w:pPr>
            <w:r w:rsidRPr="0099354F">
              <w:rPr>
                <w:color w:val="000000" w:themeColor="text1"/>
              </w:rPr>
              <w:t>P1(0)</w:t>
            </w:r>
          </w:p>
        </w:tc>
        <w:tc>
          <w:tcPr>
            <w:tcW w:w="1022" w:type="dxa"/>
            <w:shd w:val="clear" w:color="auto" w:fill="auto"/>
            <w:tcMar>
              <w:top w:w="100" w:type="dxa"/>
              <w:left w:w="100" w:type="dxa"/>
              <w:bottom w:w="100" w:type="dxa"/>
              <w:right w:w="100" w:type="dxa"/>
            </w:tcMar>
          </w:tcPr>
          <w:p w14:paraId="74C642FB" w14:textId="77777777" w:rsidR="003232B4" w:rsidRPr="0099354F" w:rsidRDefault="00000000">
            <w:pPr>
              <w:widowControl w:val="0"/>
              <w:spacing w:line="240" w:lineRule="auto"/>
              <w:rPr>
                <w:color w:val="000000" w:themeColor="text1"/>
              </w:rPr>
            </w:pPr>
            <w:r w:rsidRPr="0099354F">
              <w:rPr>
                <w:color w:val="000000" w:themeColor="text1"/>
              </w:rPr>
              <w:t>P1(0)</w:t>
            </w:r>
          </w:p>
        </w:tc>
        <w:tc>
          <w:tcPr>
            <w:tcW w:w="1022" w:type="dxa"/>
            <w:shd w:val="clear" w:color="auto" w:fill="auto"/>
            <w:tcMar>
              <w:top w:w="100" w:type="dxa"/>
              <w:left w:w="100" w:type="dxa"/>
              <w:bottom w:w="100" w:type="dxa"/>
              <w:right w:w="100" w:type="dxa"/>
            </w:tcMar>
          </w:tcPr>
          <w:p w14:paraId="750480E8" w14:textId="77777777" w:rsidR="003232B4" w:rsidRPr="0099354F" w:rsidRDefault="00000000">
            <w:pPr>
              <w:widowControl w:val="0"/>
              <w:spacing w:line="240" w:lineRule="auto"/>
              <w:rPr>
                <w:color w:val="000000" w:themeColor="text1"/>
              </w:rPr>
            </w:pPr>
            <w:r w:rsidRPr="0099354F">
              <w:rPr>
                <w:color w:val="000000" w:themeColor="text1"/>
              </w:rPr>
              <w:t>P1(0)</w:t>
            </w:r>
          </w:p>
        </w:tc>
        <w:tc>
          <w:tcPr>
            <w:tcW w:w="1022" w:type="dxa"/>
            <w:shd w:val="clear" w:color="auto" w:fill="auto"/>
            <w:tcMar>
              <w:top w:w="100" w:type="dxa"/>
              <w:left w:w="100" w:type="dxa"/>
              <w:bottom w:w="100" w:type="dxa"/>
              <w:right w:w="100" w:type="dxa"/>
            </w:tcMar>
          </w:tcPr>
          <w:p w14:paraId="48D22982" w14:textId="77777777" w:rsidR="003232B4" w:rsidRPr="0099354F" w:rsidRDefault="00000000">
            <w:pPr>
              <w:widowControl w:val="0"/>
              <w:spacing w:line="240" w:lineRule="auto"/>
              <w:rPr>
                <w:color w:val="000000" w:themeColor="text1"/>
              </w:rPr>
            </w:pPr>
            <w:r w:rsidRPr="0099354F">
              <w:rPr>
                <w:color w:val="000000" w:themeColor="text1"/>
              </w:rPr>
              <w:t>P1(0)</w:t>
            </w:r>
          </w:p>
        </w:tc>
        <w:tc>
          <w:tcPr>
            <w:tcW w:w="1022" w:type="dxa"/>
            <w:shd w:val="clear" w:color="auto" w:fill="auto"/>
            <w:tcMar>
              <w:top w:w="100" w:type="dxa"/>
              <w:left w:w="100" w:type="dxa"/>
              <w:bottom w:w="100" w:type="dxa"/>
              <w:right w:w="100" w:type="dxa"/>
            </w:tcMar>
          </w:tcPr>
          <w:p w14:paraId="418F495A" w14:textId="77777777" w:rsidR="003232B4" w:rsidRPr="0099354F" w:rsidRDefault="003232B4">
            <w:pPr>
              <w:widowControl w:val="0"/>
              <w:spacing w:line="240" w:lineRule="auto"/>
              <w:rPr>
                <w:color w:val="000000" w:themeColor="text1"/>
              </w:rPr>
            </w:pPr>
          </w:p>
        </w:tc>
      </w:tr>
      <w:tr w:rsidR="0099354F" w:rsidRPr="0099354F" w14:paraId="1FC7BAAC" w14:textId="77777777">
        <w:trPr>
          <w:trHeight w:val="417"/>
        </w:trPr>
        <w:tc>
          <w:tcPr>
            <w:tcW w:w="1022" w:type="dxa"/>
            <w:shd w:val="clear" w:color="auto" w:fill="auto"/>
            <w:tcMar>
              <w:top w:w="100" w:type="dxa"/>
              <w:left w:w="100" w:type="dxa"/>
              <w:bottom w:w="100" w:type="dxa"/>
              <w:right w:w="100" w:type="dxa"/>
            </w:tcMar>
          </w:tcPr>
          <w:p w14:paraId="14F312EB" w14:textId="77777777" w:rsidR="003232B4" w:rsidRPr="0099354F" w:rsidRDefault="00000000">
            <w:pPr>
              <w:widowControl w:val="0"/>
              <w:spacing w:line="240" w:lineRule="auto"/>
              <w:rPr>
                <w:color w:val="000000" w:themeColor="text1"/>
              </w:rPr>
            </w:pPr>
            <w:r w:rsidRPr="0099354F">
              <w:rPr>
                <w:color w:val="000000" w:themeColor="text1"/>
              </w:rPr>
              <w:t>P2</w:t>
            </w:r>
          </w:p>
        </w:tc>
        <w:tc>
          <w:tcPr>
            <w:tcW w:w="1022" w:type="dxa"/>
            <w:shd w:val="clear" w:color="auto" w:fill="auto"/>
            <w:tcMar>
              <w:top w:w="100" w:type="dxa"/>
              <w:left w:w="100" w:type="dxa"/>
              <w:bottom w:w="100" w:type="dxa"/>
              <w:right w:w="100" w:type="dxa"/>
            </w:tcMar>
          </w:tcPr>
          <w:p w14:paraId="4C298F4C" w14:textId="77777777" w:rsidR="003232B4" w:rsidRPr="0099354F" w:rsidRDefault="003232B4">
            <w:pPr>
              <w:widowControl w:val="0"/>
              <w:spacing w:line="240" w:lineRule="auto"/>
              <w:rPr>
                <w:color w:val="000000" w:themeColor="text1"/>
              </w:rPr>
            </w:pPr>
          </w:p>
        </w:tc>
        <w:tc>
          <w:tcPr>
            <w:tcW w:w="1022" w:type="dxa"/>
            <w:shd w:val="clear" w:color="auto" w:fill="auto"/>
            <w:tcMar>
              <w:top w:w="100" w:type="dxa"/>
              <w:left w:w="100" w:type="dxa"/>
              <w:bottom w:w="100" w:type="dxa"/>
              <w:right w:w="100" w:type="dxa"/>
            </w:tcMar>
          </w:tcPr>
          <w:p w14:paraId="716B2CD9" w14:textId="77777777" w:rsidR="003232B4" w:rsidRPr="0099354F" w:rsidRDefault="00000000">
            <w:pPr>
              <w:widowControl w:val="0"/>
              <w:spacing w:line="240" w:lineRule="auto"/>
              <w:rPr>
                <w:color w:val="000000" w:themeColor="text1"/>
              </w:rPr>
            </w:pPr>
            <w:r w:rsidRPr="0099354F">
              <w:rPr>
                <w:color w:val="000000" w:themeColor="text1"/>
              </w:rPr>
              <w:t>P2(5)</w:t>
            </w:r>
          </w:p>
        </w:tc>
        <w:tc>
          <w:tcPr>
            <w:tcW w:w="1022" w:type="dxa"/>
            <w:shd w:val="clear" w:color="auto" w:fill="auto"/>
            <w:tcMar>
              <w:top w:w="100" w:type="dxa"/>
              <w:left w:w="100" w:type="dxa"/>
              <w:bottom w:w="100" w:type="dxa"/>
              <w:right w:w="100" w:type="dxa"/>
            </w:tcMar>
          </w:tcPr>
          <w:p w14:paraId="37A483A8" w14:textId="77777777" w:rsidR="003232B4" w:rsidRPr="0099354F" w:rsidRDefault="00000000">
            <w:pPr>
              <w:widowControl w:val="0"/>
              <w:spacing w:line="240" w:lineRule="auto"/>
              <w:rPr>
                <w:color w:val="000000" w:themeColor="text1"/>
              </w:rPr>
            </w:pPr>
            <w:r w:rsidRPr="0099354F">
              <w:rPr>
                <w:color w:val="000000" w:themeColor="text1"/>
              </w:rPr>
              <w:t>P2(5)</w:t>
            </w:r>
          </w:p>
        </w:tc>
        <w:tc>
          <w:tcPr>
            <w:tcW w:w="1022" w:type="dxa"/>
            <w:shd w:val="clear" w:color="auto" w:fill="auto"/>
            <w:tcMar>
              <w:top w:w="100" w:type="dxa"/>
              <w:left w:w="100" w:type="dxa"/>
              <w:bottom w:w="100" w:type="dxa"/>
              <w:right w:w="100" w:type="dxa"/>
            </w:tcMar>
          </w:tcPr>
          <w:p w14:paraId="3D5BA391" w14:textId="77777777" w:rsidR="003232B4" w:rsidRPr="0099354F" w:rsidRDefault="00000000">
            <w:pPr>
              <w:widowControl w:val="0"/>
              <w:spacing w:line="240" w:lineRule="auto"/>
              <w:rPr>
                <w:color w:val="000000" w:themeColor="text1"/>
              </w:rPr>
            </w:pPr>
            <w:r w:rsidRPr="0099354F">
              <w:rPr>
                <w:color w:val="000000" w:themeColor="text1"/>
              </w:rPr>
              <w:t>P2(5)</w:t>
            </w:r>
          </w:p>
        </w:tc>
        <w:tc>
          <w:tcPr>
            <w:tcW w:w="1022" w:type="dxa"/>
            <w:shd w:val="clear" w:color="auto" w:fill="auto"/>
            <w:tcMar>
              <w:top w:w="100" w:type="dxa"/>
              <w:left w:w="100" w:type="dxa"/>
              <w:bottom w:w="100" w:type="dxa"/>
              <w:right w:w="100" w:type="dxa"/>
            </w:tcMar>
          </w:tcPr>
          <w:p w14:paraId="7F9EBBDA" w14:textId="77777777" w:rsidR="003232B4" w:rsidRPr="0099354F" w:rsidRDefault="00000000">
            <w:pPr>
              <w:widowControl w:val="0"/>
              <w:spacing w:line="240" w:lineRule="auto"/>
              <w:rPr>
                <w:color w:val="000000" w:themeColor="text1"/>
              </w:rPr>
            </w:pPr>
            <w:r w:rsidRPr="0099354F">
              <w:rPr>
                <w:color w:val="000000" w:themeColor="text1"/>
              </w:rPr>
              <w:t>P2(5)</w:t>
            </w:r>
          </w:p>
        </w:tc>
        <w:tc>
          <w:tcPr>
            <w:tcW w:w="1022" w:type="dxa"/>
            <w:shd w:val="clear" w:color="auto" w:fill="auto"/>
            <w:tcMar>
              <w:top w:w="100" w:type="dxa"/>
              <w:left w:w="100" w:type="dxa"/>
              <w:bottom w:w="100" w:type="dxa"/>
              <w:right w:w="100" w:type="dxa"/>
            </w:tcMar>
          </w:tcPr>
          <w:p w14:paraId="079993A8" w14:textId="77777777" w:rsidR="003232B4" w:rsidRPr="0099354F" w:rsidRDefault="00000000">
            <w:pPr>
              <w:widowControl w:val="0"/>
              <w:spacing w:line="240" w:lineRule="auto"/>
              <w:rPr>
                <w:color w:val="000000" w:themeColor="text1"/>
              </w:rPr>
            </w:pPr>
            <w:r w:rsidRPr="0099354F">
              <w:rPr>
                <w:color w:val="000000" w:themeColor="text1"/>
              </w:rPr>
              <w:t>P2(5)*</w:t>
            </w:r>
          </w:p>
        </w:tc>
        <w:tc>
          <w:tcPr>
            <w:tcW w:w="1022" w:type="dxa"/>
            <w:shd w:val="clear" w:color="auto" w:fill="auto"/>
            <w:tcMar>
              <w:top w:w="100" w:type="dxa"/>
              <w:left w:w="100" w:type="dxa"/>
              <w:bottom w:w="100" w:type="dxa"/>
              <w:right w:w="100" w:type="dxa"/>
            </w:tcMar>
          </w:tcPr>
          <w:p w14:paraId="29C25871" w14:textId="77777777" w:rsidR="003232B4" w:rsidRPr="0099354F" w:rsidRDefault="003232B4">
            <w:pPr>
              <w:widowControl w:val="0"/>
              <w:spacing w:line="240" w:lineRule="auto"/>
              <w:rPr>
                <w:color w:val="000000" w:themeColor="text1"/>
              </w:rPr>
            </w:pPr>
          </w:p>
        </w:tc>
      </w:tr>
      <w:tr w:rsidR="0099354F" w:rsidRPr="0099354F" w14:paraId="6770D4A7" w14:textId="77777777">
        <w:trPr>
          <w:trHeight w:val="477"/>
        </w:trPr>
        <w:tc>
          <w:tcPr>
            <w:tcW w:w="1022" w:type="dxa"/>
            <w:shd w:val="clear" w:color="auto" w:fill="auto"/>
            <w:tcMar>
              <w:top w:w="100" w:type="dxa"/>
              <w:left w:w="100" w:type="dxa"/>
              <w:bottom w:w="100" w:type="dxa"/>
              <w:right w:w="100" w:type="dxa"/>
            </w:tcMar>
          </w:tcPr>
          <w:p w14:paraId="4C51273C" w14:textId="77777777" w:rsidR="003232B4" w:rsidRPr="0099354F" w:rsidRDefault="00000000">
            <w:pPr>
              <w:widowControl w:val="0"/>
              <w:spacing w:line="240" w:lineRule="auto"/>
              <w:rPr>
                <w:color w:val="000000" w:themeColor="text1"/>
              </w:rPr>
            </w:pPr>
            <w:r w:rsidRPr="0099354F">
              <w:rPr>
                <w:color w:val="000000" w:themeColor="text1"/>
              </w:rPr>
              <w:t>P3</w:t>
            </w:r>
          </w:p>
        </w:tc>
        <w:tc>
          <w:tcPr>
            <w:tcW w:w="1022" w:type="dxa"/>
            <w:shd w:val="clear" w:color="auto" w:fill="auto"/>
            <w:tcMar>
              <w:top w:w="100" w:type="dxa"/>
              <w:left w:w="100" w:type="dxa"/>
              <w:bottom w:w="100" w:type="dxa"/>
              <w:right w:w="100" w:type="dxa"/>
            </w:tcMar>
          </w:tcPr>
          <w:p w14:paraId="605AFEF6" w14:textId="77777777" w:rsidR="003232B4" w:rsidRPr="0099354F" w:rsidRDefault="003232B4">
            <w:pPr>
              <w:widowControl w:val="0"/>
              <w:spacing w:line="240" w:lineRule="auto"/>
              <w:rPr>
                <w:color w:val="000000" w:themeColor="text1"/>
              </w:rPr>
            </w:pPr>
          </w:p>
        </w:tc>
        <w:tc>
          <w:tcPr>
            <w:tcW w:w="1022" w:type="dxa"/>
            <w:shd w:val="clear" w:color="auto" w:fill="auto"/>
            <w:tcMar>
              <w:top w:w="100" w:type="dxa"/>
              <w:left w:w="100" w:type="dxa"/>
              <w:bottom w:w="100" w:type="dxa"/>
              <w:right w:w="100" w:type="dxa"/>
            </w:tcMar>
          </w:tcPr>
          <w:p w14:paraId="1DF41F3A" w14:textId="77777777" w:rsidR="003232B4" w:rsidRPr="0099354F" w:rsidRDefault="003232B4">
            <w:pPr>
              <w:widowControl w:val="0"/>
              <w:spacing w:line="240" w:lineRule="auto"/>
              <w:rPr>
                <w:color w:val="000000" w:themeColor="text1"/>
              </w:rPr>
            </w:pPr>
          </w:p>
        </w:tc>
        <w:tc>
          <w:tcPr>
            <w:tcW w:w="1022" w:type="dxa"/>
            <w:shd w:val="clear" w:color="auto" w:fill="auto"/>
            <w:tcMar>
              <w:top w:w="100" w:type="dxa"/>
              <w:left w:w="100" w:type="dxa"/>
              <w:bottom w:w="100" w:type="dxa"/>
              <w:right w:w="100" w:type="dxa"/>
            </w:tcMar>
          </w:tcPr>
          <w:p w14:paraId="395EB136" w14:textId="77777777" w:rsidR="003232B4" w:rsidRPr="0099354F" w:rsidRDefault="00000000">
            <w:pPr>
              <w:widowControl w:val="0"/>
              <w:spacing w:line="240" w:lineRule="auto"/>
              <w:rPr>
                <w:color w:val="000000" w:themeColor="text1"/>
              </w:rPr>
            </w:pPr>
            <w:r w:rsidRPr="0099354F">
              <w:rPr>
                <w:color w:val="000000" w:themeColor="text1"/>
              </w:rPr>
              <w:t>P3(3)*</w:t>
            </w:r>
          </w:p>
        </w:tc>
        <w:tc>
          <w:tcPr>
            <w:tcW w:w="1022" w:type="dxa"/>
            <w:shd w:val="clear" w:color="auto" w:fill="auto"/>
            <w:tcMar>
              <w:top w:w="100" w:type="dxa"/>
              <w:left w:w="100" w:type="dxa"/>
              <w:bottom w:w="100" w:type="dxa"/>
              <w:right w:w="100" w:type="dxa"/>
            </w:tcMar>
          </w:tcPr>
          <w:p w14:paraId="00C146DA" w14:textId="77777777" w:rsidR="003232B4" w:rsidRPr="0099354F" w:rsidRDefault="00000000">
            <w:pPr>
              <w:widowControl w:val="0"/>
              <w:spacing w:line="240" w:lineRule="auto"/>
              <w:rPr>
                <w:color w:val="000000" w:themeColor="text1"/>
              </w:rPr>
            </w:pPr>
            <w:r w:rsidRPr="0099354F">
              <w:rPr>
                <w:color w:val="000000" w:themeColor="text1"/>
              </w:rPr>
              <w:t>P3(2)*</w:t>
            </w:r>
          </w:p>
        </w:tc>
        <w:tc>
          <w:tcPr>
            <w:tcW w:w="1022" w:type="dxa"/>
            <w:shd w:val="clear" w:color="auto" w:fill="auto"/>
            <w:tcMar>
              <w:top w:w="100" w:type="dxa"/>
              <w:left w:w="100" w:type="dxa"/>
              <w:bottom w:w="100" w:type="dxa"/>
              <w:right w:w="100" w:type="dxa"/>
            </w:tcMar>
          </w:tcPr>
          <w:p w14:paraId="11C7D1B2" w14:textId="77777777" w:rsidR="003232B4" w:rsidRPr="0099354F" w:rsidRDefault="00000000">
            <w:pPr>
              <w:widowControl w:val="0"/>
              <w:spacing w:line="240" w:lineRule="auto"/>
              <w:rPr>
                <w:color w:val="000000" w:themeColor="text1"/>
              </w:rPr>
            </w:pPr>
            <w:r w:rsidRPr="0099354F">
              <w:rPr>
                <w:color w:val="000000" w:themeColor="text1"/>
              </w:rPr>
              <w:t>P3(0)</w:t>
            </w:r>
          </w:p>
        </w:tc>
        <w:tc>
          <w:tcPr>
            <w:tcW w:w="1022" w:type="dxa"/>
            <w:shd w:val="clear" w:color="auto" w:fill="auto"/>
            <w:tcMar>
              <w:top w:w="100" w:type="dxa"/>
              <w:left w:w="100" w:type="dxa"/>
              <w:bottom w:w="100" w:type="dxa"/>
              <w:right w:w="100" w:type="dxa"/>
            </w:tcMar>
          </w:tcPr>
          <w:p w14:paraId="39C44B7E" w14:textId="77777777" w:rsidR="003232B4" w:rsidRPr="0099354F" w:rsidRDefault="00000000">
            <w:pPr>
              <w:widowControl w:val="0"/>
              <w:spacing w:line="240" w:lineRule="auto"/>
              <w:rPr>
                <w:color w:val="000000" w:themeColor="text1"/>
              </w:rPr>
            </w:pPr>
            <w:r w:rsidRPr="0099354F">
              <w:rPr>
                <w:color w:val="000000" w:themeColor="text1"/>
              </w:rPr>
              <w:t>P3(0)</w:t>
            </w:r>
          </w:p>
        </w:tc>
        <w:tc>
          <w:tcPr>
            <w:tcW w:w="1022" w:type="dxa"/>
            <w:shd w:val="clear" w:color="auto" w:fill="auto"/>
            <w:tcMar>
              <w:top w:w="100" w:type="dxa"/>
              <w:left w:w="100" w:type="dxa"/>
              <w:bottom w:w="100" w:type="dxa"/>
              <w:right w:w="100" w:type="dxa"/>
            </w:tcMar>
          </w:tcPr>
          <w:p w14:paraId="3A90FE19" w14:textId="77777777" w:rsidR="003232B4" w:rsidRPr="0099354F" w:rsidRDefault="003232B4">
            <w:pPr>
              <w:widowControl w:val="0"/>
              <w:spacing w:line="240" w:lineRule="auto"/>
              <w:rPr>
                <w:color w:val="000000" w:themeColor="text1"/>
              </w:rPr>
            </w:pPr>
          </w:p>
        </w:tc>
      </w:tr>
      <w:tr w:rsidR="0099354F" w:rsidRPr="0099354F" w14:paraId="551DC0A6" w14:textId="77777777">
        <w:tc>
          <w:tcPr>
            <w:tcW w:w="1022" w:type="dxa"/>
            <w:shd w:val="clear" w:color="auto" w:fill="auto"/>
            <w:tcMar>
              <w:top w:w="100" w:type="dxa"/>
              <w:left w:w="100" w:type="dxa"/>
              <w:bottom w:w="100" w:type="dxa"/>
              <w:right w:w="100" w:type="dxa"/>
            </w:tcMar>
          </w:tcPr>
          <w:p w14:paraId="6E9B071F" w14:textId="77777777" w:rsidR="003232B4" w:rsidRPr="0099354F" w:rsidRDefault="00000000">
            <w:pPr>
              <w:widowControl w:val="0"/>
              <w:spacing w:line="240" w:lineRule="auto"/>
              <w:rPr>
                <w:color w:val="000000" w:themeColor="text1"/>
              </w:rPr>
            </w:pPr>
            <w:r w:rsidRPr="0099354F">
              <w:rPr>
                <w:color w:val="000000" w:themeColor="text1"/>
              </w:rPr>
              <w:t>P4</w:t>
            </w:r>
          </w:p>
        </w:tc>
        <w:tc>
          <w:tcPr>
            <w:tcW w:w="1022" w:type="dxa"/>
            <w:shd w:val="clear" w:color="auto" w:fill="auto"/>
            <w:tcMar>
              <w:top w:w="100" w:type="dxa"/>
              <w:left w:w="100" w:type="dxa"/>
              <w:bottom w:w="100" w:type="dxa"/>
              <w:right w:w="100" w:type="dxa"/>
            </w:tcMar>
          </w:tcPr>
          <w:p w14:paraId="4C6D2526" w14:textId="77777777" w:rsidR="003232B4" w:rsidRPr="0099354F" w:rsidRDefault="003232B4">
            <w:pPr>
              <w:widowControl w:val="0"/>
              <w:spacing w:line="240" w:lineRule="auto"/>
              <w:rPr>
                <w:color w:val="000000" w:themeColor="text1"/>
              </w:rPr>
            </w:pPr>
          </w:p>
        </w:tc>
        <w:tc>
          <w:tcPr>
            <w:tcW w:w="1022" w:type="dxa"/>
            <w:shd w:val="clear" w:color="auto" w:fill="auto"/>
            <w:tcMar>
              <w:top w:w="100" w:type="dxa"/>
              <w:left w:w="100" w:type="dxa"/>
              <w:bottom w:w="100" w:type="dxa"/>
              <w:right w:w="100" w:type="dxa"/>
            </w:tcMar>
          </w:tcPr>
          <w:p w14:paraId="12370A6F" w14:textId="77777777" w:rsidR="003232B4" w:rsidRPr="0099354F" w:rsidRDefault="003232B4">
            <w:pPr>
              <w:widowControl w:val="0"/>
              <w:spacing w:line="240" w:lineRule="auto"/>
              <w:rPr>
                <w:color w:val="000000" w:themeColor="text1"/>
              </w:rPr>
            </w:pPr>
          </w:p>
        </w:tc>
        <w:tc>
          <w:tcPr>
            <w:tcW w:w="1022" w:type="dxa"/>
            <w:shd w:val="clear" w:color="auto" w:fill="auto"/>
            <w:tcMar>
              <w:top w:w="100" w:type="dxa"/>
              <w:left w:w="100" w:type="dxa"/>
              <w:bottom w:w="100" w:type="dxa"/>
              <w:right w:w="100" w:type="dxa"/>
            </w:tcMar>
          </w:tcPr>
          <w:p w14:paraId="6497FFD1" w14:textId="77777777" w:rsidR="003232B4" w:rsidRPr="0099354F" w:rsidRDefault="003232B4">
            <w:pPr>
              <w:widowControl w:val="0"/>
              <w:spacing w:line="240" w:lineRule="auto"/>
              <w:rPr>
                <w:color w:val="000000" w:themeColor="text1"/>
              </w:rPr>
            </w:pPr>
          </w:p>
        </w:tc>
        <w:tc>
          <w:tcPr>
            <w:tcW w:w="1022" w:type="dxa"/>
            <w:shd w:val="clear" w:color="auto" w:fill="auto"/>
            <w:tcMar>
              <w:top w:w="100" w:type="dxa"/>
              <w:left w:w="100" w:type="dxa"/>
              <w:bottom w:w="100" w:type="dxa"/>
              <w:right w:w="100" w:type="dxa"/>
            </w:tcMar>
          </w:tcPr>
          <w:p w14:paraId="363DD74F" w14:textId="77777777" w:rsidR="003232B4" w:rsidRPr="0099354F" w:rsidRDefault="00000000">
            <w:pPr>
              <w:widowControl w:val="0"/>
              <w:spacing w:line="240" w:lineRule="auto"/>
              <w:rPr>
                <w:color w:val="000000" w:themeColor="text1"/>
              </w:rPr>
            </w:pPr>
            <w:r w:rsidRPr="0099354F">
              <w:rPr>
                <w:color w:val="000000" w:themeColor="text1"/>
              </w:rPr>
              <w:t>P4(4)</w:t>
            </w:r>
          </w:p>
        </w:tc>
        <w:tc>
          <w:tcPr>
            <w:tcW w:w="1022" w:type="dxa"/>
            <w:shd w:val="clear" w:color="auto" w:fill="auto"/>
            <w:tcMar>
              <w:top w:w="100" w:type="dxa"/>
              <w:left w:w="100" w:type="dxa"/>
              <w:bottom w:w="100" w:type="dxa"/>
              <w:right w:w="100" w:type="dxa"/>
            </w:tcMar>
          </w:tcPr>
          <w:p w14:paraId="7D79B821" w14:textId="77777777" w:rsidR="003232B4" w:rsidRPr="0099354F" w:rsidRDefault="00000000">
            <w:pPr>
              <w:widowControl w:val="0"/>
              <w:spacing w:line="240" w:lineRule="auto"/>
              <w:rPr>
                <w:color w:val="000000" w:themeColor="text1"/>
              </w:rPr>
            </w:pPr>
            <w:r w:rsidRPr="0099354F">
              <w:rPr>
                <w:color w:val="000000" w:themeColor="text1"/>
              </w:rPr>
              <w:t>P4(4)*</w:t>
            </w:r>
          </w:p>
        </w:tc>
        <w:tc>
          <w:tcPr>
            <w:tcW w:w="1022" w:type="dxa"/>
            <w:shd w:val="clear" w:color="auto" w:fill="auto"/>
            <w:tcMar>
              <w:top w:w="100" w:type="dxa"/>
              <w:left w:w="100" w:type="dxa"/>
              <w:bottom w:w="100" w:type="dxa"/>
              <w:right w:w="100" w:type="dxa"/>
            </w:tcMar>
          </w:tcPr>
          <w:p w14:paraId="4199C04D" w14:textId="77777777" w:rsidR="003232B4" w:rsidRPr="0099354F" w:rsidRDefault="00000000">
            <w:pPr>
              <w:widowControl w:val="0"/>
              <w:spacing w:line="240" w:lineRule="auto"/>
              <w:rPr>
                <w:color w:val="000000" w:themeColor="text1"/>
              </w:rPr>
            </w:pPr>
            <w:r w:rsidRPr="0099354F">
              <w:rPr>
                <w:color w:val="000000" w:themeColor="text1"/>
              </w:rPr>
              <w:t>P4(0)</w:t>
            </w:r>
          </w:p>
        </w:tc>
        <w:tc>
          <w:tcPr>
            <w:tcW w:w="1022" w:type="dxa"/>
            <w:shd w:val="clear" w:color="auto" w:fill="auto"/>
            <w:tcMar>
              <w:top w:w="100" w:type="dxa"/>
              <w:left w:w="100" w:type="dxa"/>
              <w:bottom w:w="100" w:type="dxa"/>
              <w:right w:w="100" w:type="dxa"/>
            </w:tcMar>
          </w:tcPr>
          <w:p w14:paraId="42731C9E" w14:textId="77777777" w:rsidR="003232B4" w:rsidRPr="0099354F" w:rsidRDefault="003232B4">
            <w:pPr>
              <w:widowControl w:val="0"/>
              <w:spacing w:line="240" w:lineRule="auto"/>
              <w:rPr>
                <w:color w:val="000000" w:themeColor="text1"/>
              </w:rPr>
            </w:pPr>
          </w:p>
        </w:tc>
      </w:tr>
    </w:tbl>
    <w:p w14:paraId="717485AE" w14:textId="77777777" w:rsidR="003232B4" w:rsidRPr="0099354F" w:rsidRDefault="003232B4">
      <w:pPr>
        <w:ind w:left="850"/>
        <w:rPr>
          <w:color w:val="000000" w:themeColor="text1"/>
        </w:rPr>
      </w:pPr>
    </w:p>
    <w:p w14:paraId="1E395B33" w14:textId="77777777" w:rsidR="003232B4" w:rsidRPr="0099354F" w:rsidRDefault="00000000">
      <w:pPr>
        <w:ind w:left="850"/>
        <w:rPr>
          <w:color w:val="000000" w:themeColor="text1"/>
        </w:rPr>
      </w:pPr>
      <w:r w:rsidRPr="0099354F">
        <w:rPr>
          <w:color w:val="000000" w:themeColor="text1"/>
        </w:rPr>
        <w:t>P1 = 0</w:t>
      </w:r>
    </w:p>
    <w:p w14:paraId="196C7817" w14:textId="77777777" w:rsidR="003232B4" w:rsidRPr="0099354F" w:rsidRDefault="00000000">
      <w:pPr>
        <w:ind w:left="850"/>
        <w:rPr>
          <w:color w:val="000000" w:themeColor="text1"/>
        </w:rPr>
      </w:pPr>
      <w:r w:rsidRPr="0099354F">
        <w:rPr>
          <w:color w:val="000000" w:themeColor="text1"/>
        </w:rPr>
        <w:t>P2 = 9 - 1 = 8</w:t>
      </w:r>
    </w:p>
    <w:p w14:paraId="7147C58C" w14:textId="77777777" w:rsidR="003232B4" w:rsidRPr="0099354F" w:rsidRDefault="00000000">
      <w:pPr>
        <w:ind w:left="850"/>
        <w:rPr>
          <w:color w:val="000000" w:themeColor="text1"/>
        </w:rPr>
      </w:pPr>
      <w:r w:rsidRPr="0099354F">
        <w:rPr>
          <w:color w:val="000000" w:themeColor="text1"/>
        </w:rPr>
        <w:t>P3 = 0</w:t>
      </w:r>
    </w:p>
    <w:p w14:paraId="697278BA" w14:textId="77777777" w:rsidR="003232B4" w:rsidRPr="0099354F" w:rsidRDefault="00000000">
      <w:pPr>
        <w:ind w:left="850"/>
        <w:rPr>
          <w:color w:val="000000" w:themeColor="text1"/>
        </w:rPr>
      </w:pPr>
      <w:r w:rsidRPr="0099354F">
        <w:rPr>
          <w:color w:val="000000" w:themeColor="text1"/>
        </w:rPr>
        <w:t xml:space="preserve">P4 = 5 - 3 = 2 </w:t>
      </w:r>
    </w:p>
    <w:p w14:paraId="678E74EC" w14:textId="77777777" w:rsidR="003232B4" w:rsidRPr="0099354F" w:rsidRDefault="00000000">
      <w:pPr>
        <w:ind w:left="850"/>
        <w:rPr>
          <w:color w:val="000000" w:themeColor="text1"/>
        </w:rPr>
      </w:pPr>
      <w:r w:rsidRPr="0099354F">
        <w:rPr>
          <w:color w:val="000000" w:themeColor="text1"/>
        </w:rPr>
        <w:t>=&gt; Avg.T = (0 + 8 + 0 + 2) /4 = 2.5</w:t>
      </w:r>
    </w:p>
    <w:p w14:paraId="5F287D84" w14:textId="77777777" w:rsidR="003232B4" w:rsidRPr="0099354F" w:rsidRDefault="003232B4">
      <w:pPr>
        <w:ind w:left="850"/>
        <w:rPr>
          <w:color w:val="000000" w:themeColor="text1"/>
        </w:rPr>
      </w:pPr>
    </w:p>
    <w:p w14:paraId="2F640D7E" w14:textId="77777777" w:rsidR="003232B4" w:rsidRPr="0099354F" w:rsidRDefault="00000000">
      <w:pPr>
        <w:numPr>
          <w:ilvl w:val="0"/>
          <w:numId w:val="4"/>
        </w:numPr>
        <w:rPr>
          <w:color w:val="000000" w:themeColor="text1"/>
        </w:rPr>
      </w:pPr>
      <w:r w:rsidRPr="0099354F">
        <w:rPr>
          <w:color w:val="000000" w:themeColor="text1"/>
        </w:rPr>
        <w:t>Khi tiến trình được cấp CPU và tài nguyên (Resources) thì sẽ chuyển từ trạng thái …....... sang trạng thái ............</w:t>
      </w:r>
    </w:p>
    <w:p w14:paraId="2C665AC4" w14:textId="77777777" w:rsidR="003232B4" w:rsidRPr="0099354F" w:rsidRDefault="00000000">
      <w:pPr>
        <w:ind w:left="1440"/>
        <w:rPr>
          <w:color w:val="000000" w:themeColor="text1"/>
        </w:rPr>
      </w:pPr>
      <w:r w:rsidRPr="0099354F">
        <w:rPr>
          <w:color w:val="000000" w:themeColor="text1"/>
        </w:rPr>
        <w:t>a. Running - Waitting</w:t>
      </w:r>
    </w:p>
    <w:p w14:paraId="6DB4C952" w14:textId="77777777" w:rsidR="003232B4" w:rsidRPr="0099354F" w:rsidRDefault="00000000">
      <w:pPr>
        <w:ind w:left="1440"/>
        <w:rPr>
          <w:color w:val="000000" w:themeColor="text1"/>
        </w:rPr>
      </w:pPr>
      <w:r w:rsidRPr="0099354F">
        <w:rPr>
          <w:color w:val="000000" w:themeColor="text1"/>
        </w:rPr>
        <w:t>b. Running – Terminated.</w:t>
      </w:r>
    </w:p>
    <w:p w14:paraId="4B9C50DD" w14:textId="77777777" w:rsidR="003232B4" w:rsidRPr="0099354F" w:rsidRDefault="00000000">
      <w:pPr>
        <w:ind w:left="1440"/>
        <w:rPr>
          <w:color w:val="000000" w:themeColor="text1"/>
        </w:rPr>
      </w:pPr>
      <w:r w:rsidRPr="0099354F">
        <w:rPr>
          <w:color w:val="000000" w:themeColor="text1"/>
        </w:rPr>
        <w:t>c. New - Running</w:t>
      </w:r>
    </w:p>
    <w:p w14:paraId="46D714B6" w14:textId="77777777" w:rsidR="003232B4" w:rsidRPr="0099354F" w:rsidRDefault="00000000">
      <w:pPr>
        <w:ind w:left="1440"/>
        <w:rPr>
          <w:color w:val="000000" w:themeColor="text1"/>
        </w:rPr>
      </w:pPr>
      <w:r w:rsidRPr="0099354F">
        <w:rPr>
          <w:color w:val="000000" w:themeColor="text1"/>
        </w:rPr>
        <w:t>d. Ready - Running.</w:t>
      </w:r>
    </w:p>
    <w:p w14:paraId="44426F92" w14:textId="77777777" w:rsidR="003232B4" w:rsidRPr="0099354F" w:rsidRDefault="003232B4">
      <w:pPr>
        <w:ind w:left="1440"/>
        <w:rPr>
          <w:color w:val="000000" w:themeColor="text1"/>
        </w:rPr>
      </w:pPr>
    </w:p>
    <w:p w14:paraId="43BF0BA1" w14:textId="77777777" w:rsidR="003232B4" w:rsidRPr="0099354F" w:rsidRDefault="003232B4">
      <w:pPr>
        <w:ind w:left="1440"/>
        <w:rPr>
          <w:color w:val="000000" w:themeColor="text1"/>
        </w:rPr>
      </w:pPr>
    </w:p>
    <w:p w14:paraId="132E064B" w14:textId="77777777" w:rsidR="003232B4" w:rsidRPr="0099354F" w:rsidRDefault="00000000">
      <w:pPr>
        <w:ind w:left="1440"/>
        <w:rPr>
          <w:color w:val="000000" w:themeColor="text1"/>
        </w:rPr>
      </w:pPr>
      <w:r w:rsidRPr="0099354F">
        <w:rPr>
          <w:color w:val="000000" w:themeColor="text1"/>
        </w:rPr>
        <w:t xml:space="preserve">7. </w:t>
      </w:r>
    </w:p>
    <w:p w14:paraId="67B426D0" w14:textId="77777777" w:rsidR="003232B4" w:rsidRPr="0099354F" w:rsidRDefault="00000000">
      <w:pPr>
        <w:ind w:left="566"/>
        <w:rPr>
          <w:color w:val="000000" w:themeColor="text1"/>
        </w:rPr>
      </w:pPr>
      <w:r w:rsidRPr="0099354F">
        <w:rPr>
          <w:noProof/>
          <w:color w:val="000000" w:themeColor="text1"/>
        </w:rPr>
        <w:lastRenderedPageBreak/>
        <w:drawing>
          <wp:inline distT="114300" distB="114300" distL="114300" distR="114300" wp14:anchorId="4CC74347" wp14:editId="136CE186">
            <wp:extent cx="5730875" cy="26416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12" name="image7.png"/>
                    <pic:cNvPicPr preferRelativeResize="0"/>
                  </pic:nvPicPr>
                  <pic:blipFill>
                    <a:blip r:embed="rId21"/>
                    <a:srcRect/>
                    <a:stretch>
                      <a:fillRect/>
                    </a:stretch>
                  </pic:blipFill>
                  <pic:spPr>
                    <a:xfrm>
                      <a:off x="0" y="0"/>
                      <a:ext cx="5731200" cy="2641600"/>
                    </a:xfrm>
                    <a:prstGeom prst="rect">
                      <a:avLst/>
                    </a:prstGeom>
                  </pic:spPr>
                </pic:pic>
              </a:graphicData>
            </a:graphic>
          </wp:inline>
        </w:drawing>
      </w:r>
    </w:p>
    <w:p w14:paraId="0541E2EA" w14:textId="77777777" w:rsidR="003232B4" w:rsidRPr="0099354F" w:rsidRDefault="003232B4">
      <w:pPr>
        <w:ind w:left="1440"/>
        <w:rPr>
          <w:color w:val="000000" w:themeColor="text1"/>
        </w:rPr>
      </w:pPr>
    </w:p>
    <w:p w14:paraId="4BAAED52" w14:textId="77777777" w:rsidR="003232B4" w:rsidRPr="0099354F" w:rsidRDefault="00000000">
      <w:pPr>
        <w:ind w:left="1440"/>
        <w:rPr>
          <w:color w:val="000000" w:themeColor="text1"/>
        </w:rPr>
      </w:pPr>
      <w:r w:rsidRPr="0099354F">
        <w:rPr>
          <w:color w:val="000000" w:themeColor="text1"/>
        </w:rPr>
        <w:t>a. 7.45</w:t>
      </w:r>
    </w:p>
    <w:p w14:paraId="775F331C" w14:textId="77777777" w:rsidR="003232B4" w:rsidRPr="0099354F" w:rsidRDefault="00000000">
      <w:pPr>
        <w:ind w:left="1440"/>
        <w:rPr>
          <w:color w:val="000000" w:themeColor="text1"/>
        </w:rPr>
      </w:pPr>
      <w:r w:rsidRPr="0099354F">
        <w:rPr>
          <w:color w:val="000000" w:themeColor="text1"/>
        </w:rPr>
        <w:t>b. 6.75</w:t>
      </w:r>
    </w:p>
    <w:p w14:paraId="1A38AE96" w14:textId="77777777" w:rsidR="003232B4" w:rsidRPr="0099354F" w:rsidRDefault="00000000">
      <w:pPr>
        <w:ind w:left="1440"/>
        <w:rPr>
          <w:color w:val="000000" w:themeColor="text1"/>
        </w:rPr>
      </w:pPr>
      <w:r w:rsidRPr="0099354F">
        <w:rPr>
          <w:color w:val="000000" w:themeColor="text1"/>
        </w:rPr>
        <w:t>c. 6.45</w:t>
      </w:r>
    </w:p>
    <w:p w14:paraId="0B8E7C40" w14:textId="77777777" w:rsidR="003232B4" w:rsidRPr="0099354F" w:rsidRDefault="00000000">
      <w:pPr>
        <w:ind w:left="1440"/>
        <w:rPr>
          <w:color w:val="000000" w:themeColor="text1"/>
        </w:rPr>
      </w:pPr>
      <w:r w:rsidRPr="0099354F">
        <w:rPr>
          <w:color w:val="000000" w:themeColor="text1"/>
        </w:rPr>
        <w:t>d. 7.35</w:t>
      </w:r>
    </w:p>
    <w:p w14:paraId="744148DC" w14:textId="77777777" w:rsidR="003232B4" w:rsidRPr="0099354F" w:rsidRDefault="003232B4">
      <w:pPr>
        <w:ind w:left="1440"/>
        <w:rPr>
          <w:color w:val="000000" w:themeColor="text1"/>
        </w:rPr>
      </w:pPr>
    </w:p>
    <w:p w14:paraId="0795272C" w14:textId="77777777" w:rsidR="003232B4" w:rsidRPr="0099354F" w:rsidRDefault="003232B4">
      <w:pPr>
        <w:ind w:left="1440"/>
        <w:rPr>
          <w:color w:val="000000" w:themeColor="text1"/>
        </w:rPr>
      </w:pPr>
    </w:p>
    <w:p w14:paraId="000C7138" w14:textId="77777777" w:rsidR="003232B4" w:rsidRPr="0099354F" w:rsidRDefault="00000000">
      <w:pPr>
        <w:ind w:left="1440"/>
        <w:rPr>
          <w:color w:val="000000" w:themeColor="text1"/>
        </w:rPr>
      </w:pPr>
      <w:r w:rsidRPr="0099354F">
        <w:rPr>
          <w:color w:val="000000" w:themeColor="text1"/>
        </w:rPr>
        <w:t>8. Which system call can be used by a parent process to determine the termination of child process?</w:t>
      </w:r>
    </w:p>
    <w:p w14:paraId="78602797" w14:textId="77777777" w:rsidR="003232B4" w:rsidRPr="0099354F" w:rsidRDefault="00000000">
      <w:pPr>
        <w:ind w:left="1440"/>
        <w:rPr>
          <w:color w:val="000000" w:themeColor="text1"/>
        </w:rPr>
      </w:pPr>
      <w:r w:rsidRPr="0099354F">
        <w:rPr>
          <w:color w:val="000000" w:themeColor="text1"/>
        </w:rPr>
        <w:t>a. get</w:t>
      </w:r>
    </w:p>
    <w:p w14:paraId="1BDBB92E" w14:textId="77777777" w:rsidR="003232B4" w:rsidRPr="0099354F" w:rsidRDefault="00000000">
      <w:pPr>
        <w:ind w:left="1440"/>
        <w:rPr>
          <w:color w:val="000000" w:themeColor="text1"/>
        </w:rPr>
      </w:pPr>
      <w:r w:rsidRPr="0099354F">
        <w:rPr>
          <w:color w:val="000000" w:themeColor="text1"/>
        </w:rPr>
        <w:t>b. fork</w:t>
      </w:r>
    </w:p>
    <w:p w14:paraId="575BDB6C" w14:textId="77777777" w:rsidR="003232B4" w:rsidRPr="0099354F" w:rsidRDefault="00000000">
      <w:pPr>
        <w:ind w:left="1440"/>
        <w:rPr>
          <w:color w:val="000000" w:themeColor="text1"/>
        </w:rPr>
      </w:pPr>
      <w:r w:rsidRPr="0099354F">
        <w:rPr>
          <w:color w:val="000000" w:themeColor="text1"/>
        </w:rPr>
        <w:t>c. wait</w:t>
      </w:r>
    </w:p>
    <w:p w14:paraId="79FDA389" w14:textId="77777777" w:rsidR="003232B4" w:rsidRPr="0099354F" w:rsidRDefault="00000000">
      <w:pPr>
        <w:ind w:left="1440"/>
        <w:rPr>
          <w:color w:val="000000" w:themeColor="text1"/>
        </w:rPr>
      </w:pPr>
      <w:r w:rsidRPr="0099354F">
        <w:rPr>
          <w:color w:val="000000" w:themeColor="text1"/>
        </w:rPr>
        <w:t>d. exit</w:t>
      </w:r>
    </w:p>
    <w:p w14:paraId="1277AECA" w14:textId="77777777" w:rsidR="003232B4" w:rsidRPr="0099354F" w:rsidRDefault="003232B4">
      <w:pPr>
        <w:ind w:left="1440"/>
        <w:rPr>
          <w:color w:val="000000" w:themeColor="text1"/>
        </w:rPr>
      </w:pPr>
    </w:p>
    <w:p w14:paraId="14794424" w14:textId="77777777" w:rsidR="003232B4" w:rsidRPr="0099354F" w:rsidRDefault="00000000">
      <w:pPr>
        <w:ind w:left="1440"/>
        <w:rPr>
          <w:color w:val="000000" w:themeColor="text1"/>
        </w:rPr>
      </w:pPr>
      <w:r w:rsidRPr="0099354F">
        <w:rPr>
          <w:color w:val="000000" w:themeColor="text1"/>
        </w:rPr>
        <w:t>9. The number of processes in memory means:</w:t>
      </w:r>
    </w:p>
    <w:p w14:paraId="0B37DADE" w14:textId="77777777" w:rsidR="003232B4" w:rsidRPr="0099354F" w:rsidRDefault="00000000">
      <w:pPr>
        <w:ind w:left="1440"/>
        <w:rPr>
          <w:color w:val="000000" w:themeColor="text1"/>
        </w:rPr>
      </w:pPr>
      <w:r w:rsidRPr="0099354F">
        <w:rPr>
          <w:color w:val="000000" w:themeColor="text1"/>
        </w:rPr>
        <w:t>a. Multiprogramming</w:t>
      </w:r>
    </w:p>
    <w:p w14:paraId="78D43C8E" w14:textId="77777777" w:rsidR="003232B4" w:rsidRPr="0099354F" w:rsidRDefault="00000000">
      <w:pPr>
        <w:ind w:left="1440"/>
        <w:rPr>
          <w:color w:val="000000" w:themeColor="text1"/>
        </w:rPr>
      </w:pPr>
      <w:r w:rsidRPr="0099354F">
        <w:rPr>
          <w:color w:val="000000" w:themeColor="text1"/>
        </w:rPr>
        <w:t>b. MultiTasking</w:t>
      </w:r>
    </w:p>
    <w:p w14:paraId="0123FF7D" w14:textId="77777777" w:rsidR="003232B4" w:rsidRPr="0099354F" w:rsidRDefault="00000000">
      <w:pPr>
        <w:ind w:left="1440"/>
        <w:rPr>
          <w:color w:val="000000" w:themeColor="text1"/>
        </w:rPr>
      </w:pPr>
      <w:r w:rsidRPr="0099354F">
        <w:rPr>
          <w:color w:val="000000" w:themeColor="text1"/>
        </w:rPr>
        <w:t>c. MultiThreading</w:t>
      </w:r>
    </w:p>
    <w:p w14:paraId="5D0D011A" w14:textId="77777777" w:rsidR="003232B4" w:rsidRPr="0099354F" w:rsidRDefault="00000000">
      <w:pPr>
        <w:ind w:left="1440"/>
        <w:rPr>
          <w:color w:val="000000" w:themeColor="text1"/>
        </w:rPr>
      </w:pPr>
      <w:r w:rsidRPr="0099354F">
        <w:rPr>
          <w:color w:val="000000" w:themeColor="text1"/>
        </w:rPr>
        <w:t>d. MultiProcessing</w:t>
      </w:r>
    </w:p>
    <w:p w14:paraId="56F0201B" w14:textId="77777777" w:rsidR="003232B4" w:rsidRPr="0099354F" w:rsidRDefault="003232B4">
      <w:pPr>
        <w:ind w:left="1440"/>
        <w:rPr>
          <w:color w:val="000000" w:themeColor="text1"/>
        </w:rPr>
      </w:pPr>
    </w:p>
    <w:p w14:paraId="550C930F" w14:textId="77777777" w:rsidR="003232B4" w:rsidRPr="0099354F" w:rsidRDefault="00000000">
      <w:pPr>
        <w:ind w:left="1440"/>
        <w:rPr>
          <w:color w:val="000000" w:themeColor="text1"/>
        </w:rPr>
      </w:pPr>
      <w:r w:rsidRPr="0099354F">
        <w:rPr>
          <w:color w:val="000000" w:themeColor="text1"/>
        </w:rPr>
        <w:t>10. What has the goal of increasing CPU utilization</w:t>
      </w:r>
    </w:p>
    <w:p w14:paraId="5E728BD3" w14:textId="77777777" w:rsidR="003232B4" w:rsidRPr="0099354F" w:rsidRDefault="00000000">
      <w:pPr>
        <w:ind w:left="1440"/>
        <w:rPr>
          <w:color w:val="000000" w:themeColor="text1"/>
        </w:rPr>
      </w:pPr>
      <w:r w:rsidRPr="0099354F">
        <w:rPr>
          <w:color w:val="000000" w:themeColor="text1"/>
        </w:rPr>
        <w:t>a. MultiTasking</w:t>
      </w:r>
    </w:p>
    <w:p w14:paraId="6B6B14A3" w14:textId="77777777" w:rsidR="003232B4" w:rsidRPr="0099354F" w:rsidRDefault="00000000">
      <w:pPr>
        <w:ind w:left="1440"/>
        <w:rPr>
          <w:color w:val="000000" w:themeColor="text1"/>
        </w:rPr>
      </w:pPr>
      <w:r w:rsidRPr="0099354F">
        <w:rPr>
          <w:color w:val="000000" w:themeColor="text1"/>
        </w:rPr>
        <w:t>b. MultiThreading</w:t>
      </w:r>
    </w:p>
    <w:p w14:paraId="06039C24" w14:textId="77777777" w:rsidR="003232B4" w:rsidRPr="0099354F" w:rsidRDefault="00000000">
      <w:pPr>
        <w:ind w:left="1440"/>
        <w:rPr>
          <w:color w:val="000000" w:themeColor="text1"/>
        </w:rPr>
      </w:pPr>
      <w:r w:rsidRPr="0099354F">
        <w:rPr>
          <w:color w:val="000000" w:themeColor="text1"/>
        </w:rPr>
        <w:t>c. MultiProcessing</w:t>
      </w:r>
    </w:p>
    <w:p w14:paraId="5389CC58" w14:textId="77777777" w:rsidR="003232B4" w:rsidRPr="0099354F" w:rsidRDefault="00000000">
      <w:pPr>
        <w:ind w:left="1440"/>
        <w:rPr>
          <w:color w:val="000000" w:themeColor="text1"/>
        </w:rPr>
      </w:pPr>
      <w:r w:rsidRPr="0099354F">
        <w:rPr>
          <w:color w:val="000000" w:themeColor="text1"/>
        </w:rPr>
        <w:t>d. Multiprogramming</w:t>
      </w:r>
    </w:p>
    <w:p w14:paraId="68713FCE" w14:textId="77777777" w:rsidR="003232B4" w:rsidRPr="0099354F" w:rsidRDefault="003232B4">
      <w:pPr>
        <w:ind w:left="1440"/>
        <w:rPr>
          <w:color w:val="000000" w:themeColor="text1"/>
        </w:rPr>
      </w:pPr>
    </w:p>
    <w:p w14:paraId="5BA9BAFE" w14:textId="77777777" w:rsidR="003232B4" w:rsidRPr="0099354F" w:rsidRDefault="00000000">
      <w:pPr>
        <w:ind w:left="1440"/>
        <w:rPr>
          <w:color w:val="000000" w:themeColor="text1"/>
        </w:rPr>
      </w:pPr>
      <w:r w:rsidRPr="0099354F">
        <w:rPr>
          <w:color w:val="000000" w:themeColor="text1"/>
        </w:rPr>
        <w:t>11. A process executes the following code:</w:t>
      </w:r>
    </w:p>
    <w:p w14:paraId="19779777" w14:textId="77777777" w:rsidR="003232B4" w:rsidRPr="0099354F" w:rsidRDefault="00000000">
      <w:pPr>
        <w:ind w:left="1440"/>
        <w:rPr>
          <w:color w:val="000000" w:themeColor="text1"/>
        </w:rPr>
      </w:pPr>
      <w:r w:rsidRPr="0099354F">
        <w:rPr>
          <w:color w:val="000000" w:themeColor="text1"/>
        </w:rPr>
        <w:t>for (i = 0; i &lt; n; i++)</w:t>
      </w:r>
    </w:p>
    <w:p w14:paraId="1BFA6701" w14:textId="77777777" w:rsidR="003232B4" w:rsidRPr="0099354F" w:rsidRDefault="00000000">
      <w:pPr>
        <w:ind w:left="1440"/>
        <w:rPr>
          <w:color w:val="000000" w:themeColor="text1"/>
        </w:rPr>
      </w:pPr>
      <w:r w:rsidRPr="0099354F">
        <w:rPr>
          <w:color w:val="000000" w:themeColor="text1"/>
        </w:rPr>
        <w:t>fork();</w:t>
      </w:r>
    </w:p>
    <w:p w14:paraId="704E62BC" w14:textId="77777777" w:rsidR="003232B4" w:rsidRPr="0099354F" w:rsidRDefault="00000000">
      <w:pPr>
        <w:ind w:left="1440"/>
        <w:rPr>
          <w:color w:val="000000" w:themeColor="text1"/>
        </w:rPr>
      </w:pPr>
      <w:r w:rsidRPr="0099354F">
        <w:rPr>
          <w:color w:val="000000" w:themeColor="text1"/>
        </w:rPr>
        <w:t>The total number of child processes created is:</w:t>
      </w:r>
    </w:p>
    <w:p w14:paraId="0A2EAA2E" w14:textId="77777777" w:rsidR="003232B4" w:rsidRPr="0099354F" w:rsidRDefault="00000000">
      <w:pPr>
        <w:ind w:left="1440"/>
        <w:rPr>
          <w:color w:val="000000" w:themeColor="text1"/>
        </w:rPr>
      </w:pPr>
      <w:r w:rsidRPr="0099354F">
        <w:rPr>
          <w:color w:val="000000" w:themeColor="text1"/>
        </w:rPr>
        <w:t>a. 2</w:t>
      </w:r>
      <w:r w:rsidRPr="0099354F">
        <w:rPr>
          <w:color w:val="000000" w:themeColor="text1"/>
          <w:vertAlign w:val="superscript"/>
        </w:rPr>
        <w:t>n</w:t>
      </w:r>
      <w:r w:rsidRPr="0099354F">
        <w:rPr>
          <w:color w:val="000000" w:themeColor="text1"/>
        </w:rPr>
        <w:t xml:space="preserve"> - 1</w:t>
      </w:r>
    </w:p>
    <w:p w14:paraId="3B435F22" w14:textId="77777777" w:rsidR="003232B4" w:rsidRPr="0099354F" w:rsidRDefault="00000000">
      <w:pPr>
        <w:ind w:left="1440"/>
        <w:rPr>
          <w:color w:val="000000" w:themeColor="text1"/>
          <w:vertAlign w:val="superscript"/>
        </w:rPr>
      </w:pPr>
      <w:r w:rsidRPr="0099354F">
        <w:rPr>
          <w:color w:val="000000" w:themeColor="text1"/>
        </w:rPr>
        <w:t>b. 2</w:t>
      </w:r>
      <w:r w:rsidRPr="0099354F">
        <w:rPr>
          <w:color w:val="000000" w:themeColor="text1"/>
          <w:vertAlign w:val="superscript"/>
        </w:rPr>
        <w:t>n</w:t>
      </w:r>
    </w:p>
    <w:p w14:paraId="22A56C93" w14:textId="77777777" w:rsidR="003232B4" w:rsidRPr="0099354F" w:rsidRDefault="00000000">
      <w:pPr>
        <w:ind w:left="1440"/>
        <w:rPr>
          <w:color w:val="000000" w:themeColor="text1"/>
        </w:rPr>
      </w:pPr>
      <w:r w:rsidRPr="0099354F">
        <w:rPr>
          <w:color w:val="000000" w:themeColor="text1"/>
        </w:rPr>
        <w:t>c. 2</w:t>
      </w:r>
      <w:r w:rsidRPr="0099354F">
        <w:rPr>
          <w:color w:val="000000" w:themeColor="text1"/>
          <w:vertAlign w:val="superscript"/>
        </w:rPr>
        <w:t>n+1</w:t>
      </w:r>
      <w:r w:rsidRPr="0099354F">
        <w:rPr>
          <w:color w:val="000000" w:themeColor="text1"/>
        </w:rPr>
        <w:t xml:space="preserve"> - 1</w:t>
      </w:r>
    </w:p>
    <w:p w14:paraId="3F431958" w14:textId="77777777" w:rsidR="003232B4" w:rsidRPr="0099354F" w:rsidRDefault="00000000">
      <w:pPr>
        <w:ind w:left="1440"/>
        <w:rPr>
          <w:color w:val="000000" w:themeColor="text1"/>
        </w:rPr>
      </w:pPr>
      <w:r w:rsidRPr="0099354F">
        <w:rPr>
          <w:color w:val="000000" w:themeColor="text1"/>
        </w:rPr>
        <w:lastRenderedPageBreak/>
        <w:t>d. n</w:t>
      </w:r>
    </w:p>
    <w:p w14:paraId="0C302BEC" w14:textId="77777777" w:rsidR="003232B4" w:rsidRPr="0099354F" w:rsidRDefault="003232B4">
      <w:pPr>
        <w:ind w:left="1440"/>
        <w:rPr>
          <w:color w:val="000000" w:themeColor="text1"/>
        </w:rPr>
      </w:pPr>
    </w:p>
    <w:p w14:paraId="2F11C63E" w14:textId="77777777" w:rsidR="003232B4" w:rsidRPr="0099354F" w:rsidRDefault="00000000">
      <w:pPr>
        <w:ind w:left="1440"/>
        <w:rPr>
          <w:color w:val="000000" w:themeColor="text1"/>
        </w:rPr>
      </w:pPr>
      <w:r w:rsidRPr="0099354F">
        <w:rPr>
          <w:color w:val="000000" w:themeColor="text1"/>
        </w:rPr>
        <w:t>12. What is interprocess communication?</w:t>
      </w:r>
    </w:p>
    <w:p w14:paraId="57EEF344" w14:textId="77777777" w:rsidR="003232B4" w:rsidRPr="0099354F" w:rsidRDefault="00000000">
      <w:pPr>
        <w:ind w:left="1440"/>
        <w:rPr>
          <w:color w:val="000000" w:themeColor="text1"/>
        </w:rPr>
      </w:pPr>
      <w:r w:rsidRPr="0099354F">
        <w:rPr>
          <w:color w:val="000000" w:themeColor="text1"/>
        </w:rPr>
        <w:t>a. communication of many processes</w:t>
      </w:r>
    </w:p>
    <w:p w14:paraId="04F76122" w14:textId="77777777" w:rsidR="003232B4" w:rsidRPr="0099354F" w:rsidRDefault="00000000">
      <w:pPr>
        <w:ind w:left="1440"/>
        <w:rPr>
          <w:color w:val="000000" w:themeColor="text1"/>
        </w:rPr>
      </w:pPr>
      <w:r w:rsidRPr="0099354F">
        <w:rPr>
          <w:color w:val="000000" w:themeColor="text1"/>
        </w:rPr>
        <w:t>b. communication between two threads of same process</w:t>
      </w:r>
    </w:p>
    <w:p w14:paraId="2155F845" w14:textId="77777777" w:rsidR="003232B4" w:rsidRPr="0099354F" w:rsidRDefault="00000000">
      <w:pPr>
        <w:ind w:left="1440"/>
        <w:rPr>
          <w:color w:val="000000" w:themeColor="text1"/>
        </w:rPr>
      </w:pPr>
      <w:r w:rsidRPr="0099354F">
        <w:rPr>
          <w:color w:val="000000" w:themeColor="text1"/>
        </w:rPr>
        <w:t>c. communication between two process</w:t>
      </w:r>
    </w:p>
    <w:p w14:paraId="7A223B44" w14:textId="77777777" w:rsidR="003232B4" w:rsidRPr="0099354F" w:rsidRDefault="00000000">
      <w:pPr>
        <w:ind w:left="1440"/>
        <w:rPr>
          <w:color w:val="000000" w:themeColor="text1"/>
        </w:rPr>
      </w:pPr>
      <w:r w:rsidRPr="0099354F">
        <w:rPr>
          <w:color w:val="000000" w:themeColor="text1"/>
        </w:rPr>
        <w:t>d. communication within the process</w:t>
      </w:r>
    </w:p>
    <w:p w14:paraId="0E48957E" w14:textId="77777777" w:rsidR="003232B4" w:rsidRPr="0099354F" w:rsidRDefault="003232B4">
      <w:pPr>
        <w:ind w:left="1440"/>
        <w:rPr>
          <w:color w:val="000000" w:themeColor="text1"/>
        </w:rPr>
      </w:pPr>
    </w:p>
    <w:p w14:paraId="119BCAEF" w14:textId="77777777" w:rsidR="003232B4" w:rsidRPr="0099354F" w:rsidRDefault="003232B4">
      <w:pPr>
        <w:ind w:left="1440"/>
        <w:rPr>
          <w:color w:val="000000" w:themeColor="text1"/>
        </w:rPr>
      </w:pPr>
    </w:p>
    <w:p w14:paraId="20C4E33B" w14:textId="77777777" w:rsidR="003232B4" w:rsidRPr="0099354F" w:rsidRDefault="00000000">
      <w:pPr>
        <w:ind w:left="1440"/>
        <w:rPr>
          <w:color w:val="000000" w:themeColor="text1"/>
        </w:rPr>
      </w:pPr>
      <w:r w:rsidRPr="0099354F">
        <w:rPr>
          <w:color w:val="000000" w:themeColor="text1"/>
        </w:rPr>
        <w:t>13.Turnaround time trung bình của các process được định thời theo Round Robin:</w:t>
      </w:r>
    </w:p>
    <w:p w14:paraId="3C4E0EF3" w14:textId="77777777" w:rsidR="003232B4" w:rsidRPr="0099354F" w:rsidRDefault="00000000">
      <w:pPr>
        <w:ind w:left="1440"/>
        <w:rPr>
          <w:color w:val="000000" w:themeColor="text1"/>
        </w:rPr>
      </w:pPr>
      <w:r w:rsidRPr="0099354F">
        <w:rPr>
          <w:color w:val="000000" w:themeColor="text1"/>
        </w:rPr>
        <w:t>a. Tỉ lệ nghịch với Quantum time</w:t>
      </w:r>
    </w:p>
    <w:p w14:paraId="19A042D1" w14:textId="77777777" w:rsidR="003232B4" w:rsidRPr="0099354F" w:rsidRDefault="00000000">
      <w:pPr>
        <w:ind w:left="1440"/>
        <w:rPr>
          <w:color w:val="000000" w:themeColor="text1"/>
        </w:rPr>
      </w:pPr>
      <w:r w:rsidRPr="0099354F">
        <w:rPr>
          <w:color w:val="000000" w:themeColor="text1"/>
        </w:rPr>
        <w:t>b. Tỉ lệ thuận với Quantum time</w:t>
      </w:r>
    </w:p>
    <w:p w14:paraId="34300ACB" w14:textId="77777777" w:rsidR="003232B4" w:rsidRPr="0099354F" w:rsidRDefault="00000000">
      <w:pPr>
        <w:ind w:left="1440"/>
        <w:rPr>
          <w:color w:val="000000" w:themeColor="text1"/>
        </w:rPr>
      </w:pPr>
      <w:r w:rsidRPr="0099354F">
        <w:rPr>
          <w:color w:val="000000" w:themeColor="text1"/>
        </w:rPr>
        <w:t>c. Tất cả đều sai</w:t>
      </w:r>
    </w:p>
    <w:p w14:paraId="321AD06F" w14:textId="77777777" w:rsidR="003232B4" w:rsidRPr="0099354F" w:rsidRDefault="00000000">
      <w:pPr>
        <w:ind w:left="1440"/>
        <w:rPr>
          <w:color w:val="000000" w:themeColor="text1"/>
        </w:rPr>
      </w:pPr>
      <w:r w:rsidRPr="0099354F">
        <w:rPr>
          <w:color w:val="000000" w:themeColor="text1"/>
        </w:rPr>
        <w:t>d. Không bị ảnh hưởng bởi Quantum time</w:t>
      </w:r>
    </w:p>
    <w:p w14:paraId="49BAFF20" w14:textId="77777777" w:rsidR="003232B4" w:rsidRPr="0099354F" w:rsidRDefault="003232B4">
      <w:pPr>
        <w:ind w:left="1440"/>
        <w:rPr>
          <w:color w:val="000000" w:themeColor="text1"/>
        </w:rPr>
      </w:pPr>
    </w:p>
    <w:p w14:paraId="25DA4F6F" w14:textId="77777777" w:rsidR="003232B4" w:rsidRPr="0099354F" w:rsidRDefault="00000000">
      <w:pPr>
        <w:ind w:left="1440"/>
        <w:rPr>
          <w:color w:val="000000" w:themeColor="text1"/>
        </w:rPr>
      </w:pPr>
      <w:r w:rsidRPr="0099354F">
        <w:rPr>
          <w:color w:val="000000" w:themeColor="text1"/>
        </w:rPr>
        <w:t xml:space="preserve">14. </w:t>
      </w:r>
    </w:p>
    <w:p w14:paraId="432622E0" w14:textId="77777777" w:rsidR="003232B4" w:rsidRPr="0099354F" w:rsidRDefault="00000000">
      <w:pPr>
        <w:ind w:left="1440"/>
        <w:rPr>
          <w:color w:val="000000" w:themeColor="text1"/>
        </w:rPr>
      </w:pPr>
      <w:r w:rsidRPr="0099354F">
        <w:rPr>
          <w:color w:val="000000" w:themeColor="text1"/>
        </w:rPr>
        <w:t>Xem xét tập hợp các tiến trình với thời gian đến, thời gian nổ CPU và mức độ ưu tiên (0 là mức độ ưu tiên cao nhất) được hiển thị bên dưới.</w:t>
      </w:r>
    </w:p>
    <w:p w14:paraId="2914C524" w14:textId="77777777" w:rsidR="003232B4" w:rsidRPr="0099354F" w:rsidRDefault="00000000">
      <w:pPr>
        <w:ind w:left="1440"/>
        <w:rPr>
          <w:color w:val="000000" w:themeColor="text1"/>
        </w:rPr>
      </w:pPr>
      <w:r w:rsidRPr="0099354F">
        <w:rPr>
          <w:noProof/>
          <w:color w:val="000000" w:themeColor="text1"/>
        </w:rPr>
        <w:drawing>
          <wp:inline distT="114300" distB="114300" distL="114300" distR="114300" wp14:anchorId="53148647" wp14:editId="55703F43">
            <wp:extent cx="4900295" cy="1782445"/>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24" name="image21.png"/>
                    <pic:cNvPicPr preferRelativeResize="0"/>
                  </pic:nvPicPr>
                  <pic:blipFill>
                    <a:blip r:embed="rId22"/>
                    <a:srcRect/>
                    <a:stretch>
                      <a:fillRect/>
                    </a:stretch>
                  </pic:blipFill>
                  <pic:spPr>
                    <a:xfrm>
                      <a:off x="0" y="0"/>
                      <a:ext cx="4900613" cy="1782781"/>
                    </a:xfrm>
                    <a:prstGeom prst="rect">
                      <a:avLst/>
                    </a:prstGeom>
                  </pic:spPr>
                </pic:pic>
              </a:graphicData>
            </a:graphic>
          </wp:inline>
        </w:drawing>
      </w:r>
    </w:p>
    <w:p w14:paraId="1CDBC0C9" w14:textId="77777777" w:rsidR="003232B4" w:rsidRPr="0099354F" w:rsidRDefault="00000000">
      <w:pPr>
        <w:ind w:left="1440"/>
        <w:rPr>
          <w:color w:val="000000" w:themeColor="text1"/>
        </w:rPr>
      </w:pPr>
      <w:r w:rsidRPr="0099354F">
        <w:rPr>
          <w:color w:val="000000" w:themeColor="text1"/>
        </w:rPr>
        <w:t>Thời gian chờ của tiến trình P2 sử dụng thuật toán lập lịch Priority preemptive là ____.</w:t>
      </w:r>
    </w:p>
    <w:p w14:paraId="357F962B" w14:textId="77777777" w:rsidR="003232B4" w:rsidRPr="0099354F" w:rsidRDefault="00000000">
      <w:pPr>
        <w:ind w:left="1440"/>
        <w:rPr>
          <w:color w:val="000000" w:themeColor="text1"/>
        </w:rPr>
      </w:pPr>
      <w:r w:rsidRPr="0099354F">
        <w:rPr>
          <w:color w:val="000000" w:themeColor="text1"/>
        </w:rPr>
        <w:t>a. 38</w:t>
      </w:r>
    </w:p>
    <w:p w14:paraId="7AB0BD78" w14:textId="77777777" w:rsidR="003232B4" w:rsidRPr="0099354F" w:rsidRDefault="00000000">
      <w:pPr>
        <w:ind w:left="1440"/>
        <w:rPr>
          <w:color w:val="000000" w:themeColor="text1"/>
        </w:rPr>
      </w:pPr>
      <w:r w:rsidRPr="0099354F">
        <w:rPr>
          <w:color w:val="000000" w:themeColor="text1"/>
        </w:rPr>
        <w:t>b. 5</w:t>
      </w:r>
    </w:p>
    <w:p w14:paraId="69619A3B" w14:textId="77777777" w:rsidR="003232B4" w:rsidRPr="0099354F" w:rsidRDefault="00000000">
      <w:pPr>
        <w:ind w:left="1440"/>
        <w:rPr>
          <w:color w:val="000000" w:themeColor="text1"/>
        </w:rPr>
      </w:pPr>
      <w:r w:rsidRPr="0099354F">
        <w:rPr>
          <w:color w:val="000000" w:themeColor="text1"/>
        </w:rPr>
        <w:t>c. 49</w:t>
      </w:r>
    </w:p>
    <w:p w14:paraId="6066AA2A" w14:textId="77777777" w:rsidR="003232B4" w:rsidRPr="0099354F" w:rsidRDefault="00000000">
      <w:pPr>
        <w:ind w:left="1440"/>
        <w:rPr>
          <w:color w:val="000000" w:themeColor="text1"/>
        </w:rPr>
      </w:pPr>
      <w:r w:rsidRPr="0099354F">
        <w:rPr>
          <w:color w:val="000000" w:themeColor="text1"/>
        </w:rPr>
        <w:t>d. 0</w:t>
      </w:r>
    </w:p>
    <w:p w14:paraId="5D9AFA34" w14:textId="77777777" w:rsidR="003232B4" w:rsidRPr="0099354F" w:rsidRDefault="003232B4">
      <w:pPr>
        <w:ind w:left="1440"/>
        <w:rPr>
          <w:color w:val="000000" w:themeColor="text1"/>
        </w:rPr>
      </w:pPr>
    </w:p>
    <w:tbl>
      <w:tblPr>
        <w:tblStyle w:val="Style13"/>
        <w:tblW w:w="7589"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85"/>
        <w:gridCol w:w="1084"/>
        <w:gridCol w:w="1084"/>
        <w:gridCol w:w="1084"/>
        <w:gridCol w:w="1084"/>
        <w:gridCol w:w="1084"/>
        <w:gridCol w:w="1084"/>
      </w:tblGrid>
      <w:tr w:rsidR="0099354F" w:rsidRPr="0099354F" w14:paraId="294DF0F7" w14:textId="77777777">
        <w:tc>
          <w:tcPr>
            <w:tcW w:w="1084" w:type="dxa"/>
            <w:shd w:val="clear" w:color="auto" w:fill="auto"/>
            <w:tcMar>
              <w:top w:w="100" w:type="dxa"/>
              <w:left w:w="100" w:type="dxa"/>
              <w:bottom w:w="100" w:type="dxa"/>
              <w:right w:w="100" w:type="dxa"/>
            </w:tcMar>
          </w:tcPr>
          <w:p w14:paraId="1D7D7AC7" w14:textId="77777777" w:rsidR="003232B4" w:rsidRPr="0099354F" w:rsidRDefault="003232B4">
            <w:pPr>
              <w:widowControl w:val="0"/>
              <w:spacing w:line="240" w:lineRule="auto"/>
              <w:rPr>
                <w:color w:val="000000" w:themeColor="text1"/>
              </w:rPr>
            </w:pPr>
          </w:p>
        </w:tc>
        <w:tc>
          <w:tcPr>
            <w:tcW w:w="1084" w:type="dxa"/>
            <w:shd w:val="clear" w:color="auto" w:fill="auto"/>
            <w:tcMar>
              <w:top w:w="100" w:type="dxa"/>
              <w:left w:w="100" w:type="dxa"/>
              <w:bottom w:w="100" w:type="dxa"/>
              <w:right w:w="100" w:type="dxa"/>
            </w:tcMar>
          </w:tcPr>
          <w:p w14:paraId="71DBEE9E" w14:textId="77777777" w:rsidR="003232B4" w:rsidRPr="0099354F" w:rsidRDefault="00000000">
            <w:pPr>
              <w:widowControl w:val="0"/>
              <w:spacing w:line="240" w:lineRule="auto"/>
              <w:rPr>
                <w:color w:val="000000" w:themeColor="text1"/>
              </w:rPr>
            </w:pPr>
            <w:r w:rsidRPr="0099354F">
              <w:rPr>
                <w:color w:val="000000" w:themeColor="text1"/>
              </w:rPr>
              <w:t>0</w:t>
            </w:r>
          </w:p>
        </w:tc>
        <w:tc>
          <w:tcPr>
            <w:tcW w:w="1084" w:type="dxa"/>
            <w:shd w:val="clear" w:color="auto" w:fill="auto"/>
            <w:tcMar>
              <w:top w:w="100" w:type="dxa"/>
              <w:left w:w="100" w:type="dxa"/>
              <w:bottom w:w="100" w:type="dxa"/>
              <w:right w:w="100" w:type="dxa"/>
            </w:tcMar>
          </w:tcPr>
          <w:p w14:paraId="1D5E2ACC" w14:textId="77777777" w:rsidR="003232B4" w:rsidRPr="0099354F" w:rsidRDefault="00000000">
            <w:pPr>
              <w:widowControl w:val="0"/>
              <w:spacing w:line="240" w:lineRule="auto"/>
              <w:rPr>
                <w:color w:val="000000" w:themeColor="text1"/>
              </w:rPr>
            </w:pPr>
            <w:r w:rsidRPr="0099354F">
              <w:rPr>
                <w:color w:val="000000" w:themeColor="text1"/>
              </w:rPr>
              <w:t>2</w:t>
            </w:r>
          </w:p>
        </w:tc>
        <w:tc>
          <w:tcPr>
            <w:tcW w:w="1084" w:type="dxa"/>
            <w:shd w:val="clear" w:color="auto" w:fill="auto"/>
            <w:tcMar>
              <w:top w:w="100" w:type="dxa"/>
              <w:left w:w="100" w:type="dxa"/>
              <w:bottom w:w="100" w:type="dxa"/>
              <w:right w:w="100" w:type="dxa"/>
            </w:tcMar>
          </w:tcPr>
          <w:p w14:paraId="409C9047" w14:textId="77777777" w:rsidR="003232B4" w:rsidRPr="0099354F" w:rsidRDefault="00000000">
            <w:pPr>
              <w:widowControl w:val="0"/>
              <w:spacing w:line="240" w:lineRule="auto"/>
              <w:rPr>
                <w:color w:val="000000" w:themeColor="text1"/>
              </w:rPr>
            </w:pPr>
            <w:r w:rsidRPr="0099354F">
              <w:rPr>
                <w:color w:val="000000" w:themeColor="text1"/>
              </w:rPr>
              <w:t>5</w:t>
            </w:r>
          </w:p>
        </w:tc>
        <w:tc>
          <w:tcPr>
            <w:tcW w:w="1084" w:type="dxa"/>
            <w:shd w:val="clear" w:color="auto" w:fill="auto"/>
            <w:tcMar>
              <w:top w:w="100" w:type="dxa"/>
              <w:left w:w="100" w:type="dxa"/>
              <w:bottom w:w="100" w:type="dxa"/>
              <w:right w:w="100" w:type="dxa"/>
            </w:tcMar>
          </w:tcPr>
          <w:p w14:paraId="5157C829" w14:textId="77777777" w:rsidR="003232B4" w:rsidRPr="0099354F" w:rsidRDefault="003232B4">
            <w:pPr>
              <w:widowControl w:val="0"/>
              <w:spacing w:line="240" w:lineRule="auto"/>
              <w:rPr>
                <w:color w:val="000000" w:themeColor="text1"/>
              </w:rPr>
            </w:pPr>
          </w:p>
        </w:tc>
        <w:tc>
          <w:tcPr>
            <w:tcW w:w="1084" w:type="dxa"/>
            <w:shd w:val="clear" w:color="auto" w:fill="auto"/>
            <w:tcMar>
              <w:top w:w="100" w:type="dxa"/>
              <w:left w:w="100" w:type="dxa"/>
              <w:bottom w:w="100" w:type="dxa"/>
              <w:right w:w="100" w:type="dxa"/>
            </w:tcMar>
          </w:tcPr>
          <w:p w14:paraId="2FA6BAF7" w14:textId="77777777" w:rsidR="003232B4" w:rsidRPr="0099354F" w:rsidRDefault="003232B4">
            <w:pPr>
              <w:widowControl w:val="0"/>
              <w:spacing w:line="240" w:lineRule="auto"/>
              <w:rPr>
                <w:color w:val="000000" w:themeColor="text1"/>
              </w:rPr>
            </w:pPr>
          </w:p>
        </w:tc>
        <w:tc>
          <w:tcPr>
            <w:tcW w:w="1084" w:type="dxa"/>
            <w:shd w:val="clear" w:color="auto" w:fill="auto"/>
            <w:tcMar>
              <w:top w:w="100" w:type="dxa"/>
              <w:left w:w="100" w:type="dxa"/>
              <w:bottom w:w="100" w:type="dxa"/>
              <w:right w:w="100" w:type="dxa"/>
            </w:tcMar>
          </w:tcPr>
          <w:p w14:paraId="2A5F690D" w14:textId="77777777" w:rsidR="003232B4" w:rsidRPr="0099354F" w:rsidRDefault="003232B4">
            <w:pPr>
              <w:widowControl w:val="0"/>
              <w:spacing w:line="240" w:lineRule="auto"/>
              <w:rPr>
                <w:color w:val="000000" w:themeColor="text1"/>
              </w:rPr>
            </w:pPr>
          </w:p>
        </w:tc>
      </w:tr>
      <w:tr w:rsidR="0099354F" w:rsidRPr="0099354F" w14:paraId="3096D589" w14:textId="77777777">
        <w:tc>
          <w:tcPr>
            <w:tcW w:w="1084" w:type="dxa"/>
            <w:shd w:val="clear" w:color="auto" w:fill="auto"/>
            <w:tcMar>
              <w:top w:w="100" w:type="dxa"/>
              <w:left w:w="100" w:type="dxa"/>
              <w:bottom w:w="100" w:type="dxa"/>
              <w:right w:w="100" w:type="dxa"/>
            </w:tcMar>
          </w:tcPr>
          <w:p w14:paraId="2E21F405" w14:textId="77777777" w:rsidR="003232B4" w:rsidRPr="0099354F" w:rsidRDefault="00000000">
            <w:pPr>
              <w:widowControl w:val="0"/>
              <w:spacing w:line="240" w:lineRule="auto"/>
              <w:rPr>
                <w:color w:val="000000" w:themeColor="text1"/>
              </w:rPr>
            </w:pPr>
            <w:r w:rsidRPr="0099354F">
              <w:rPr>
                <w:color w:val="000000" w:themeColor="text1"/>
              </w:rPr>
              <w:t>P1</w:t>
            </w:r>
          </w:p>
        </w:tc>
        <w:tc>
          <w:tcPr>
            <w:tcW w:w="1084" w:type="dxa"/>
            <w:shd w:val="clear" w:color="auto" w:fill="auto"/>
            <w:tcMar>
              <w:top w:w="100" w:type="dxa"/>
              <w:left w:w="100" w:type="dxa"/>
              <w:bottom w:w="100" w:type="dxa"/>
              <w:right w:w="100" w:type="dxa"/>
            </w:tcMar>
          </w:tcPr>
          <w:p w14:paraId="679B37CF" w14:textId="77777777" w:rsidR="003232B4" w:rsidRPr="0099354F" w:rsidRDefault="00000000">
            <w:pPr>
              <w:widowControl w:val="0"/>
              <w:spacing w:line="240" w:lineRule="auto"/>
              <w:rPr>
                <w:color w:val="000000" w:themeColor="text1"/>
              </w:rPr>
            </w:pPr>
            <w:r w:rsidRPr="0099354F">
              <w:rPr>
                <w:color w:val="000000" w:themeColor="text1"/>
              </w:rPr>
              <w:t>11*</w:t>
            </w:r>
          </w:p>
        </w:tc>
        <w:tc>
          <w:tcPr>
            <w:tcW w:w="1084" w:type="dxa"/>
            <w:shd w:val="clear" w:color="auto" w:fill="auto"/>
            <w:tcMar>
              <w:top w:w="100" w:type="dxa"/>
              <w:left w:w="100" w:type="dxa"/>
              <w:bottom w:w="100" w:type="dxa"/>
              <w:right w:w="100" w:type="dxa"/>
            </w:tcMar>
          </w:tcPr>
          <w:p w14:paraId="48B8F1CA" w14:textId="77777777" w:rsidR="003232B4" w:rsidRPr="0099354F" w:rsidRDefault="00000000">
            <w:pPr>
              <w:widowControl w:val="0"/>
              <w:spacing w:line="240" w:lineRule="auto"/>
              <w:rPr>
                <w:color w:val="000000" w:themeColor="text1"/>
              </w:rPr>
            </w:pPr>
            <w:r w:rsidRPr="0099354F">
              <w:rPr>
                <w:color w:val="000000" w:themeColor="text1"/>
              </w:rPr>
              <w:t>9</w:t>
            </w:r>
          </w:p>
        </w:tc>
        <w:tc>
          <w:tcPr>
            <w:tcW w:w="1084" w:type="dxa"/>
            <w:shd w:val="clear" w:color="auto" w:fill="auto"/>
            <w:tcMar>
              <w:top w:w="100" w:type="dxa"/>
              <w:left w:w="100" w:type="dxa"/>
              <w:bottom w:w="100" w:type="dxa"/>
              <w:right w:w="100" w:type="dxa"/>
            </w:tcMar>
          </w:tcPr>
          <w:p w14:paraId="7A20BA4E" w14:textId="77777777" w:rsidR="003232B4" w:rsidRPr="0099354F" w:rsidRDefault="00000000">
            <w:pPr>
              <w:widowControl w:val="0"/>
              <w:spacing w:line="240" w:lineRule="auto"/>
              <w:rPr>
                <w:color w:val="000000" w:themeColor="text1"/>
              </w:rPr>
            </w:pPr>
            <w:r w:rsidRPr="0099354F">
              <w:rPr>
                <w:color w:val="000000" w:themeColor="text1"/>
              </w:rPr>
              <w:t>9</w:t>
            </w:r>
          </w:p>
        </w:tc>
        <w:tc>
          <w:tcPr>
            <w:tcW w:w="1084" w:type="dxa"/>
            <w:shd w:val="clear" w:color="auto" w:fill="auto"/>
            <w:tcMar>
              <w:top w:w="100" w:type="dxa"/>
              <w:left w:w="100" w:type="dxa"/>
              <w:bottom w:w="100" w:type="dxa"/>
              <w:right w:w="100" w:type="dxa"/>
            </w:tcMar>
          </w:tcPr>
          <w:p w14:paraId="54984011" w14:textId="77777777" w:rsidR="003232B4" w:rsidRPr="0099354F" w:rsidRDefault="003232B4">
            <w:pPr>
              <w:widowControl w:val="0"/>
              <w:spacing w:line="240" w:lineRule="auto"/>
              <w:rPr>
                <w:color w:val="000000" w:themeColor="text1"/>
              </w:rPr>
            </w:pPr>
          </w:p>
        </w:tc>
        <w:tc>
          <w:tcPr>
            <w:tcW w:w="1084" w:type="dxa"/>
            <w:shd w:val="clear" w:color="auto" w:fill="auto"/>
            <w:tcMar>
              <w:top w:w="100" w:type="dxa"/>
              <w:left w:w="100" w:type="dxa"/>
              <w:bottom w:w="100" w:type="dxa"/>
              <w:right w:w="100" w:type="dxa"/>
            </w:tcMar>
          </w:tcPr>
          <w:p w14:paraId="6FDE9E38" w14:textId="77777777" w:rsidR="003232B4" w:rsidRPr="0099354F" w:rsidRDefault="003232B4">
            <w:pPr>
              <w:widowControl w:val="0"/>
              <w:spacing w:line="240" w:lineRule="auto"/>
              <w:rPr>
                <w:color w:val="000000" w:themeColor="text1"/>
              </w:rPr>
            </w:pPr>
          </w:p>
        </w:tc>
        <w:tc>
          <w:tcPr>
            <w:tcW w:w="1084" w:type="dxa"/>
            <w:shd w:val="clear" w:color="auto" w:fill="auto"/>
            <w:tcMar>
              <w:top w:w="100" w:type="dxa"/>
              <w:left w:w="100" w:type="dxa"/>
              <w:bottom w:w="100" w:type="dxa"/>
              <w:right w:w="100" w:type="dxa"/>
            </w:tcMar>
          </w:tcPr>
          <w:p w14:paraId="4A68C693" w14:textId="77777777" w:rsidR="003232B4" w:rsidRPr="0099354F" w:rsidRDefault="003232B4">
            <w:pPr>
              <w:widowControl w:val="0"/>
              <w:spacing w:line="240" w:lineRule="auto"/>
              <w:rPr>
                <w:color w:val="000000" w:themeColor="text1"/>
              </w:rPr>
            </w:pPr>
          </w:p>
        </w:tc>
      </w:tr>
      <w:tr w:rsidR="0099354F" w:rsidRPr="0099354F" w14:paraId="25588517" w14:textId="77777777">
        <w:tc>
          <w:tcPr>
            <w:tcW w:w="1084" w:type="dxa"/>
            <w:shd w:val="clear" w:color="auto" w:fill="auto"/>
            <w:tcMar>
              <w:top w:w="100" w:type="dxa"/>
              <w:left w:w="100" w:type="dxa"/>
              <w:bottom w:w="100" w:type="dxa"/>
              <w:right w:w="100" w:type="dxa"/>
            </w:tcMar>
          </w:tcPr>
          <w:p w14:paraId="258AC455" w14:textId="77777777" w:rsidR="003232B4" w:rsidRPr="0099354F" w:rsidRDefault="00000000">
            <w:pPr>
              <w:widowControl w:val="0"/>
              <w:spacing w:line="240" w:lineRule="auto"/>
              <w:rPr>
                <w:color w:val="000000" w:themeColor="text1"/>
              </w:rPr>
            </w:pPr>
            <w:r w:rsidRPr="0099354F">
              <w:rPr>
                <w:color w:val="000000" w:themeColor="text1"/>
              </w:rPr>
              <w:t>P2</w:t>
            </w:r>
          </w:p>
        </w:tc>
        <w:tc>
          <w:tcPr>
            <w:tcW w:w="1084" w:type="dxa"/>
            <w:shd w:val="clear" w:color="auto" w:fill="auto"/>
            <w:tcMar>
              <w:top w:w="100" w:type="dxa"/>
              <w:left w:w="100" w:type="dxa"/>
              <w:bottom w:w="100" w:type="dxa"/>
              <w:right w:w="100" w:type="dxa"/>
            </w:tcMar>
          </w:tcPr>
          <w:p w14:paraId="579AC95E" w14:textId="77777777" w:rsidR="003232B4" w:rsidRPr="0099354F" w:rsidRDefault="003232B4">
            <w:pPr>
              <w:widowControl w:val="0"/>
              <w:spacing w:line="240" w:lineRule="auto"/>
              <w:rPr>
                <w:color w:val="000000" w:themeColor="text1"/>
              </w:rPr>
            </w:pPr>
          </w:p>
        </w:tc>
        <w:tc>
          <w:tcPr>
            <w:tcW w:w="1084" w:type="dxa"/>
            <w:shd w:val="clear" w:color="auto" w:fill="auto"/>
            <w:tcMar>
              <w:top w:w="100" w:type="dxa"/>
              <w:left w:w="100" w:type="dxa"/>
              <w:bottom w:w="100" w:type="dxa"/>
              <w:right w:w="100" w:type="dxa"/>
            </w:tcMar>
          </w:tcPr>
          <w:p w14:paraId="682C08D7" w14:textId="77777777" w:rsidR="003232B4" w:rsidRPr="0099354F" w:rsidRDefault="003232B4">
            <w:pPr>
              <w:widowControl w:val="0"/>
              <w:spacing w:line="240" w:lineRule="auto"/>
              <w:rPr>
                <w:color w:val="000000" w:themeColor="text1"/>
              </w:rPr>
            </w:pPr>
          </w:p>
        </w:tc>
        <w:tc>
          <w:tcPr>
            <w:tcW w:w="1084" w:type="dxa"/>
            <w:shd w:val="clear" w:color="auto" w:fill="auto"/>
            <w:tcMar>
              <w:top w:w="100" w:type="dxa"/>
              <w:left w:w="100" w:type="dxa"/>
              <w:bottom w:w="100" w:type="dxa"/>
              <w:right w:w="100" w:type="dxa"/>
            </w:tcMar>
          </w:tcPr>
          <w:p w14:paraId="7C5C1D4F" w14:textId="77777777" w:rsidR="003232B4" w:rsidRPr="0099354F" w:rsidRDefault="00000000">
            <w:pPr>
              <w:widowControl w:val="0"/>
              <w:spacing w:line="240" w:lineRule="auto"/>
              <w:rPr>
                <w:color w:val="000000" w:themeColor="text1"/>
              </w:rPr>
            </w:pPr>
            <w:r w:rsidRPr="0099354F">
              <w:rPr>
                <w:color w:val="000000" w:themeColor="text1"/>
              </w:rPr>
              <w:t>28*</w:t>
            </w:r>
          </w:p>
        </w:tc>
        <w:tc>
          <w:tcPr>
            <w:tcW w:w="1084" w:type="dxa"/>
            <w:shd w:val="clear" w:color="auto" w:fill="auto"/>
            <w:tcMar>
              <w:top w:w="100" w:type="dxa"/>
              <w:left w:w="100" w:type="dxa"/>
              <w:bottom w:w="100" w:type="dxa"/>
              <w:right w:w="100" w:type="dxa"/>
            </w:tcMar>
          </w:tcPr>
          <w:p w14:paraId="74DD4D8B" w14:textId="77777777" w:rsidR="003232B4" w:rsidRPr="0099354F" w:rsidRDefault="003232B4">
            <w:pPr>
              <w:widowControl w:val="0"/>
              <w:spacing w:line="240" w:lineRule="auto"/>
              <w:rPr>
                <w:color w:val="000000" w:themeColor="text1"/>
              </w:rPr>
            </w:pPr>
          </w:p>
        </w:tc>
        <w:tc>
          <w:tcPr>
            <w:tcW w:w="1084" w:type="dxa"/>
            <w:shd w:val="clear" w:color="auto" w:fill="auto"/>
            <w:tcMar>
              <w:top w:w="100" w:type="dxa"/>
              <w:left w:w="100" w:type="dxa"/>
              <w:bottom w:w="100" w:type="dxa"/>
              <w:right w:w="100" w:type="dxa"/>
            </w:tcMar>
          </w:tcPr>
          <w:p w14:paraId="68F4B26C" w14:textId="77777777" w:rsidR="003232B4" w:rsidRPr="0099354F" w:rsidRDefault="003232B4">
            <w:pPr>
              <w:widowControl w:val="0"/>
              <w:spacing w:line="240" w:lineRule="auto"/>
              <w:rPr>
                <w:color w:val="000000" w:themeColor="text1"/>
              </w:rPr>
            </w:pPr>
          </w:p>
        </w:tc>
        <w:tc>
          <w:tcPr>
            <w:tcW w:w="1084" w:type="dxa"/>
            <w:shd w:val="clear" w:color="auto" w:fill="auto"/>
            <w:tcMar>
              <w:top w:w="100" w:type="dxa"/>
              <w:left w:w="100" w:type="dxa"/>
              <w:bottom w:w="100" w:type="dxa"/>
              <w:right w:w="100" w:type="dxa"/>
            </w:tcMar>
          </w:tcPr>
          <w:p w14:paraId="0E6DCCDA" w14:textId="77777777" w:rsidR="003232B4" w:rsidRPr="0099354F" w:rsidRDefault="003232B4">
            <w:pPr>
              <w:widowControl w:val="0"/>
              <w:spacing w:line="240" w:lineRule="auto"/>
              <w:rPr>
                <w:color w:val="000000" w:themeColor="text1"/>
              </w:rPr>
            </w:pPr>
          </w:p>
        </w:tc>
      </w:tr>
      <w:tr w:rsidR="0099354F" w:rsidRPr="0099354F" w14:paraId="466DD07F" w14:textId="77777777">
        <w:tc>
          <w:tcPr>
            <w:tcW w:w="1084" w:type="dxa"/>
            <w:shd w:val="clear" w:color="auto" w:fill="auto"/>
            <w:tcMar>
              <w:top w:w="100" w:type="dxa"/>
              <w:left w:w="100" w:type="dxa"/>
              <w:bottom w:w="100" w:type="dxa"/>
              <w:right w:w="100" w:type="dxa"/>
            </w:tcMar>
          </w:tcPr>
          <w:p w14:paraId="4FF6782E" w14:textId="77777777" w:rsidR="003232B4" w:rsidRPr="0099354F" w:rsidRDefault="00000000">
            <w:pPr>
              <w:widowControl w:val="0"/>
              <w:spacing w:line="240" w:lineRule="auto"/>
              <w:rPr>
                <w:color w:val="000000" w:themeColor="text1"/>
              </w:rPr>
            </w:pPr>
            <w:r w:rsidRPr="0099354F">
              <w:rPr>
                <w:color w:val="000000" w:themeColor="text1"/>
              </w:rPr>
              <w:t>P3</w:t>
            </w:r>
          </w:p>
        </w:tc>
        <w:tc>
          <w:tcPr>
            <w:tcW w:w="1084" w:type="dxa"/>
            <w:shd w:val="clear" w:color="auto" w:fill="auto"/>
            <w:tcMar>
              <w:top w:w="100" w:type="dxa"/>
              <w:left w:w="100" w:type="dxa"/>
              <w:bottom w:w="100" w:type="dxa"/>
              <w:right w:w="100" w:type="dxa"/>
            </w:tcMar>
          </w:tcPr>
          <w:p w14:paraId="3D6D58B9" w14:textId="77777777" w:rsidR="003232B4" w:rsidRPr="0099354F" w:rsidRDefault="003232B4">
            <w:pPr>
              <w:widowControl w:val="0"/>
              <w:spacing w:line="240" w:lineRule="auto"/>
              <w:rPr>
                <w:color w:val="000000" w:themeColor="text1"/>
              </w:rPr>
            </w:pPr>
          </w:p>
        </w:tc>
        <w:tc>
          <w:tcPr>
            <w:tcW w:w="1084" w:type="dxa"/>
            <w:shd w:val="clear" w:color="auto" w:fill="auto"/>
            <w:tcMar>
              <w:top w:w="100" w:type="dxa"/>
              <w:left w:w="100" w:type="dxa"/>
              <w:bottom w:w="100" w:type="dxa"/>
              <w:right w:w="100" w:type="dxa"/>
            </w:tcMar>
          </w:tcPr>
          <w:p w14:paraId="26F18D25" w14:textId="77777777" w:rsidR="003232B4" w:rsidRPr="0099354F" w:rsidRDefault="003232B4">
            <w:pPr>
              <w:widowControl w:val="0"/>
              <w:spacing w:line="240" w:lineRule="auto"/>
              <w:rPr>
                <w:color w:val="000000" w:themeColor="text1"/>
              </w:rPr>
            </w:pPr>
          </w:p>
        </w:tc>
        <w:tc>
          <w:tcPr>
            <w:tcW w:w="1084" w:type="dxa"/>
            <w:shd w:val="clear" w:color="auto" w:fill="auto"/>
            <w:tcMar>
              <w:top w:w="100" w:type="dxa"/>
              <w:left w:w="100" w:type="dxa"/>
              <w:bottom w:w="100" w:type="dxa"/>
              <w:right w:w="100" w:type="dxa"/>
            </w:tcMar>
          </w:tcPr>
          <w:p w14:paraId="1BC0996A" w14:textId="77777777" w:rsidR="003232B4" w:rsidRPr="0099354F" w:rsidRDefault="003232B4">
            <w:pPr>
              <w:widowControl w:val="0"/>
              <w:spacing w:line="240" w:lineRule="auto"/>
              <w:rPr>
                <w:color w:val="000000" w:themeColor="text1"/>
              </w:rPr>
            </w:pPr>
          </w:p>
        </w:tc>
        <w:tc>
          <w:tcPr>
            <w:tcW w:w="1084" w:type="dxa"/>
            <w:shd w:val="clear" w:color="auto" w:fill="auto"/>
            <w:tcMar>
              <w:top w:w="100" w:type="dxa"/>
              <w:left w:w="100" w:type="dxa"/>
              <w:bottom w:w="100" w:type="dxa"/>
              <w:right w:w="100" w:type="dxa"/>
            </w:tcMar>
          </w:tcPr>
          <w:p w14:paraId="46CA2A3C" w14:textId="77777777" w:rsidR="003232B4" w:rsidRPr="0099354F" w:rsidRDefault="003232B4">
            <w:pPr>
              <w:widowControl w:val="0"/>
              <w:spacing w:line="240" w:lineRule="auto"/>
              <w:rPr>
                <w:color w:val="000000" w:themeColor="text1"/>
              </w:rPr>
            </w:pPr>
          </w:p>
        </w:tc>
        <w:tc>
          <w:tcPr>
            <w:tcW w:w="1084" w:type="dxa"/>
            <w:shd w:val="clear" w:color="auto" w:fill="auto"/>
            <w:tcMar>
              <w:top w:w="100" w:type="dxa"/>
              <w:left w:w="100" w:type="dxa"/>
              <w:bottom w:w="100" w:type="dxa"/>
              <w:right w:w="100" w:type="dxa"/>
            </w:tcMar>
          </w:tcPr>
          <w:p w14:paraId="54C31883" w14:textId="77777777" w:rsidR="003232B4" w:rsidRPr="0099354F" w:rsidRDefault="003232B4">
            <w:pPr>
              <w:widowControl w:val="0"/>
              <w:spacing w:line="240" w:lineRule="auto"/>
              <w:rPr>
                <w:color w:val="000000" w:themeColor="text1"/>
              </w:rPr>
            </w:pPr>
          </w:p>
        </w:tc>
        <w:tc>
          <w:tcPr>
            <w:tcW w:w="1084" w:type="dxa"/>
            <w:shd w:val="clear" w:color="auto" w:fill="auto"/>
            <w:tcMar>
              <w:top w:w="100" w:type="dxa"/>
              <w:left w:w="100" w:type="dxa"/>
              <w:bottom w:w="100" w:type="dxa"/>
              <w:right w:w="100" w:type="dxa"/>
            </w:tcMar>
          </w:tcPr>
          <w:p w14:paraId="5B9035D3" w14:textId="77777777" w:rsidR="003232B4" w:rsidRPr="0099354F" w:rsidRDefault="003232B4">
            <w:pPr>
              <w:widowControl w:val="0"/>
              <w:spacing w:line="240" w:lineRule="auto"/>
              <w:rPr>
                <w:color w:val="000000" w:themeColor="text1"/>
              </w:rPr>
            </w:pPr>
          </w:p>
        </w:tc>
      </w:tr>
      <w:tr w:rsidR="0099354F" w:rsidRPr="0099354F" w14:paraId="320ABA7E" w14:textId="77777777">
        <w:tc>
          <w:tcPr>
            <w:tcW w:w="1084" w:type="dxa"/>
            <w:shd w:val="clear" w:color="auto" w:fill="auto"/>
            <w:tcMar>
              <w:top w:w="100" w:type="dxa"/>
              <w:left w:w="100" w:type="dxa"/>
              <w:bottom w:w="100" w:type="dxa"/>
              <w:right w:w="100" w:type="dxa"/>
            </w:tcMar>
          </w:tcPr>
          <w:p w14:paraId="7DE460BD" w14:textId="77777777" w:rsidR="003232B4" w:rsidRPr="0099354F" w:rsidRDefault="00000000">
            <w:pPr>
              <w:widowControl w:val="0"/>
              <w:spacing w:line="240" w:lineRule="auto"/>
              <w:rPr>
                <w:color w:val="000000" w:themeColor="text1"/>
              </w:rPr>
            </w:pPr>
            <w:r w:rsidRPr="0099354F">
              <w:rPr>
                <w:color w:val="000000" w:themeColor="text1"/>
              </w:rPr>
              <w:t>P4</w:t>
            </w:r>
          </w:p>
        </w:tc>
        <w:tc>
          <w:tcPr>
            <w:tcW w:w="1084" w:type="dxa"/>
            <w:shd w:val="clear" w:color="auto" w:fill="auto"/>
            <w:tcMar>
              <w:top w:w="100" w:type="dxa"/>
              <w:left w:w="100" w:type="dxa"/>
              <w:bottom w:w="100" w:type="dxa"/>
              <w:right w:w="100" w:type="dxa"/>
            </w:tcMar>
          </w:tcPr>
          <w:p w14:paraId="3D60333D" w14:textId="77777777" w:rsidR="003232B4" w:rsidRPr="0099354F" w:rsidRDefault="003232B4">
            <w:pPr>
              <w:widowControl w:val="0"/>
              <w:spacing w:line="240" w:lineRule="auto"/>
              <w:rPr>
                <w:color w:val="000000" w:themeColor="text1"/>
              </w:rPr>
            </w:pPr>
          </w:p>
        </w:tc>
        <w:tc>
          <w:tcPr>
            <w:tcW w:w="1084" w:type="dxa"/>
            <w:shd w:val="clear" w:color="auto" w:fill="auto"/>
            <w:tcMar>
              <w:top w:w="100" w:type="dxa"/>
              <w:left w:w="100" w:type="dxa"/>
              <w:bottom w:w="100" w:type="dxa"/>
              <w:right w:w="100" w:type="dxa"/>
            </w:tcMar>
          </w:tcPr>
          <w:p w14:paraId="2E9A7950" w14:textId="77777777" w:rsidR="003232B4" w:rsidRPr="0099354F" w:rsidRDefault="00000000">
            <w:pPr>
              <w:widowControl w:val="0"/>
              <w:spacing w:line="240" w:lineRule="auto"/>
              <w:rPr>
                <w:color w:val="000000" w:themeColor="text1"/>
              </w:rPr>
            </w:pPr>
            <w:r w:rsidRPr="0099354F">
              <w:rPr>
                <w:color w:val="000000" w:themeColor="text1"/>
              </w:rPr>
              <w:t>10*</w:t>
            </w:r>
          </w:p>
        </w:tc>
        <w:tc>
          <w:tcPr>
            <w:tcW w:w="1084" w:type="dxa"/>
            <w:shd w:val="clear" w:color="auto" w:fill="auto"/>
            <w:tcMar>
              <w:top w:w="100" w:type="dxa"/>
              <w:left w:w="100" w:type="dxa"/>
              <w:bottom w:w="100" w:type="dxa"/>
              <w:right w:w="100" w:type="dxa"/>
            </w:tcMar>
          </w:tcPr>
          <w:p w14:paraId="772CB6D8" w14:textId="77777777" w:rsidR="003232B4" w:rsidRPr="0099354F" w:rsidRDefault="00000000">
            <w:pPr>
              <w:widowControl w:val="0"/>
              <w:spacing w:line="240" w:lineRule="auto"/>
              <w:rPr>
                <w:color w:val="000000" w:themeColor="text1"/>
              </w:rPr>
            </w:pPr>
            <w:r w:rsidRPr="0099354F">
              <w:rPr>
                <w:color w:val="000000" w:themeColor="text1"/>
              </w:rPr>
              <w:t>7</w:t>
            </w:r>
          </w:p>
        </w:tc>
        <w:tc>
          <w:tcPr>
            <w:tcW w:w="1084" w:type="dxa"/>
            <w:shd w:val="clear" w:color="auto" w:fill="auto"/>
            <w:tcMar>
              <w:top w:w="100" w:type="dxa"/>
              <w:left w:w="100" w:type="dxa"/>
              <w:bottom w:w="100" w:type="dxa"/>
              <w:right w:w="100" w:type="dxa"/>
            </w:tcMar>
          </w:tcPr>
          <w:p w14:paraId="096F72EF" w14:textId="77777777" w:rsidR="003232B4" w:rsidRPr="0099354F" w:rsidRDefault="003232B4">
            <w:pPr>
              <w:widowControl w:val="0"/>
              <w:spacing w:line="240" w:lineRule="auto"/>
              <w:rPr>
                <w:color w:val="000000" w:themeColor="text1"/>
              </w:rPr>
            </w:pPr>
          </w:p>
        </w:tc>
        <w:tc>
          <w:tcPr>
            <w:tcW w:w="1084" w:type="dxa"/>
            <w:shd w:val="clear" w:color="auto" w:fill="auto"/>
            <w:tcMar>
              <w:top w:w="100" w:type="dxa"/>
              <w:left w:w="100" w:type="dxa"/>
              <w:bottom w:w="100" w:type="dxa"/>
              <w:right w:w="100" w:type="dxa"/>
            </w:tcMar>
          </w:tcPr>
          <w:p w14:paraId="1398F50C" w14:textId="77777777" w:rsidR="003232B4" w:rsidRPr="0099354F" w:rsidRDefault="003232B4">
            <w:pPr>
              <w:widowControl w:val="0"/>
              <w:spacing w:line="240" w:lineRule="auto"/>
              <w:rPr>
                <w:color w:val="000000" w:themeColor="text1"/>
              </w:rPr>
            </w:pPr>
          </w:p>
        </w:tc>
        <w:tc>
          <w:tcPr>
            <w:tcW w:w="1084" w:type="dxa"/>
            <w:shd w:val="clear" w:color="auto" w:fill="auto"/>
            <w:tcMar>
              <w:top w:w="100" w:type="dxa"/>
              <w:left w:w="100" w:type="dxa"/>
              <w:bottom w:w="100" w:type="dxa"/>
              <w:right w:w="100" w:type="dxa"/>
            </w:tcMar>
          </w:tcPr>
          <w:p w14:paraId="6DFD8601" w14:textId="77777777" w:rsidR="003232B4" w:rsidRPr="0099354F" w:rsidRDefault="003232B4">
            <w:pPr>
              <w:widowControl w:val="0"/>
              <w:spacing w:line="240" w:lineRule="auto"/>
              <w:rPr>
                <w:color w:val="000000" w:themeColor="text1"/>
              </w:rPr>
            </w:pPr>
          </w:p>
        </w:tc>
      </w:tr>
      <w:tr w:rsidR="0099354F" w:rsidRPr="0099354F" w14:paraId="2C6516E5" w14:textId="77777777">
        <w:tc>
          <w:tcPr>
            <w:tcW w:w="1084" w:type="dxa"/>
            <w:shd w:val="clear" w:color="auto" w:fill="auto"/>
            <w:tcMar>
              <w:top w:w="100" w:type="dxa"/>
              <w:left w:w="100" w:type="dxa"/>
              <w:bottom w:w="100" w:type="dxa"/>
              <w:right w:w="100" w:type="dxa"/>
            </w:tcMar>
          </w:tcPr>
          <w:p w14:paraId="60A13D6D" w14:textId="77777777" w:rsidR="003232B4" w:rsidRPr="0099354F" w:rsidRDefault="00000000">
            <w:pPr>
              <w:widowControl w:val="0"/>
              <w:spacing w:line="240" w:lineRule="auto"/>
              <w:rPr>
                <w:color w:val="000000" w:themeColor="text1"/>
              </w:rPr>
            </w:pPr>
            <w:r w:rsidRPr="0099354F">
              <w:rPr>
                <w:color w:val="000000" w:themeColor="text1"/>
              </w:rPr>
              <w:t>P5</w:t>
            </w:r>
          </w:p>
        </w:tc>
        <w:tc>
          <w:tcPr>
            <w:tcW w:w="1084" w:type="dxa"/>
            <w:shd w:val="clear" w:color="auto" w:fill="auto"/>
            <w:tcMar>
              <w:top w:w="100" w:type="dxa"/>
              <w:left w:w="100" w:type="dxa"/>
              <w:bottom w:w="100" w:type="dxa"/>
              <w:right w:w="100" w:type="dxa"/>
            </w:tcMar>
          </w:tcPr>
          <w:p w14:paraId="24BE6DA5" w14:textId="77777777" w:rsidR="003232B4" w:rsidRPr="0099354F" w:rsidRDefault="003232B4">
            <w:pPr>
              <w:widowControl w:val="0"/>
              <w:spacing w:line="240" w:lineRule="auto"/>
              <w:rPr>
                <w:color w:val="000000" w:themeColor="text1"/>
              </w:rPr>
            </w:pPr>
          </w:p>
        </w:tc>
        <w:tc>
          <w:tcPr>
            <w:tcW w:w="1084" w:type="dxa"/>
            <w:shd w:val="clear" w:color="auto" w:fill="auto"/>
            <w:tcMar>
              <w:top w:w="100" w:type="dxa"/>
              <w:left w:w="100" w:type="dxa"/>
              <w:bottom w:w="100" w:type="dxa"/>
              <w:right w:w="100" w:type="dxa"/>
            </w:tcMar>
          </w:tcPr>
          <w:p w14:paraId="38810DC3" w14:textId="77777777" w:rsidR="003232B4" w:rsidRPr="0099354F" w:rsidRDefault="003232B4">
            <w:pPr>
              <w:widowControl w:val="0"/>
              <w:spacing w:line="240" w:lineRule="auto"/>
              <w:rPr>
                <w:color w:val="000000" w:themeColor="text1"/>
              </w:rPr>
            </w:pPr>
          </w:p>
        </w:tc>
        <w:tc>
          <w:tcPr>
            <w:tcW w:w="1084" w:type="dxa"/>
            <w:shd w:val="clear" w:color="auto" w:fill="auto"/>
            <w:tcMar>
              <w:top w:w="100" w:type="dxa"/>
              <w:left w:w="100" w:type="dxa"/>
              <w:bottom w:w="100" w:type="dxa"/>
              <w:right w:w="100" w:type="dxa"/>
            </w:tcMar>
          </w:tcPr>
          <w:p w14:paraId="49F9BBDE" w14:textId="77777777" w:rsidR="003232B4" w:rsidRPr="0099354F" w:rsidRDefault="003232B4">
            <w:pPr>
              <w:widowControl w:val="0"/>
              <w:spacing w:line="240" w:lineRule="auto"/>
              <w:rPr>
                <w:color w:val="000000" w:themeColor="text1"/>
              </w:rPr>
            </w:pPr>
          </w:p>
        </w:tc>
        <w:tc>
          <w:tcPr>
            <w:tcW w:w="1084" w:type="dxa"/>
            <w:shd w:val="clear" w:color="auto" w:fill="auto"/>
            <w:tcMar>
              <w:top w:w="100" w:type="dxa"/>
              <w:left w:w="100" w:type="dxa"/>
              <w:bottom w:w="100" w:type="dxa"/>
              <w:right w:w="100" w:type="dxa"/>
            </w:tcMar>
          </w:tcPr>
          <w:p w14:paraId="0CA91F2D" w14:textId="77777777" w:rsidR="003232B4" w:rsidRPr="0099354F" w:rsidRDefault="003232B4">
            <w:pPr>
              <w:widowControl w:val="0"/>
              <w:spacing w:line="240" w:lineRule="auto"/>
              <w:rPr>
                <w:color w:val="000000" w:themeColor="text1"/>
              </w:rPr>
            </w:pPr>
          </w:p>
        </w:tc>
        <w:tc>
          <w:tcPr>
            <w:tcW w:w="1084" w:type="dxa"/>
            <w:shd w:val="clear" w:color="auto" w:fill="auto"/>
            <w:tcMar>
              <w:top w:w="100" w:type="dxa"/>
              <w:left w:w="100" w:type="dxa"/>
              <w:bottom w:w="100" w:type="dxa"/>
              <w:right w:w="100" w:type="dxa"/>
            </w:tcMar>
          </w:tcPr>
          <w:p w14:paraId="4F1DA78F" w14:textId="77777777" w:rsidR="003232B4" w:rsidRPr="0099354F" w:rsidRDefault="003232B4">
            <w:pPr>
              <w:widowControl w:val="0"/>
              <w:spacing w:line="240" w:lineRule="auto"/>
              <w:rPr>
                <w:color w:val="000000" w:themeColor="text1"/>
              </w:rPr>
            </w:pPr>
          </w:p>
        </w:tc>
        <w:tc>
          <w:tcPr>
            <w:tcW w:w="1084" w:type="dxa"/>
            <w:shd w:val="clear" w:color="auto" w:fill="auto"/>
            <w:tcMar>
              <w:top w:w="100" w:type="dxa"/>
              <w:left w:w="100" w:type="dxa"/>
              <w:bottom w:w="100" w:type="dxa"/>
              <w:right w:w="100" w:type="dxa"/>
            </w:tcMar>
          </w:tcPr>
          <w:p w14:paraId="3FB20B37" w14:textId="77777777" w:rsidR="003232B4" w:rsidRPr="0099354F" w:rsidRDefault="003232B4">
            <w:pPr>
              <w:widowControl w:val="0"/>
              <w:spacing w:line="240" w:lineRule="auto"/>
              <w:rPr>
                <w:color w:val="000000" w:themeColor="text1"/>
              </w:rPr>
            </w:pPr>
          </w:p>
        </w:tc>
      </w:tr>
    </w:tbl>
    <w:p w14:paraId="3D2C27D5" w14:textId="77777777" w:rsidR="003232B4" w:rsidRPr="0099354F" w:rsidRDefault="003232B4">
      <w:pPr>
        <w:ind w:left="1440"/>
        <w:rPr>
          <w:color w:val="000000" w:themeColor="text1"/>
        </w:rPr>
      </w:pPr>
    </w:p>
    <w:p w14:paraId="6200EBA5" w14:textId="77777777" w:rsidR="003232B4" w:rsidRPr="0099354F" w:rsidRDefault="003232B4">
      <w:pPr>
        <w:ind w:left="1440"/>
        <w:rPr>
          <w:color w:val="000000" w:themeColor="text1"/>
        </w:rPr>
      </w:pPr>
    </w:p>
    <w:p w14:paraId="585D0DE7" w14:textId="77777777" w:rsidR="003232B4" w:rsidRPr="0099354F" w:rsidRDefault="003232B4">
      <w:pPr>
        <w:ind w:left="1440"/>
        <w:rPr>
          <w:color w:val="000000" w:themeColor="text1"/>
        </w:rPr>
      </w:pPr>
    </w:p>
    <w:p w14:paraId="04EB4584" w14:textId="77777777" w:rsidR="003232B4" w:rsidRPr="0099354F" w:rsidRDefault="00000000">
      <w:pPr>
        <w:ind w:left="1440"/>
        <w:rPr>
          <w:b/>
          <w:color w:val="000000" w:themeColor="text1"/>
        </w:rPr>
      </w:pPr>
      <w:r w:rsidRPr="0099354F">
        <w:rPr>
          <w:b/>
          <w:color w:val="000000" w:themeColor="text1"/>
        </w:rPr>
        <w:t>15.Consider the following code fragment: (không biết làm)</w:t>
      </w:r>
    </w:p>
    <w:p w14:paraId="50D69053" w14:textId="77777777" w:rsidR="003232B4" w:rsidRPr="0099354F" w:rsidRDefault="00000000">
      <w:pPr>
        <w:ind w:left="1440"/>
        <w:rPr>
          <w:color w:val="000000" w:themeColor="text1"/>
        </w:rPr>
      </w:pPr>
      <w:r w:rsidRPr="0099354F">
        <w:rPr>
          <w:color w:val="000000" w:themeColor="text1"/>
        </w:rPr>
        <w:t>if (fork() == 0) {</w:t>
      </w:r>
    </w:p>
    <w:p w14:paraId="526BA2E8" w14:textId="77777777" w:rsidR="003232B4" w:rsidRPr="0099354F" w:rsidRDefault="00000000">
      <w:pPr>
        <w:ind w:left="1440"/>
        <w:rPr>
          <w:color w:val="000000" w:themeColor="text1"/>
        </w:rPr>
      </w:pPr>
      <w:r w:rsidRPr="0099354F">
        <w:rPr>
          <w:color w:val="000000" w:themeColor="text1"/>
        </w:rPr>
        <w:t>a = a + 5;</w:t>
      </w:r>
    </w:p>
    <w:p w14:paraId="0655878F" w14:textId="77777777" w:rsidR="003232B4" w:rsidRPr="0099354F" w:rsidRDefault="00000000">
      <w:pPr>
        <w:ind w:left="1440"/>
        <w:rPr>
          <w:color w:val="000000" w:themeColor="text1"/>
        </w:rPr>
      </w:pPr>
      <w:r w:rsidRPr="0099354F">
        <w:rPr>
          <w:color w:val="000000" w:themeColor="text1"/>
        </w:rPr>
        <w:t>printf("%d, %d\n", a, &amp;a);</w:t>
      </w:r>
    </w:p>
    <w:p w14:paraId="1A3E344C" w14:textId="77777777" w:rsidR="003232B4" w:rsidRPr="0099354F" w:rsidRDefault="00000000">
      <w:pPr>
        <w:ind w:left="1440"/>
        <w:rPr>
          <w:color w:val="000000" w:themeColor="text1"/>
        </w:rPr>
      </w:pPr>
      <w:r w:rsidRPr="0099354F">
        <w:rPr>
          <w:color w:val="000000" w:themeColor="text1"/>
        </w:rPr>
        <w:t>}</w:t>
      </w:r>
    </w:p>
    <w:p w14:paraId="5F68F5B0" w14:textId="77777777" w:rsidR="003232B4" w:rsidRPr="0099354F" w:rsidRDefault="00000000">
      <w:pPr>
        <w:ind w:left="1440"/>
        <w:rPr>
          <w:color w:val="000000" w:themeColor="text1"/>
        </w:rPr>
      </w:pPr>
      <w:r w:rsidRPr="0099354F">
        <w:rPr>
          <w:color w:val="000000" w:themeColor="text1"/>
        </w:rPr>
        <w:t>else {</w:t>
      </w:r>
    </w:p>
    <w:p w14:paraId="58A655F9" w14:textId="77777777" w:rsidR="003232B4" w:rsidRPr="0099354F" w:rsidRDefault="00000000">
      <w:pPr>
        <w:ind w:left="1440"/>
        <w:rPr>
          <w:color w:val="000000" w:themeColor="text1"/>
        </w:rPr>
      </w:pPr>
      <w:r w:rsidRPr="0099354F">
        <w:rPr>
          <w:color w:val="000000" w:themeColor="text1"/>
        </w:rPr>
        <w:t>a = a –5;</w:t>
      </w:r>
    </w:p>
    <w:p w14:paraId="003D2706" w14:textId="77777777" w:rsidR="003232B4" w:rsidRPr="0099354F" w:rsidRDefault="00000000">
      <w:pPr>
        <w:ind w:left="1440"/>
        <w:rPr>
          <w:color w:val="000000" w:themeColor="text1"/>
        </w:rPr>
      </w:pPr>
      <w:r w:rsidRPr="0099354F">
        <w:rPr>
          <w:color w:val="000000" w:themeColor="text1"/>
        </w:rPr>
        <w:t>printf("%d, %d\n", a, &amp;a);</w:t>
      </w:r>
    </w:p>
    <w:p w14:paraId="450EC46E" w14:textId="77777777" w:rsidR="003232B4" w:rsidRPr="0099354F" w:rsidRDefault="00000000">
      <w:pPr>
        <w:ind w:left="1440"/>
        <w:rPr>
          <w:color w:val="000000" w:themeColor="text1"/>
        </w:rPr>
      </w:pPr>
      <w:r w:rsidRPr="0099354F">
        <w:rPr>
          <w:color w:val="000000" w:themeColor="text1"/>
        </w:rPr>
        <w:t>}</w:t>
      </w:r>
    </w:p>
    <w:p w14:paraId="62929317" w14:textId="77777777" w:rsidR="003232B4" w:rsidRPr="0099354F" w:rsidRDefault="00000000">
      <w:pPr>
        <w:ind w:left="1440"/>
        <w:rPr>
          <w:color w:val="000000" w:themeColor="text1"/>
        </w:rPr>
      </w:pPr>
      <w:r w:rsidRPr="0099354F">
        <w:rPr>
          <w:color w:val="000000" w:themeColor="text1"/>
        </w:rPr>
        <w:t>Let u, v be the values printed by the parent process, and x, y be the values printed by the child process. Which one of the following is TRUE?</w:t>
      </w:r>
    </w:p>
    <w:p w14:paraId="2C21CD7F" w14:textId="77777777" w:rsidR="003232B4" w:rsidRPr="0099354F" w:rsidRDefault="00000000">
      <w:pPr>
        <w:ind w:left="1440"/>
        <w:rPr>
          <w:color w:val="000000" w:themeColor="text1"/>
        </w:rPr>
      </w:pPr>
      <w:r w:rsidRPr="0099354F">
        <w:rPr>
          <w:color w:val="000000" w:themeColor="text1"/>
        </w:rPr>
        <w:t>a. u + 10 = x and v != y</w:t>
      </w:r>
    </w:p>
    <w:p w14:paraId="27D54972" w14:textId="77777777" w:rsidR="003232B4" w:rsidRPr="0099354F" w:rsidRDefault="00000000">
      <w:pPr>
        <w:ind w:left="1440"/>
        <w:rPr>
          <w:color w:val="000000" w:themeColor="text1"/>
        </w:rPr>
      </w:pPr>
      <w:r w:rsidRPr="0099354F">
        <w:rPr>
          <w:color w:val="000000" w:themeColor="text1"/>
        </w:rPr>
        <w:t>b. u = x + 10 and v = y</w:t>
      </w:r>
    </w:p>
    <w:p w14:paraId="3C6F58C1" w14:textId="77777777" w:rsidR="003232B4" w:rsidRPr="0099354F" w:rsidRDefault="00000000">
      <w:pPr>
        <w:ind w:left="1440"/>
        <w:rPr>
          <w:color w:val="000000" w:themeColor="text1"/>
        </w:rPr>
      </w:pPr>
      <w:r w:rsidRPr="0099354F">
        <w:rPr>
          <w:color w:val="000000" w:themeColor="text1"/>
        </w:rPr>
        <w:t>c. u = x + 10 and v != y</w:t>
      </w:r>
    </w:p>
    <w:p w14:paraId="16ACC2C0" w14:textId="77777777" w:rsidR="003232B4" w:rsidRPr="0099354F" w:rsidRDefault="00000000">
      <w:pPr>
        <w:ind w:left="1440"/>
        <w:rPr>
          <w:color w:val="000000" w:themeColor="text1"/>
        </w:rPr>
      </w:pPr>
      <w:r w:rsidRPr="0099354F">
        <w:rPr>
          <w:color w:val="000000" w:themeColor="text1"/>
        </w:rPr>
        <w:t>d. u + 10 = x and v = y</w:t>
      </w:r>
    </w:p>
    <w:p w14:paraId="7CB80308" w14:textId="77777777" w:rsidR="003232B4" w:rsidRPr="0099354F" w:rsidRDefault="003232B4">
      <w:pPr>
        <w:ind w:left="1440"/>
        <w:rPr>
          <w:color w:val="000000" w:themeColor="text1"/>
        </w:rPr>
      </w:pPr>
    </w:p>
    <w:p w14:paraId="3A594E74" w14:textId="77777777" w:rsidR="003232B4" w:rsidRPr="0099354F" w:rsidRDefault="003232B4">
      <w:pPr>
        <w:ind w:left="1440"/>
        <w:rPr>
          <w:color w:val="000000" w:themeColor="text1"/>
        </w:rPr>
      </w:pPr>
    </w:p>
    <w:p w14:paraId="0F239E6C" w14:textId="77777777" w:rsidR="003232B4" w:rsidRPr="0099354F" w:rsidRDefault="00000000">
      <w:pPr>
        <w:ind w:left="1440"/>
        <w:rPr>
          <w:color w:val="000000" w:themeColor="text1"/>
        </w:rPr>
      </w:pPr>
      <w:r w:rsidRPr="0099354F">
        <w:rPr>
          <w:color w:val="000000" w:themeColor="text1"/>
        </w:rPr>
        <w:t>16. Xem xét thông tin của các tiến trình trong bảng. Hệ điều hành sử dụng thuật toán lập lịch Priority non-preemptive, tính waiting time trung</w:t>
      </w:r>
    </w:p>
    <w:p w14:paraId="64814663" w14:textId="77777777" w:rsidR="003232B4" w:rsidRPr="0099354F" w:rsidRDefault="00000000">
      <w:pPr>
        <w:ind w:left="1440"/>
        <w:rPr>
          <w:color w:val="000000" w:themeColor="text1"/>
        </w:rPr>
      </w:pPr>
      <w:r w:rsidRPr="0099354F">
        <w:rPr>
          <w:color w:val="000000" w:themeColor="text1"/>
        </w:rPr>
        <w:t>bình cho các tiến trình này</w:t>
      </w:r>
    </w:p>
    <w:p w14:paraId="4E7623CC" w14:textId="77777777" w:rsidR="003232B4" w:rsidRPr="0099354F" w:rsidRDefault="003232B4">
      <w:pPr>
        <w:ind w:left="1440"/>
        <w:rPr>
          <w:color w:val="000000" w:themeColor="text1"/>
        </w:rPr>
      </w:pPr>
    </w:p>
    <w:p w14:paraId="25482F2A" w14:textId="77777777" w:rsidR="003232B4" w:rsidRPr="0099354F" w:rsidRDefault="00000000">
      <w:pPr>
        <w:ind w:left="1440"/>
        <w:rPr>
          <w:color w:val="000000" w:themeColor="text1"/>
        </w:rPr>
      </w:pPr>
      <w:r w:rsidRPr="0099354F">
        <w:rPr>
          <w:noProof/>
          <w:color w:val="000000" w:themeColor="text1"/>
        </w:rPr>
        <w:drawing>
          <wp:inline distT="114300" distB="114300" distL="114300" distR="114300" wp14:anchorId="4E37D5A4" wp14:editId="4F0BC86C">
            <wp:extent cx="4852670" cy="1537335"/>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23" name="image29.png"/>
                    <pic:cNvPicPr preferRelativeResize="0"/>
                  </pic:nvPicPr>
                  <pic:blipFill>
                    <a:blip r:embed="rId23"/>
                    <a:srcRect/>
                    <a:stretch>
                      <a:fillRect/>
                    </a:stretch>
                  </pic:blipFill>
                  <pic:spPr>
                    <a:xfrm>
                      <a:off x="0" y="0"/>
                      <a:ext cx="4852988" cy="1537854"/>
                    </a:xfrm>
                    <a:prstGeom prst="rect">
                      <a:avLst/>
                    </a:prstGeom>
                  </pic:spPr>
                </pic:pic>
              </a:graphicData>
            </a:graphic>
          </wp:inline>
        </w:drawing>
      </w:r>
    </w:p>
    <w:p w14:paraId="5D4620DE" w14:textId="77777777" w:rsidR="003232B4" w:rsidRPr="0099354F" w:rsidRDefault="003232B4">
      <w:pPr>
        <w:ind w:left="1440"/>
        <w:rPr>
          <w:color w:val="000000" w:themeColor="text1"/>
        </w:rPr>
      </w:pPr>
    </w:p>
    <w:p w14:paraId="6667D0D8" w14:textId="77777777" w:rsidR="003232B4" w:rsidRPr="0099354F" w:rsidRDefault="003232B4">
      <w:pPr>
        <w:ind w:left="1440"/>
        <w:rPr>
          <w:color w:val="000000" w:themeColor="text1"/>
        </w:rPr>
      </w:pPr>
    </w:p>
    <w:p w14:paraId="37C3D366" w14:textId="77777777" w:rsidR="003232B4" w:rsidRPr="0099354F" w:rsidRDefault="00000000">
      <w:pPr>
        <w:ind w:left="1440"/>
        <w:rPr>
          <w:color w:val="000000" w:themeColor="text1"/>
        </w:rPr>
      </w:pPr>
      <w:r w:rsidRPr="0099354F">
        <w:rPr>
          <w:color w:val="000000" w:themeColor="text1"/>
        </w:rPr>
        <w:t>a. 8.2</w:t>
      </w:r>
    </w:p>
    <w:p w14:paraId="6E91BD3A" w14:textId="77777777" w:rsidR="003232B4" w:rsidRPr="0099354F" w:rsidRDefault="00000000">
      <w:pPr>
        <w:ind w:left="1440"/>
        <w:rPr>
          <w:color w:val="000000" w:themeColor="text1"/>
        </w:rPr>
      </w:pPr>
      <w:r w:rsidRPr="0099354F">
        <w:rPr>
          <w:color w:val="000000" w:themeColor="text1"/>
        </w:rPr>
        <w:t>b. 7.45</w:t>
      </w:r>
    </w:p>
    <w:p w14:paraId="68155DB8" w14:textId="77777777" w:rsidR="003232B4" w:rsidRPr="0099354F" w:rsidRDefault="00000000">
      <w:pPr>
        <w:ind w:left="1440"/>
        <w:rPr>
          <w:color w:val="000000" w:themeColor="text1"/>
        </w:rPr>
      </w:pPr>
      <w:r w:rsidRPr="0099354F">
        <w:rPr>
          <w:color w:val="000000" w:themeColor="text1"/>
        </w:rPr>
        <w:t>c. 8.8</w:t>
      </w:r>
    </w:p>
    <w:p w14:paraId="16B93B3B" w14:textId="77777777" w:rsidR="003232B4" w:rsidRPr="0099354F" w:rsidRDefault="00000000">
      <w:pPr>
        <w:ind w:left="1440"/>
        <w:rPr>
          <w:color w:val="000000" w:themeColor="text1"/>
        </w:rPr>
      </w:pPr>
      <w:r w:rsidRPr="0099354F">
        <w:rPr>
          <w:color w:val="000000" w:themeColor="text1"/>
        </w:rPr>
        <w:t>d. 6.8</w:t>
      </w:r>
    </w:p>
    <w:p w14:paraId="5B2202AD" w14:textId="77777777" w:rsidR="003232B4" w:rsidRPr="0099354F" w:rsidRDefault="003232B4">
      <w:pPr>
        <w:ind w:left="1440"/>
        <w:rPr>
          <w:color w:val="000000" w:themeColor="text1"/>
        </w:rPr>
      </w:pPr>
    </w:p>
    <w:tbl>
      <w:tblPr>
        <w:tblStyle w:val="Style14"/>
        <w:tblW w:w="7589"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44"/>
        <w:gridCol w:w="844"/>
        <w:gridCol w:w="843"/>
        <w:gridCol w:w="843"/>
        <w:gridCol w:w="843"/>
        <w:gridCol w:w="843"/>
        <w:gridCol w:w="843"/>
        <w:gridCol w:w="843"/>
        <w:gridCol w:w="843"/>
      </w:tblGrid>
      <w:tr w:rsidR="0099354F" w:rsidRPr="0099354F" w14:paraId="47E10E03" w14:textId="77777777">
        <w:tc>
          <w:tcPr>
            <w:tcW w:w="843" w:type="dxa"/>
            <w:shd w:val="clear" w:color="auto" w:fill="auto"/>
            <w:tcMar>
              <w:top w:w="100" w:type="dxa"/>
              <w:left w:w="100" w:type="dxa"/>
              <w:bottom w:w="100" w:type="dxa"/>
              <w:right w:w="100" w:type="dxa"/>
            </w:tcMar>
          </w:tcPr>
          <w:p w14:paraId="42CD822F" w14:textId="77777777" w:rsidR="003232B4" w:rsidRPr="0099354F" w:rsidRDefault="00000000">
            <w:pPr>
              <w:widowControl w:val="0"/>
              <w:spacing w:line="240" w:lineRule="auto"/>
              <w:rPr>
                <w:color w:val="000000" w:themeColor="text1"/>
              </w:rPr>
            </w:pPr>
            <w:r w:rsidRPr="0099354F">
              <w:rPr>
                <w:color w:val="000000" w:themeColor="text1"/>
              </w:rPr>
              <w:t>0</w:t>
            </w:r>
          </w:p>
        </w:tc>
        <w:tc>
          <w:tcPr>
            <w:tcW w:w="843" w:type="dxa"/>
            <w:shd w:val="clear" w:color="auto" w:fill="auto"/>
            <w:tcMar>
              <w:top w:w="100" w:type="dxa"/>
              <w:left w:w="100" w:type="dxa"/>
              <w:bottom w:w="100" w:type="dxa"/>
              <w:right w:w="100" w:type="dxa"/>
            </w:tcMar>
          </w:tcPr>
          <w:p w14:paraId="61082F05" w14:textId="77777777" w:rsidR="003232B4" w:rsidRPr="0099354F" w:rsidRDefault="00000000">
            <w:pPr>
              <w:widowControl w:val="0"/>
              <w:spacing w:line="240" w:lineRule="auto"/>
              <w:rPr>
                <w:color w:val="000000" w:themeColor="text1"/>
              </w:rPr>
            </w:pPr>
            <w:r w:rsidRPr="0099354F">
              <w:rPr>
                <w:color w:val="000000" w:themeColor="text1"/>
              </w:rPr>
              <w:t>10</w:t>
            </w:r>
          </w:p>
        </w:tc>
        <w:tc>
          <w:tcPr>
            <w:tcW w:w="843" w:type="dxa"/>
            <w:shd w:val="clear" w:color="auto" w:fill="auto"/>
            <w:tcMar>
              <w:top w:w="100" w:type="dxa"/>
              <w:left w:w="100" w:type="dxa"/>
              <w:bottom w:w="100" w:type="dxa"/>
              <w:right w:w="100" w:type="dxa"/>
            </w:tcMar>
          </w:tcPr>
          <w:p w14:paraId="1200CCE1" w14:textId="77777777" w:rsidR="003232B4" w:rsidRPr="0099354F" w:rsidRDefault="003232B4">
            <w:pPr>
              <w:widowControl w:val="0"/>
              <w:spacing w:line="240" w:lineRule="auto"/>
              <w:rPr>
                <w:color w:val="000000" w:themeColor="text1"/>
              </w:rPr>
            </w:pPr>
          </w:p>
        </w:tc>
        <w:tc>
          <w:tcPr>
            <w:tcW w:w="843" w:type="dxa"/>
            <w:shd w:val="clear" w:color="auto" w:fill="auto"/>
            <w:tcMar>
              <w:top w:w="100" w:type="dxa"/>
              <w:left w:w="100" w:type="dxa"/>
              <w:bottom w:w="100" w:type="dxa"/>
              <w:right w:w="100" w:type="dxa"/>
            </w:tcMar>
          </w:tcPr>
          <w:p w14:paraId="43C08318" w14:textId="77777777" w:rsidR="003232B4" w:rsidRPr="0099354F" w:rsidRDefault="00000000">
            <w:pPr>
              <w:widowControl w:val="0"/>
              <w:spacing w:line="240" w:lineRule="auto"/>
              <w:rPr>
                <w:color w:val="000000" w:themeColor="text1"/>
              </w:rPr>
            </w:pPr>
            <w:r w:rsidRPr="0099354F">
              <w:rPr>
                <w:color w:val="000000" w:themeColor="text1"/>
              </w:rPr>
              <w:t>11</w:t>
            </w:r>
          </w:p>
        </w:tc>
        <w:tc>
          <w:tcPr>
            <w:tcW w:w="843" w:type="dxa"/>
            <w:shd w:val="clear" w:color="auto" w:fill="auto"/>
            <w:tcMar>
              <w:top w:w="100" w:type="dxa"/>
              <w:left w:w="100" w:type="dxa"/>
              <w:bottom w:w="100" w:type="dxa"/>
              <w:right w:w="100" w:type="dxa"/>
            </w:tcMar>
          </w:tcPr>
          <w:p w14:paraId="4B7201C4" w14:textId="77777777" w:rsidR="003232B4" w:rsidRPr="0099354F" w:rsidRDefault="00000000">
            <w:pPr>
              <w:widowControl w:val="0"/>
              <w:spacing w:line="240" w:lineRule="auto"/>
              <w:rPr>
                <w:color w:val="000000" w:themeColor="text1"/>
              </w:rPr>
            </w:pPr>
            <w:r w:rsidRPr="0099354F">
              <w:rPr>
                <w:color w:val="000000" w:themeColor="text1"/>
              </w:rPr>
              <w:t>16</w:t>
            </w:r>
          </w:p>
        </w:tc>
        <w:tc>
          <w:tcPr>
            <w:tcW w:w="843" w:type="dxa"/>
            <w:shd w:val="clear" w:color="auto" w:fill="auto"/>
            <w:tcMar>
              <w:top w:w="100" w:type="dxa"/>
              <w:left w:w="100" w:type="dxa"/>
              <w:bottom w:w="100" w:type="dxa"/>
              <w:right w:w="100" w:type="dxa"/>
            </w:tcMar>
          </w:tcPr>
          <w:p w14:paraId="6FBA9212" w14:textId="77777777" w:rsidR="003232B4" w:rsidRPr="0099354F" w:rsidRDefault="00000000">
            <w:pPr>
              <w:widowControl w:val="0"/>
              <w:spacing w:line="240" w:lineRule="auto"/>
              <w:rPr>
                <w:color w:val="000000" w:themeColor="text1"/>
              </w:rPr>
            </w:pPr>
            <w:r w:rsidRPr="0099354F">
              <w:rPr>
                <w:color w:val="000000" w:themeColor="text1"/>
              </w:rPr>
              <w:t>18</w:t>
            </w:r>
          </w:p>
        </w:tc>
        <w:tc>
          <w:tcPr>
            <w:tcW w:w="843" w:type="dxa"/>
            <w:shd w:val="clear" w:color="auto" w:fill="auto"/>
            <w:tcMar>
              <w:top w:w="100" w:type="dxa"/>
              <w:left w:w="100" w:type="dxa"/>
              <w:bottom w:w="100" w:type="dxa"/>
              <w:right w:w="100" w:type="dxa"/>
            </w:tcMar>
          </w:tcPr>
          <w:p w14:paraId="63829C85" w14:textId="77777777" w:rsidR="003232B4" w:rsidRPr="0099354F" w:rsidRDefault="00000000">
            <w:pPr>
              <w:widowControl w:val="0"/>
              <w:spacing w:line="240" w:lineRule="auto"/>
              <w:rPr>
                <w:color w:val="000000" w:themeColor="text1"/>
              </w:rPr>
            </w:pPr>
            <w:r w:rsidRPr="0099354F">
              <w:rPr>
                <w:color w:val="000000" w:themeColor="text1"/>
              </w:rPr>
              <w:t>19</w:t>
            </w:r>
          </w:p>
        </w:tc>
        <w:tc>
          <w:tcPr>
            <w:tcW w:w="843" w:type="dxa"/>
            <w:shd w:val="clear" w:color="auto" w:fill="auto"/>
            <w:tcMar>
              <w:top w:w="100" w:type="dxa"/>
              <w:left w:w="100" w:type="dxa"/>
              <w:bottom w:w="100" w:type="dxa"/>
              <w:right w:w="100" w:type="dxa"/>
            </w:tcMar>
          </w:tcPr>
          <w:p w14:paraId="24BB8E62" w14:textId="77777777" w:rsidR="003232B4" w:rsidRPr="0099354F" w:rsidRDefault="003232B4">
            <w:pPr>
              <w:widowControl w:val="0"/>
              <w:spacing w:line="240" w:lineRule="auto"/>
              <w:rPr>
                <w:color w:val="000000" w:themeColor="text1"/>
              </w:rPr>
            </w:pPr>
          </w:p>
        </w:tc>
        <w:tc>
          <w:tcPr>
            <w:tcW w:w="843" w:type="dxa"/>
            <w:shd w:val="clear" w:color="auto" w:fill="auto"/>
            <w:tcMar>
              <w:top w:w="100" w:type="dxa"/>
              <w:left w:w="100" w:type="dxa"/>
              <w:bottom w:w="100" w:type="dxa"/>
              <w:right w:w="100" w:type="dxa"/>
            </w:tcMar>
          </w:tcPr>
          <w:p w14:paraId="4A5206F0" w14:textId="77777777" w:rsidR="003232B4" w:rsidRPr="0099354F" w:rsidRDefault="003232B4">
            <w:pPr>
              <w:widowControl w:val="0"/>
              <w:spacing w:line="240" w:lineRule="auto"/>
              <w:rPr>
                <w:color w:val="000000" w:themeColor="text1"/>
              </w:rPr>
            </w:pPr>
          </w:p>
        </w:tc>
      </w:tr>
      <w:tr w:rsidR="0099354F" w:rsidRPr="0099354F" w14:paraId="7747F2CE" w14:textId="77777777">
        <w:tc>
          <w:tcPr>
            <w:tcW w:w="843" w:type="dxa"/>
            <w:shd w:val="clear" w:color="auto" w:fill="auto"/>
            <w:tcMar>
              <w:top w:w="100" w:type="dxa"/>
              <w:left w:w="100" w:type="dxa"/>
              <w:bottom w:w="100" w:type="dxa"/>
              <w:right w:w="100" w:type="dxa"/>
            </w:tcMar>
          </w:tcPr>
          <w:p w14:paraId="1FE3675A" w14:textId="77777777" w:rsidR="003232B4" w:rsidRPr="0099354F" w:rsidRDefault="00000000">
            <w:pPr>
              <w:widowControl w:val="0"/>
              <w:spacing w:line="240" w:lineRule="auto"/>
              <w:rPr>
                <w:color w:val="000000" w:themeColor="text1"/>
              </w:rPr>
            </w:pPr>
            <w:r w:rsidRPr="0099354F">
              <w:rPr>
                <w:color w:val="000000" w:themeColor="text1"/>
              </w:rPr>
              <w:t>10*</w:t>
            </w:r>
          </w:p>
        </w:tc>
        <w:tc>
          <w:tcPr>
            <w:tcW w:w="843" w:type="dxa"/>
            <w:shd w:val="clear" w:color="auto" w:fill="auto"/>
            <w:tcMar>
              <w:top w:w="100" w:type="dxa"/>
              <w:left w:w="100" w:type="dxa"/>
              <w:bottom w:w="100" w:type="dxa"/>
              <w:right w:w="100" w:type="dxa"/>
            </w:tcMar>
          </w:tcPr>
          <w:p w14:paraId="7200AE80" w14:textId="77777777" w:rsidR="003232B4" w:rsidRPr="0099354F" w:rsidRDefault="00000000">
            <w:pPr>
              <w:widowControl w:val="0"/>
              <w:spacing w:line="240" w:lineRule="auto"/>
              <w:rPr>
                <w:color w:val="000000" w:themeColor="text1"/>
              </w:rPr>
            </w:pPr>
            <w:r w:rsidRPr="0099354F">
              <w:rPr>
                <w:color w:val="000000" w:themeColor="text1"/>
              </w:rPr>
              <w:t>0</w:t>
            </w:r>
          </w:p>
        </w:tc>
        <w:tc>
          <w:tcPr>
            <w:tcW w:w="843" w:type="dxa"/>
            <w:shd w:val="clear" w:color="auto" w:fill="auto"/>
            <w:tcMar>
              <w:top w:w="100" w:type="dxa"/>
              <w:left w:w="100" w:type="dxa"/>
              <w:bottom w:w="100" w:type="dxa"/>
              <w:right w:w="100" w:type="dxa"/>
            </w:tcMar>
          </w:tcPr>
          <w:p w14:paraId="1F33574B" w14:textId="77777777" w:rsidR="003232B4" w:rsidRPr="0099354F" w:rsidRDefault="00000000">
            <w:pPr>
              <w:widowControl w:val="0"/>
              <w:spacing w:line="240" w:lineRule="auto"/>
              <w:rPr>
                <w:color w:val="000000" w:themeColor="text1"/>
              </w:rPr>
            </w:pPr>
            <w:r w:rsidRPr="0099354F">
              <w:rPr>
                <w:color w:val="000000" w:themeColor="text1"/>
              </w:rPr>
              <w:t>P1</w:t>
            </w:r>
          </w:p>
        </w:tc>
        <w:tc>
          <w:tcPr>
            <w:tcW w:w="843" w:type="dxa"/>
            <w:shd w:val="clear" w:color="auto" w:fill="auto"/>
            <w:tcMar>
              <w:top w:w="100" w:type="dxa"/>
              <w:left w:w="100" w:type="dxa"/>
              <w:bottom w:w="100" w:type="dxa"/>
              <w:right w:w="100" w:type="dxa"/>
            </w:tcMar>
          </w:tcPr>
          <w:p w14:paraId="0FA89637" w14:textId="77777777" w:rsidR="003232B4" w:rsidRPr="0099354F" w:rsidRDefault="00000000">
            <w:pPr>
              <w:widowControl w:val="0"/>
              <w:spacing w:line="240" w:lineRule="auto"/>
              <w:rPr>
                <w:color w:val="000000" w:themeColor="text1"/>
              </w:rPr>
            </w:pPr>
            <w:r w:rsidRPr="0099354F">
              <w:rPr>
                <w:color w:val="000000" w:themeColor="text1"/>
              </w:rPr>
              <w:t>0</w:t>
            </w:r>
          </w:p>
        </w:tc>
        <w:tc>
          <w:tcPr>
            <w:tcW w:w="843" w:type="dxa"/>
            <w:shd w:val="clear" w:color="auto" w:fill="auto"/>
            <w:tcMar>
              <w:top w:w="100" w:type="dxa"/>
              <w:left w:w="100" w:type="dxa"/>
              <w:bottom w:w="100" w:type="dxa"/>
              <w:right w:w="100" w:type="dxa"/>
            </w:tcMar>
          </w:tcPr>
          <w:p w14:paraId="519777C6" w14:textId="77777777" w:rsidR="003232B4" w:rsidRPr="0099354F" w:rsidRDefault="00000000">
            <w:pPr>
              <w:widowControl w:val="0"/>
              <w:spacing w:line="240" w:lineRule="auto"/>
              <w:rPr>
                <w:color w:val="000000" w:themeColor="text1"/>
              </w:rPr>
            </w:pPr>
            <w:r w:rsidRPr="0099354F">
              <w:rPr>
                <w:color w:val="000000" w:themeColor="text1"/>
              </w:rPr>
              <w:t>0</w:t>
            </w:r>
          </w:p>
        </w:tc>
        <w:tc>
          <w:tcPr>
            <w:tcW w:w="843" w:type="dxa"/>
            <w:shd w:val="clear" w:color="auto" w:fill="auto"/>
            <w:tcMar>
              <w:top w:w="100" w:type="dxa"/>
              <w:left w:w="100" w:type="dxa"/>
              <w:bottom w:w="100" w:type="dxa"/>
              <w:right w:w="100" w:type="dxa"/>
            </w:tcMar>
          </w:tcPr>
          <w:p w14:paraId="3ADABED2" w14:textId="77777777" w:rsidR="003232B4" w:rsidRPr="0099354F" w:rsidRDefault="00000000">
            <w:pPr>
              <w:widowControl w:val="0"/>
              <w:spacing w:line="240" w:lineRule="auto"/>
              <w:rPr>
                <w:color w:val="000000" w:themeColor="text1"/>
              </w:rPr>
            </w:pPr>
            <w:r w:rsidRPr="0099354F">
              <w:rPr>
                <w:color w:val="000000" w:themeColor="text1"/>
              </w:rPr>
              <w:t>0</w:t>
            </w:r>
          </w:p>
        </w:tc>
        <w:tc>
          <w:tcPr>
            <w:tcW w:w="843" w:type="dxa"/>
            <w:shd w:val="clear" w:color="auto" w:fill="auto"/>
            <w:tcMar>
              <w:top w:w="100" w:type="dxa"/>
              <w:left w:w="100" w:type="dxa"/>
              <w:bottom w:w="100" w:type="dxa"/>
              <w:right w:w="100" w:type="dxa"/>
            </w:tcMar>
          </w:tcPr>
          <w:p w14:paraId="74D75A99" w14:textId="77777777" w:rsidR="003232B4" w:rsidRPr="0099354F" w:rsidRDefault="003232B4">
            <w:pPr>
              <w:widowControl w:val="0"/>
              <w:spacing w:line="240" w:lineRule="auto"/>
              <w:rPr>
                <w:color w:val="000000" w:themeColor="text1"/>
              </w:rPr>
            </w:pPr>
          </w:p>
        </w:tc>
        <w:tc>
          <w:tcPr>
            <w:tcW w:w="843" w:type="dxa"/>
            <w:shd w:val="clear" w:color="auto" w:fill="auto"/>
            <w:tcMar>
              <w:top w:w="100" w:type="dxa"/>
              <w:left w:w="100" w:type="dxa"/>
              <w:bottom w:w="100" w:type="dxa"/>
              <w:right w:w="100" w:type="dxa"/>
            </w:tcMar>
          </w:tcPr>
          <w:p w14:paraId="04BB9765" w14:textId="77777777" w:rsidR="003232B4" w:rsidRPr="0099354F" w:rsidRDefault="003232B4">
            <w:pPr>
              <w:widowControl w:val="0"/>
              <w:spacing w:line="240" w:lineRule="auto"/>
              <w:rPr>
                <w:color w:val="000000" w:themeColor="text1"/>
              </w:rPr>
            </w:pPr>
          </w:p>
        </w:tc>
        <w:tc>
          <w:tcPr>
            <w:tcW w:w="843" w:type="dxa"/>
            <w:shd w:val="clear" w:color="auto" w:fill="auto"/>
            <w:tcMar>
              <w:top w:w="100" w:type="dxa"/>
              <w:left w:w="100" w:type="dxa"/>
              <w:bottom w:w="100" w:type="dxa"/>
              <w:right w:w="100" w:type="dxa"/>
            </w:tcMar>
          </w:tcPr>
          <w:p w14:paraId="2BABC241" w14:textId="77777777" w:rsidR="003232B4" w:rsidRPr="0099354F" w:rsidRDefault="003232B4">
            <w:pPr>
              <w:widowControl w:val="0"/>
              <w:spacing w:line="240" w:lineRule="auto"/>
              <w:rPr>
                <w:color w:val="000000" w:themeColor="text1"/>
              </w:rPr>
            </w:pPr>
          </w:p>
        </w:tc>
      </w:tr>
      <w:tr w:rsidR="0099354F" w:rsidRPr="0099354F" w14:paraId="71F741D9" w14:textId="77777777">
        <w:tc>
          <w:tcPr>
            <w:tcW w:w="843" w:type="dxa"/>
            <w:shd w:val="clear" w:color="auto" w:fill="auto"/>
            <w:tcMar>
              <w:top w:w="100" w:type="dxa"/>
              <w:left w:w="100" w:type="dxa"/>
              <w:bottom w:w="100" w:type="dxa"/>
              <w:right w:w="100" w:type="dxa"/>
            </w:tcMar>
          </w:tcPr>
          <w:p w14:paraId="1E3AB5B6" w14:textId="77777777" w:rsidR="003232B4" w:rsidRPr="0099354F" w:rsidRDefault="003232B4">
            <w:pPr>
              <w:widowControl w:val="0"/>
              <w:spacing w:line="240" w:lineRule="auto"/>
              <w:rPr>
                <w:color w:val="000000" w:themeColor="text1"/>
              </w:rPr>
            </w:pPr>
          </w:p>
        </w:tc>
        <w:tc>
          <w:tcPr>
            <w:tcW w:w="843" w:type="dxa"/>
            <w:shd w:val="clear" w:color="auto" w:fill="auto"/>
            <w:tcMar>
              <w:top w:w="100" w:type="dxa"/>
              <w:left w:w="100" w:type="dxa"/>
              <w:bottom w:w="100" w:type="dxa"/>
              <w:right w:w="100" w:type="dxa"/>
            </w:tcMar>
          </w:tcPr>
          <w:p w14:paraId="4D59B7BF" w14:textId="77777777" w:rsidR="003232B4" w:rsidRPr="0099354F" w:rsidRDefault="00000000">
            <w:pPr>
              <w:widowControl w:val="0"/>
              <w:spacing w:line="240" w:lineRule="auto"/>
              <w:rPr>
                <w:color w:val="000000" w:themeColor="text1"/>
              </w:rPr>
            </w:pPr>
            <w:r w:rsidRPr="0099354F">
              <w:rPr>
                <w:color w:val="000000" w:themeColor="text1"/>
              </w:rPr>
              <w:t>1*</w:t>
            </w:r>
          </w:p>
        </w:tc>
        <w:tc>
          <w:tcPr>
            <w:tcW w:w="843" w:type="dxa"/>
            <w:shd w:val="clear" w:color="auto" w:fill="auto"/>
            <w:tcMar>
              <w:top w:w="100" w:type="dxa"/>
              <w:left w:w="100" w:type="dxa"/>
              <w:bottom w:w="100" w:type="dxa"/>
              <w:right w:w="100" w:type="dxa"/>
            </w:tcMar>
          </w:tcPr>
          <w:p w14:paraId="05EAEFCF" w14:textId="77777777" w:rsidR="003232B4" w:rsidRPr="0099354F" w:rsidRDefault="00000000">
            <w:pPr>
              <w:widowControl w:val="0"/>
              <w:spacing w:line="240" w:lineRule="auto"/>
              <w:rPr>
                <w:color w:val="000000" w:themeColor="text1"/>
              </w:rPr>
            </w:pPr>
            <w:r w:rsidRPr="0099354F">
              <w:rPr>
                <w:color w:val="000000" w:themeColor="text1"/>
              </w:rPr>
              <w:t>P2</w:t>
            </w:r>
          </w:p>
        </w:tc>
        <w:tc>
          <w:tcPr>
            <w:tcW w:w="843" w:type="dxa"/>
            <w:shd w:val="clear" w:color="auto" w:fill="auto"/>
            <w:tcMar>
              <w:top w:w="100" w:type="dxa"/>
              <w:left w:w="100" w:type="dxa"/>
              <w:bottom w:w="100" w:type="dxa"/>
              <w:right w:w="100" w:type="dxa"/>
            </w:tcMar>
          </w:tcPr>
          <w:p w14:paraId="20FE8E60" w14:textId="77777777" w:rsidR="003232B4" w:rsidRPr="0099354F" w:rsidRDefault="00000000">
            <w:pPr>
              <w:widowControl w:val="0"/>
              <w:spacing w:line="240" w:lineRule="auto"/>
              <w:rPr>
                <w:color w:val="000000" w:themeColor="text1"/>
              </w:rPr>
            </w:pPr>
            <w:r w:rsidRPr="0099354F">
              <w:rPr>
                <w:color w:val="000000" w:themeColor="text1"/>
              </w:rPr>
              <w:t>0</w:t>
            </w:r>
          </w:p>
        </w:tc>
        <w:tc>
          <w:tcPr>
            <w:tcW w:w="843" w:type="dxa"/>
            <w:shd w:val="clear" w:color="auto" w:fill="auto"/>
            <w:tcMar>
              <w:top w:w="100" w:type="dxa"/>
              <w:left w:w="100" w:type="dxa"/>
              <w:bottom w:w="100" w:type="dxa"/>
              <w:right w:w="100" w:type="dxa"/>
            </w:tcMar>
          </w:tcPr>
          <w:p w14:paraId="60A8B8DD" w14:textId="77777777" w:rsidR="003232B4" w:rsidRPr="0099354F" w:rsidRDefault="00000000">
            <w:pPr>
              <w:widowControl w:val="0"/>
              <w:spacing w:line="240" w:lineRule="auto"/>
              <w:rPr>
                <w:color w:val="000000" w:themeColor="text1"/>
              </w:rPr>
            </w:pPr>
            <w:r w:rsidRPr="0099354F">
              <w:rPr>
                <w:color w:val="000000" w:themeColor="text1"/>
              </w:rPr>
              <w:t>0</w:t>
            </w:r>
          </w:p>
        </w:tc>
        <w:tc>
          <w:tcPr>
            <w:tcW w:w="843" w:type="dxa"/>
            <w:shd w:val="clear" w:color="auto" w:fill="auto"/>
            <w:tcMar>
              <w:top w:w="100" w:type="dxa"/>
              <w:left w:w="100" w:type="dxa"/>
              <w:bottom w:w="100" w:type="dxa"/>
              <w:right w:w="100" w:type="dxa"/>
            </w:tcMar>
          </w:tcPr>
          <w:p w14:paraId="43C8D4C5" w14:textId="77777777" w:rsidR="003232B4" w:rsidRPr="0099354F" w:rsidRDefault="00000000">
            <w:pPr>
              <w:widowControl w:val="0"/>
              <w:spacing w:line="240" w:lineRule="auto"/>
              <w:rPr>
                <w:color w:val="000000" w:themeColor="text1"/>
              </w:rPr>
            </w:pPr>
            <w:r w:rsidRPr="0099354F">
              <w:rPr>
                <w:color w:val="000000" w:themeColor="text1"/>
              </w:rPr>
              <w:t>0</w:t>
            </w:r>
          </w:p>
        </w:tc>
        <w:tc>
          <w:tcPr>
            <w:tcW w:w="843" w:type="dxa"/>
            <w:shd w:val="clear" w:color="auto" w:fill="auto"/>
            <w:tcMar>
              <w:top w:w="100" w:type="dxa"/>
              <w:left w:w="100" w:type="dxa"/>
              <w:bottom w:w="100" w:type="dxa"/>
              <w:right w:w="100" w:type="dxa"/>
            </w:tcMar>
          </w:tcPr>
          <w:p w14:paraId="0A976548" w14:textId="77777777" w:rsidR="003232B4" w:rsidRPr="0099354F" w:rsidRDefault="003232B4">
            <w:pPr>
              <w:widowControl w:val="0"/>
              <w:spacing w:line="240" w:lineRule="auto"/>
              <w:rPr>
                <w:color w:val="000000" w:themeColor="text1"/>
              </w:rPr>
            </w:pPr>
          </w:p>
        </w:tc>
        <w:tc>
          <w:tcPr>
            <w:tcW w:w="843" w:type="dxa"/>
            <w:shd w:val="clear" w:color="auto" w:fill="auto"/>
            <w:tcMar>
              <w:top w:w="100" w:type="dxa"/>
              <w:left w:w="100" w:type="dxa"/>
              <w:bottom w:w="100" w:type="dxa"/>
              <w:right w:w="100" w:type="dxa"/>
            </w:tcMar>
          </w:tcPr>
          <w:p w14:paraId="6D153B38" w14:textId="77777777" w:rsidR="003232B4" w:rsidRPr="0099354F" w:rsidRDefault="003232B4">
            <w:pPr>
              <w:widowControl w:val="0"/>
              <w:spacing w:line="240" w:lineRule="auto"/>
              <w:rPr>
                <w:color w:val="000000" w:themeColor="text1"/>
              </w:rPr>
            </w:pPr>
          </w:p>
        </w:tc>
        <w:tc>
          <w:tcPr>
            <w:tcW w:w="843" w:type="dxa"/>
            <w:shd w:val="clear" w:color="auto" w:fill="auto"/>
            <w:tcMar>
              <w:top w:w="100" w:type="dxa"/>
              <w:left w:w="100" w:type="dxa"/>
              <w:bottom w:w="100" w:type="dxa"/>
              <w:right w:w="100" w:type="dxa"/>
            </w:tcMar>
          </w:tcPr>
          <w:p w14:paraId="628DB8CB" w14:textId="77777777" w:rsidR="003232B4" w:rsidRPr="0099354F" w:rsidRDefault="003232B4">
            <w:pPr>
              <w:widowControl w:val="0"/>
              <w:spacing w:line="240" w:lineRule="auto"/>
              <w:rPr>
                <w:color w:val="000000" w:themeColor="text1"/>
              </w:rPr>
            </w:pPr>
          </w:p>
        </w:tc>
      </w:tr>
      <w:tr w:rsidR="0099354F" w:rsidRPr="0099354F" w14:paraId="483E3221" w14:textId="77777777">
        <w:tc>
          <w:tcPr>
            <w:tcW w:w="843" w:type="dxa"/>
            <w:shd w:val="clear" w:color="auto" w:fill="auto"/>
            <w:tcMar>
              <w:top w:w="100" w:type="dxa"/>
              <w:left w:w="100" w:type="dxa"/>
              <w:bottom w:w="100" w:type="dxa"/>
              <w:right w:w="100" w:type="dxa"/>
            </w:tcMar>
          </w:tcPr>
          <w:p w14:paraId="35A61692" w14:textId="77777777" w:rsidR="003232B4" w:rsidRPr="0099354F" w:rsidRDefault="003232B4">
            <w:pPr>
              <w:widowControl w:val="0"/>
              <w:spacing w:line="240" w:lineRule="auto"/>
              <w:rPr>
                <w:color w:val="000000" w:themeColor="text1"/>
              </w:rPr>
            </w:pPr>
          </w:p>
        </w:tc>
        <w:tc>
          <w:tcPr>
            <w:tcW w:w="843" w:type="dxa"/>
            <w:shd w:val="clear" w:color="auto" w:fill="auto"/>
            <w:tcMar>
              <w:top w:w="100" w:type="dxa"/>
              <w:left w:w="100" w:type="dxa"/>
              <w:bottom w:w="100" w:type="dxa"/>
              <w:right w:w="100" w:type="dxa"/>
            </w:tcMar>
          </w:tcPr>
          <w:p w14:paraId="3FBCB8E1" w14:textId="77777777" w:rsidR="003232B4" w:rsidRPr="0099354F" w:rsidRDefault="00000000">
            <w:pPr>
              <w:widowControl w:val="0"/>
              <w:spacing w:line="240" w:lineRule="auto"/>
              <w:rPr>
                <w:color w:val="000000" w:themeColor="text1"/>
              </w:rPr>
            </w:pPr>
            <w:r w:rsidRPr="0099354F">
              <w:rPr>
                <w:color w:val="000000" w:themeColor="text1"/>
              </w:rPr>
              <w:t>2</w:t>
            </w:r>
          </w:p>
        </w:tc>
        <w:tc>
          <w:tcPr>
            <w:tcW w:w="843" w:type="dxa"/>
            <w:shd w:val="clear" w:color="auto" w:fill="auto"/>
            <w:tcMar>
              <w:top w:w="100" w:type="dxa"/>
              <w:left w:w="100" w:type="dxa"/>
              <w:bottom w:w="100" w:type="dxa"/>
              <w:right w:w="100" w:type="dxa"/>
            </w:tcMar>
          </w:tcPr>
          <w:p w14:paraId="460D6169" w14:textId="77777777" w:rsidR="003232B4" w:rsidRPr="0099354F" w:rsidRDefault="00000000">
            <w:pPr>
              <w:widowControl w:val="0"/>
              <w:spacing w:line="240" w:lineRule="auto"/>
              <w:rPr>
                <w:color w:val="000000" w:themeColor="text1"/>
              </w:rPr>
            </w:pPr>
            <w:r w:rsidRPr="0099354F">
              <w:rPr>
                <w:color w:val="000000" w:themeColor="text1"/>
              </w:rPr>
              <w:t>P3</w:t>
            </w:r>
          </w:p>
        </w:tc>
        <w:tc>
          <w:tcPr>
            <w:tcW w:w="843" w:type="dxa"/>
            <w:shd w:val="clear" w:color="auto" w:fill="auto"/>
            <w:tcMar>
              <w:top w:w="100" w:type="dxa"/>
              <w:left w:w="100" w:type="dxa"/>
              <w:bottom w:w="100" w:type="dxa"/>
              <w:right w:w="100" w:type="dxa"/>
            </w:tcMar>
          </w:tcPr>
          <w:p w14:paraId="0A5ED28A" w14:textId="77777777" w:rsidR="003232B4" w:rsidRPr="0099354F" w:rsidRDefault="00000000">
            <w:pPr>
              <w:widowControl w:val="0"/>
              <w:spacing w:line="240" w:lineRule="auto"/>
              <w:rPr>
                <w:color w:val="000000" w:themeColor="text1"/>
              </w:rPr>
            </w:pPr>
            <w:r w:rsidRPr="0099354F">
              <w:rPr>
                <w:color w:val="000000" w:themeColor="text1"/>
              </w:rPr>
              <w:t>2</w:t>
            </w:r>
          </w:p>
        </w:tc>
        <w:tc>
          <w:tcPr>
            <w:tcW w:w="843" w:type="dxa"/>
            <w:shd w:val="clear" w:color="auto" w:fill="auto"/>
            <w:tcMar>
              <w:top w:w="100" w:type="dxa"/>
              <w:left w:w="100" w:type="dxa"/>
              <w:bottom w:w="100" w:type="dxa"/>
              <w:right w:w="100" w:type="dxa"/>
            </w:tcMar>
          </w:tcPr>
          <w:p w14:paraId="72BF9FFE" w14:textId="77777777" w:rsidR="003232B4" w:rsidRPr="0099354F" w:rsidRDefault="00000000">
            <w:pPr>
              <w:widowControl w:val="0"/>
              <w:spacing w:line="240" w:lineRule="auto"/>
              <w:rPr>
                <w:color w:val="000000" w:themeColor="text1"/>
              </w:rPr>
            </w:pPr>
            <w:r w:rsidRPr="0099354F">
              <w:rPr>
                <w:color w:val="000000" w:themeColor="text1"/>
              </w:rPr>
              <w:t>2*</w:t>
            </w:r>
          </w:p>
        </w:tc>
        <w:tc>
          <w:tcPr>
            <w:tcW w:w="843" w:type="dxa"/>
            <w:shd w:val="clear" w:color="auto" w:fill="auto"/>
            <w:tcMar>
              <w:top w:w="100" w:type="dxa"/>
              <w:left w:w="100" w:type="dxa"/>
              <w:bottom w:w="100" w:type="dxa"/>
              <w:right w:w="100" w:type="dxa"/>
            </w:tcMar>
          </w:tcPr>
          <w:p w14:paraId="3C69C564" w14:textId="77777777" w:rsidR="003232B4" w:rsidRPr="0099354F" w:rsidRDefault="00000000">
            <w:pPr>
              <w:widowControl w:val="0"/>
              <w:spacing w:line="240" w:lineRule="auto"/>
              <w:rPr>
                <w:color w:val="000000" w:themeColor="text1"/>
              </w:rPr>
            </w:pPr>
            <w:r w:rsidRPr="0099354F">
              <w:rPr>
                <w:color w:val="000000" w:themeColor="text1"/>
              </w:rPr>
              <w:t>0</w:t>
            </w:r>
          </w:p>
        </w:tc>
        <w:tc>
          <w:tcPr>
            <w:tcW w:w="843" w:type="dxa"/>
            <w:shd w:val="clear" w:color="auto" w:fill="auto"/>
            <w:tcMar>
              <w:top w:w="100" w:type="dxa"/>
              <w:left w:w="100" w:type="dxa"/>
              <w:bottom w:w="100" w:type="dxa"/>
              <w:right w:w="100" w:type="dxa"/>
            </w:tcMar>
          </w:tcPr>
          <w:p w14:paraId="40C65961" w14:textId="77777777" w:rsidR="003232B4" w:rsidRPr="0099354F" w:rsidRDefault="003232B4">
            <w:pPr>
              <w:widowControl w:val="0"/>
              <w:spacing w:line="240" w:lineRule="auto"/>
              <w:rPr>
                <w:color w:val="000000" w:themeColor="text1"/>
              </w:rPr>
            </w:pPr>
          </w:p>
        </w:tc>
        <w:tc>
          <w:tcPr>
            <w:tcW w:w="843" w:type="dxa"/>
            <w:shd w:val="clear" w:color="auto" w:fill="auto"/>
            <w:tcMar>
              <w:top w:w="100" w:type="dxa"/>
              <w:left w:w="100" w:type="dxa"/>
              <w:bottom w:w="100" w:type="dxa"/>
              <w:right w:w="100" w:type="dxa"/>
            </w:tcMar>
          </w:tcPr>
          <w:p w14:paraId="145FC618" w14:textId="77777777" w:rsidR="003232B4" w:rsidRPr="0099354F" w:rsidRDefault="003232B4">
            <w:pPr>
              <w:widowControl w:val="0"/>
              <w:spacing w:line="240" w:lineRule="auto"/>
              <w:rPr>
                <w:color w:val="000000" w:themeColor="text1"/>
              </w:rPr>
            </w:pPr>
          </w:p>
        </w:tc>
        <w:tc>
          <w:tcPr>
            <w:tcW w:w="843" w:type="dxa"/>
            <w:shd w:val="clear" w:color="auto" w:fill="auto"/>
            <w:tcMar>
              <w:top w:w="100" w:type="dxa"/>
              <w:left w:w="100" w:type="dxa"/>
              <w:bottom w:w="100" w:type="dxa"/>
              <w:right w:w="100" w:type="dxa"/>
            </w:tcMar>
          </w:tcPr>
          <w:p w14:paraId="393F30C1" w14:textId="77777777" w:rsidR="003232B4" w:rsidRPr="0099354F" w:rsidRDefault="003232B4">
            <w:pPr>
              <w:widowControl w:val="0"/>
              <w:spacing w:line="240" w:lineRule="auto"/>
              <w:rPr>
                <w:color w:val="000000" w:themeColor="text1"/>
              </w:rPr>
            </w:pPr>
          </w:p>
        </w:tc>
      </w:tr>
      <w:tr w:rsidR="0099354F" w:rsidRPr="0099354F" w14:paraId="31034C9A" w14:textId="77777777">
        <w:tc>
          <w:tcPr>
            <w:tcW w:w="843" w:type="dxa"/>
            <w:shd w:val="clear" w:color="auto" w:fill="auto"/>
            <w:tcMar>
              <w:top w:w="100" w:type="dxa"/>
              <w:left w:w="100" w:type="dxa"/>
              <w:bottom w:w="100" w:type="dxa"/>
              <w:right w:w="100" w:type="dxa"/>
            </w:tcMar>
          </w:tcPr>
          <w:p w14:paraId="151609E9" w14:textId="77777777" w:rsidR="003232B4" w:rsidRPr="0099354F" w:rsidRDefault="003232B4">
            <w:pPr>
              <w:widowControl w:val="0"/>
              <w:spacing w:line="240" w:lineRule="auto"/>
              <w:rPr>
                <w:color w:val="000000" w:themeColor="text1"/>
              </w:rPr>
            </w:pPr>
          </w:p>
        </w:tc>
        <w:tc>
          <w:tcPr>
            <w:tcW w:w="843" w:type="dxa"/>
            <w:shd w:val="clear" w:color="auto" w:fill="auto"/>
            <w:tcMar>
              <w:top w:w="100" w:type="dxa"/>
              <w:left w:w="100" w:type="dxa"/>
              <w:bottom w:w="100" w:type="dxa"/>
              <w:right w:w="100" w:type="dxa"/>
            </w:tcMar>
          </w:tcPr>
          <w:p w14:paraId="0986F508" w14:textId="77777777" w:rsidR="003232B4" w:rsidRPr="0099354F" w:rsidRDefault="00000000">
            <w:pPr>
              <w:widowControl w:val="0"/>
              <w:spacing w:line="240" w:lineRule="auto"/>
              <w:rPr>
                <w:color w:val="000000" w:themeColor="text1"/>
              </w:rPr>
            </w:pPr>
            <w:r w:rsidRPr="0099354F">
              <w:rPr>
                <w:color w:val="000000" w:themeColor="text1"/>
              </w:rPr>
              <w:t>1</w:t>
            </w:r>
          </w:p>
        </w:tc>
        <w:tc>
          <w:tcPr>
            <w:tcW w:w="843" w:type="dxa"/>
            <w:shd w:val="clear" w:color="auto" w:fill="auto"/>
            <w:tcMar>
              <w:top w:w="100" w:type="dxa"/>
              <w:left w:w="100" w:type="dxa"/>
              <w:bottom w:w="100" w:type="dxa"/>
              <w:right w:w="100" w:type="dxa"/>
            </w:tcMar>
          </w:tcPr>
          <w:p w14:paraId="1972EF07" w14:textId="77777777" w:rsidR="003232B4" w:rsidRPr="0099354F" w:rsidRDefault="00000000">
            <w:pPr>
              <w:widowControl w:val="0"/>
              <w:spacing w:line="240" w:lineRule="auto"/>
              <w:rPr>
                <w:color w:val="000000" w:themeColor="text1"/>
              </w:rPr>
            </w:pPr>
            <w:r w:rsidRPr="0099354F">
              <w:rPr>
                <w:color w:val="000000" w:themeColor="text1"/>
              </w:rPr>
              <w:t>P4</w:t>
            </w:r>
          </w:p>
        </w:tc>
        <w:tc>
          <w:tcPr>
            <w:tcW w:w="843" w:type="dxa"/>
            <w:shd w:val="clear" w:color="auto" w:fill="auto"/>
            <w:tcMar>
              <w:top w:w="100" w:type="dxa"/>
              <w:left w:w="100" w:type="dxa"/>
              <w:bottom w:w="100" w:type="dxa"/>
              <w:right w:w="100" w:type="dxa"/>
            </w:tcMar>
          </w:tcPr>
          <w:p w14:paraId="69489F14" w14:textId="77777777" w:rsidR="003232B4" w:rsidRPr="0099354F" w:rsidRDefault="00000000">
            <w:pPr>
              <w:widowControl w:val="0"/>
              <w:spacing w:line="240" w:lineRule="auto"/>
              <w:rPr>
                <w:color w:val="000000" w:themeColor="text1"/>
              </w:rPr>
            </w:pPr>
            <w:r w:rsidRPr="0099354F">
              <w:rPr>
                <w:color w:val="000000" w:themeColor="text1"/>
              </w:rPr>
              <w:t>1</w:t>
            </w:r>
          </w:p>
        </w:tc>
        <w:tc>
          <w:tcPr>
            <w:tcW w:w="843" w:type="dxa"/>
            <w:shd w:val="clear" w:color="auto" w:fill="auto"/>
            <w:tcMar>
              <w:top w:w="100" w:type="dxa"/>
              <w:left w:w="100" w:type="dxa"/>
              <w:bottom w:w="100" w:type="dxa"/>
              <w:right w:w="100" w:type="dxa"/>
            </w:tcMar>
          </w:tcPr>
          <w:p w14:paraId="220BC3AB" w14:textId="77777777" w:rsidR="003232B4" w:rsidRPr="0099354F" w:rsidRDefault="00000000">
            <w:pPr>
              <w:widowControl w:val="0"/>
              <w:spacing w:line="240" w:lineRule="auto"/>
              <w:rPr>
                <w:color w:val="000000" w:themeColor="text1"/>
              </w:rPr>
            </w:pPr>
            <w:r w:rsidRPr="0099354F">
              <w:rPr>
                <w:color w:val="000000" w:themeColor="text1"/>
              </w:rPr>
              <w:t>1</w:t>
            </w:r>
          </w:p>
        </w:tc>
        <w:tc>
          <w:tcPr>
            <w:tcW w:w="843" w:type="dxa"/>
            <w:shd w:val="clear" w:color="auto" w:fill="auto"/>
            <w:tcMar>
              <w:top w:w="100" w:type="dxa"/>
              <w:left w:w="100" w:type="dxa"/>
              <w:bottom w:w="100" w:type="dxa"/>
              <w:right w:w="100" w:type="dxa"/>
            </w:tcMar>
          </w:tcPr>
          <w:p w14:paraId="385E4532" w14:textId="77777777" w:rsidR="003232B4" w:rsidRPr="0099354F" w:rsidRDefault="00000000">
            <w:pPr>
              <w:widowControl w:val="0"/>
              <w:spacing w:line="240" w:lineRule="auto"/>
              <w:rPr>
                <w:color w:val="000000" w:themeColor="text1"/>
              </w:rPr>
            </w:pPr>
            <w:r w:rsidRPr="0099354F">
              <w:rPr>
                <w:color w:val="000000" w:themeColor="text1"/>
              </w:rPr>
              <w:t>1*</w:t>
            </w:r>
          </w:p>
        </w:tc>
        <w:tc>
          <w:tcPr>
            <w:tcW w:w="843" w:type="dxa"/>
            <w:shd w:val="clear" w:color="auto" w:fill="auto"/>
            <w:tcMar>
              <w:top w:w="100" w:type="dxa"/>
              <w:left w:w="100" w:type="dxa"/>
              <w:bottom w:w="100" w:type="dxa"/>
              <w:right w:w="100" w:type="dxa"/>
            </w:tcMar>
          </w:tcPr>
          <w:p w14:paraId="13917359" w14:textId="77777777" w:rsidR="003232B4" w:rsidRPr="0099354F" w:rsidRDefault="003232B4">
            <w:pPr>
              <w:widowControl w:val="0"/>
              <w:spacing w:line="240" w:lineRule="auto"/>
              <w:rPr>
                <w:color w:val="000000" w:themeColor="text1"/>
              </w:rPr>
            </w:pPr>
          </w:p>
        </w:tc>
        <w:tc>
          <w:tcPr>
            <w:tcW w:w="843" w:type="dxa"/>
            <w:shd w:val="clear" w:color="auto" w:fill="auto"/>
            <w:tcMar>
              <w:top w:w="100" w:type="dxa"/>
              <w:left w:w="100" w:type="dxa"/>
              <w:bottom w:w="100" w:type="dxa"/>
              <w:right w:w="100" w:type="dxa"/>
            </w:tcMar>
          </w:tcPr>
          <w:p w14:paraId="4E02CB30" w14:textId="77777777" w:rsidR="003232B4" w:rsidRPr="0099354F" w:rsidRDefault="003232B4">
            <w:pPr>
              <w:widowControl w:val="0"/>
              <w:spacing w:line="240" w:lineRule="auto"/>
              <w:rPr>
                <w:color w:val="000000" w:themeColor="text1"/>
              </w:rPr>
            </w:pPr>
          </w:p>
        </w:tc>
        <w:tc>
          <w:tcPr>
            <w:tcW w:w="843" w:type="dxa"/>
            <w:shd w:val="clear" w:color="auto" w:fill="auto"/>
            <w:tcMar>
              <w:top w:w="100" w:type="dxa"/>
              <w:left w:w="100" w:type="dxa"/>
              <w:bottom w:w="100" w:type="dxa"/>
              <w:right w:w="100" w:type="dxa"/>
            </w:tcMar>
          </w:tcPr>
          <w:p w14:paraId="5C39D092" w14:textId="77777777" w:rsidR="003232B4" w:rsidRPr="0099354F" w:rsidRDefault="003232B4">
            <w:pPr>
              <w:widowControl w:val="0"/>
              <w:spacing w:line="240" w:lineRule="auto"/>
              <w:rPr>
                <w:color w:val="000000" w:themeColor="text1"/>
              </w:rPr>
            </w:pPr>
          </w:p>
        </w:tc>
      </w:tr>
      <w:tr w:rsidR="0099354F" w:rsidRPr="0099354F" w14:paraId="3BBA0727" w14:textId="77777777">
        <w:tc>
          <w:tcPr>
            <w:tcW w:w="843" w:type="dxa"/>
            <w:shd w:val="clear" w:color="auto" w:fill="auto"/>
            <w:tcMar>
              <w:top w:w="100" w:type="dxa"/>
              <w:left w:w="100" w:type="dxa"/>
              <w:bottom w:w="100" w:type="dxa"/>
              <w:right w:w="100" w:type="dxa"/>
            </w:tcMar>
          </w:tcPr>
          <w:p w14:paraId="669E886F" w14:textId="77777777" w:rsidR="003232B4" w:rsidRPr="0099354F" w:rsidRDefault="00000000">
            <w:pPr>
              <w:widowControl w:val="0"/>
              <w:spacing w:line="240" w:lineRule="auto"/>
              <w:rPr>
                <w:color w:val="000000" w:themeColor="text1"/>
              </w:rPr>
            </w:pPr>
            <w:r w:rsidRPr="0099354F">
              <w:rPr>
                <w:color w:val="000000" w:themeColor="text1"/>
              </w:rPr>
              <w:t>P5</w:t>
            </w:r>
          </w:p>
        </w:tc>
        <w:tc>
          <w:tcPr>
            <w:tcW w:w="843" w:type="dxa"/>
            <w:shd w:val="clear" w:color="auto" w:fill="auto"/>
            <w:tcMar>
              <w:top w:w="100" w:type="dxa"/>
              <w:left w:w="100" w:type="dxa"/>
              <w:bottom w:w="100" w:type="dxa"/>
              <w:right w:w="100" w:type="dxa"/>
            </w:tcMar>
          </w:tcPr>
          <w:p w14:paraId="6AE4F804" w14:textId="77777777" w:rsidR="003232B4" w:rsidRPr="0099354F" w:rsidRDefault="00000000">
            <w:pPr>
              <w:widowControl w:val="0"/>
              <w:spacing w:line="240" w:lineRule="auto"/>
              <w:rPr>
                <w:color w:val="000000" w:themeColor="text1"/>
              </w:rPr>
            </w:pPr>
            <w:r w:rsidRPr="0099354F">
              <w:rPr>
                <w:color w:val="000000" w:themeColor="text1"/>
              </w:rPr>
              <w:t>5</w:t>
            </w:r>
          </w:p>
        </w:tc>
        <w:tc>
          <w:tcPr>
            <w:tcW w:w="843" w:type="dxa"/>
            <w:shd w:val="clear" w:color="auto" w:fill="auto"/>
            <w:tcMar>
              <w:top w:w="100" w:type="dxa"/>
              <w:left w:w="100" w:type="dxa"/>
              <w:bottom w:w="100" w:type="dxa"/>
              <w:right w:w="100" w:type="dxa"/>
            </w:tcMar>
          </w:tcPr>
          <w:p w14:paraId="6D0BAEA8" w14:textId="77777777" w:rsidR="003232B4" w:rsidRPr="0099354F" w:rsidRDefault="003232B4">
            <w:pPr>
              <w:widowControl w:val="0"/>
              <w:spacing w:line="240" w:lineRule="auto"/>
              <w:rPr>
                <w:color w:val="000000" w:themeColor="text1"/>
              </w:rPr>
            </w:pPr>
          </w:p>
        </w:tc>
        <w:tc>
          <w:tcPr>
            <w:tcW w:w="843" w:type="dxa"/>
            <w:shd w:val="clear" w:color="auto" w:fill="auto"/>
            <w:tcMar>
              <w:top w:w="100" w:type="dxa"/>
              <w:left w:w="100" w:type="dxa"/>
              <w:bottom w:w="100" w:type="dxa"/>
              <w:right w:w="100" w:type="dxa"/>
            </w:tcMar>
          </w:tcPr>
          <w:p w14:paraId="743850F3" w14:textId="77777777" w:rsidR="003232B4" w:rsidRPr="0099354F" w:rsidRDefault="00000000">
            <w:pPr>
              <w:widowControl w:val="0"/>
              <w:spacing w:line="240" w:lineRule="auto"/>
              <w:rPr>
                <w:color w:val="000000" w:themeColor="text1"/>
              </w:rPr>
            </w:pPr>
            <w:r w:rsidRPr="0099354F">
              <w:rPr>
                <w:color w:val="000000" w:themeColor="text1"/>
              </w:rPr>
              <w:t>5*</w:t>
            </w:r>
          </w:p>
        </w:tc>
        <w:tc>
          <w:tcPr>
            <w:tcW w:w="843" w:type="dxa"/>
            <w:shd w:val="clear" w:color="auto" w:fill="auto"/>
            <w:tcMar>
              <w:top w:w="100" w:type="dxa"/>
              <w:left w:w="100" w:type="dxa"/>
              <w:bottom w:w="100" w:type="dxa"/>
              <w:right w:w="100" w:type="dxa"/>
            </w:tcMar>
          </w:tcPr>
          <w:p w14:paraId="2F86661A" w14:textId="77777777" w:rsidR="003232B4" w:rsidRPr="0099354F" w:rsidRDefault="00000000">
            <w:pPr>
              <w:widowControl w:val="0"/>
              <w:spacing w:line="240" w:lineRule="auto"/>
              <w:rPr>
                <w:color w:val="000000" w:themeColor="text1"/>
              </w:rPr>
            </w:pPr>
            <w:r w:rsidRPr="0099354F">
              <w:rPr>
                <w:color w:val="000000" w:themeColor="text1"/>
              </w:rPr>
              <w:t>0</w:t>
            </w:r>
          </w:p>
        </w:tc>
        <w:tc>
          <w:tcPr>
            <w:tcW w:w="843" w:type="dxa"/>
            <w:shd w:val="clear" w:color="auto" w:fill="auto"/>
            <w:tcMar>
              <w:top w:w="100" w:type="dxa"/>
              <w:left w:w="100" w:type="dxa"/>
              <w:bottom w:w="100" w:type="dxa"/>
              <w:right w:w="100" w:type="dxa"/>
            </w:tcMar>
          </w:tcPr>
          <w:p w14:paraId="5207B59B" w14:textId="77777777" w:rsidR="003232B4" w:rsidRPr="0099354F" w:rsidRDefault="00000000">
            <w:pPr>
              <w:widowControl w:val="0"/>
              <w:spacing w:line="240" w:lineRule="auto"/>
              <w:rPr>
                <w:color w:val="000000" w:themeColor="text1"/>
              </w:rPr>
            </w:pPr>
            <w:r w:rsidRPr="0099354F">
              <w:rPr>
                <w:color w:val="000000" w:themeColor="text1"/>
              </w:rPr>
              <w:t>0</w:t>
            </w:r>
          </w:p>
        </w:tc>
        <w:tc>
          <w:tcPr>
            <w:tcW w:w="843" w:type="dxa"/>
            <w:shd w:val="clear" w:color="auto" w:fill="auto"/>
            <w:tcMar>
              <w:top w:w="100" w:type="dxa"/>
              <w:left w:w="100" w:type="dxa"/>
              <w:bottom w:w="100" w:type="dxa"/>
              <w:right w:w="100" w:type="dxa"/>
            </w:tcMar>
          </w:tcPr>
          <w:p w14:paraId="0CCEE410" w14:textId="77777777" w:rsidR="003232B4" w:rsidRPr="0099354F" w:rsidRDefault="003232B4">
            <w:pPr>
              <w:widowControl w:val="0"/>
              <w:spacing w:line="240" w:lineRule="auto"/>
              <w:rPr>
                <w:color w:val="000000" w:themeColor="text1"/>
              </w:rPr>
            </w:pPr>
          </w:p>
        </w:tc>
        <w:tc>
          <w:tcPr>
            <w:tcW w:w="843" w:type="dxa"/>
            <w:shd w:val="clear" w:color="auto" w:fill="auto"/>
            <w:tcMar>
              <w:top w:w="100" w:type="dxa"/>
              <w:left w:w="100" w:type="dxa"/>
              <w:bottom w:w="100" w:type="dxa"/>
              <w:right w:w="100" w:type="dxa"/>
            </w:tcMar>
          </w:tcPr>
          <w:p w14:paraId="780FEABD" w14:textId="77777777" w:rsidR="003232B4" w:rsidRPr="0099354F" w:rsidRDefault="003232B4">
            <w:pPr>
              <w:widowControl w:val="0"/>
              <w:spacing w:line="240" w:lineRule="auto"/>
              <w:rPr>
                <w:color w:val="000000" w:themeColor="text1"/>
              </w:rPr>
            </w:pPr>
          </w:p>
        </w:tc>
        <w:tc>
          <w:tcPr>
            <w:tcW w:w="843" w:type="dxa"/>
            <w:shd w:val="clear" w:color="auto" w:fill="auto"/>
            <w:tcMar>
              <w:top w:w="100" w:type="dxa"/>
              <w:left w:w="100" w:type="dxa"/>
              <w:bottom w:w="100" w:type="dxa"/>
              <w:right w:w="100" w:type="dxa"/>
            </w:tcMar>
          </w:tcPr>
          <w:p w14:paraId="15AD45F4" w14:textId="77777777" w:rsidR="003232B4" w:rsidRPr="0099354F" w:rsidRDefault="003232B4">
            <w:pPr>
              <w:widowControl w:val="0"/>
              <w:spacing w:line="240" w:lineRule="auto"/>
              <w:rPr>
                <w:color w:val="000000" w:themeColor="text1"/>
              </w:rPr>
            </w:pPr>
          </w:p>
          <w:p w14:paraId="33616DB2" w14:textId="77777777" w:rsidR="003232B4" w:rsidRPr="0099354F" w:rsidRDefault="003232B4">
            <w:pPr>
              <w:widowControl w:val="0"/>
              <w:spacing w:line="240" w:lineRule="auto"/>
              <w:rPr>
                <w:color w:val="000000" w:themeColor="text1"/>
              </w:rPr>
            </w:pPr>
          </w:p>
        </w:tc>
      </w:tr>
    </w:tbl>
    <w:p w14:paraId="6AB13390" w14:textId="77777777" w:rsidR="003232B4" w:rsidRPr="0099354F" w:rsidRDefault="00000000">
      <w:pPr>
        <w:ind w:left="1440"/>
        <w:rPr>
          <w:color w:val="000000" w:themeColor="text1"/>
        </w:rPr>
      </w:pPr>
      <w:r w:rsidRPr="0099354F">
        <w:rPr>
          <w:color w:val="000000" w:themeColor="text1"/>
        </w:rPr>
        <w:lastRenderedPageBreak/>
        <w:t xml:space="preserve">chờ= thực hiện - đếm </w:t>
      </w:r>
    </w:p>
    <w:p w14:paraId="2B1417B2" w14:textId="77777777" w:rsidR="003232B4" w:rsidRPr="0099354F" w:rsidRDefault="00000000">
      <w:pPr>
        <w:ind w:left="1440"/>
        <w:rPr>
          <w:color w:val="000000" w:themeColor="text1"/>
        </w:rPr>
      </w:pPr>
      <w:r w:rsidRPr="0099354F">
        <w:rPr>
          <w:color w:val="000000" w:themeColor="text1"/>
        </w:rPr>
        <w:t>P1 = 0</w:t>
      </w:r>
    </w:p>
    <w:p w14:paraId="3CDDCF39" w14:textId="77777777" w:rsidR="003232B4" w:rsidRPr="0099354F" w:rsidRDefault="00000000">
      <w:pPr>
        <w:ind w:left="1440"/>
        <w:rPr>
          <w:color w:val="000000" w:themeColor="text1"/>
        </w:rPr>
      </w:pPr>
      <w:r w:rsidRPr="0099354F">
        <w:rPr>
          <w:color w:val="000000" w:themeColor="text1"/>
        </w:rPr>
        <w:t>P2 = 10 - 1 = 9</w:t>
      </w:r>
    </w:p>
    <w:p w14:paraId="24638318" w14:textId="77777777" w:rsidR="003232B4" w:rsidRPr="0099354F" w:rsidRDefault="00000000">
      <w:pPr>
        <w:rPr>
          <w:color w:val="000000" w:themeColor="text1"/>
        </w:rPr>
      </w:pPr>
      <w:r w:rsidRPr="0099354F">
        <w:rPr>
          <w:color w:val="000000" w:themeColor="text1"/>
        </w:rPr>
        <w:tab/>
      </w:r>
      <w:r w:rsidRPr="0099354F">
        <w:rPr>
          <w:color w:val="000000" w:themeColor="text1"/>
        </w:rPr>
        <w:tab/>
        <w:t>P3 = 16 - 2.5 = 13.5</w:t>
      </w:r>
    </w:p>
    <w:p w14:paraId="18A8EAD7" w14:textId="77777777" w:rsidR="003232B4" w:rsidRPr="0099354F" w:rsidRDefault="00000000">
      <w:pPr>
        <w:rPr>
          <w:color w:val="000000" w:themeColor="text1"/>
        </w:rPr>
      </w:pPr>
      <w:r w:rsidRPr="0099354F">
        <w:rPr>
          <w:color w:val="000000" w:themeColor="text1"/>
        </w:rPr>
        <w:tab/>
      </w:r>
      <w:r w:rsidRPr="0099354F">
        <w:rPr>
          <w:color w:val="000000" w:themeColor="text1"/>
        </w:rPr>
        <w:tab/>
        <w:t>P4 = 18 - 3 = 15</w:t>
      </w:r>
    </w:p>
    <w:p w14:paraId="2345F9A6" w14:textId="77777777" w:rsidR="003232B4" w:rsidRPr="0099354F" w:rsidRDefault="00000000">
      <w:pPr>
        <w:rPr>
          <w:color w:val="000000" w:themeColor="text1"/>
        </w:rPr>
      </w:pPr>
      <w:r w:rsidRPr="0099354F">
        <w:rPr>
          <w:color w:val="000000" w:themeColor="text1"/>
        </w:rPr>
        <w:tab/>
      </w:r>
      <w:r w:rsidRPr="0099354F">
        <w:rPr>
          <w:color w:val="000000" w:themeColor="text1"/>
        </w:rPr>
        <w:tab/>
        <w:t>P5 = 11 - 2.5 = 8.5</w:t>
      </w:r>
    </w:p>
    <w:p w14:paraId="4E8709FB" w14:textId="77777777" w:rsidR="003232B4" w:rsidRPr="0099354F" w:rsidRDefault="003232B4">
      <w:pPr>
        <w:ind w:left="1440"/>
        <w:rPr>
          <w:color w:val="000000" w:themeColor="text1"/>
        </w:rPr>
      </w:pPr>
    </w:p>
    <w:p w14:paraId="2D96B043" w14:textId="77777777" w:rsidR="003232B4" w:rsidRPr="0099354F" w:rsidRDefault="003232B4">
      <w:pPr>
        <w:ind w:left="1440"/>
        <w:rPr>
          <w:color w:val="000000" w:themeColor="text1"/>
        </w:rPr>
      </w:pPr>
    </w:p>
    <w:p w14:paraId="08F4B829" w14:textId="77777777" w:rsidR="003232B4" w:rsidRPr="0099354F" w:rsidRDefault="00000000">
      <w:pPr>
        <w:ind w:left="1440"/>
        <w:rPr>
          <w:color w:val="000000" w:themeColor="text1"/>
        </w:rPr>
      </w:pPr>
      <w:r w:rsidRPr="0099354F">
        <w:rPr>
          <w:color w:val="000000" w:themeColor="text1"/>
        </w:rPr>
        <w:t>17. Khi một tiến trình hoàn thành xong các tác vụ thì sẽ chuyển sang trạng thái nào</w:t>
      </w:r>
    </w:p>
    <w:p w14:paraId="2F49AAC1" w14:textId="77777777" w:rsidR="003232B4" w:rsidRPr="0099354F" w:rsidRDefault="00000000">
      <w:pPr>
        <w:ind w:left="1440"/>
        <w:rPr>
          <w:color w:val="000000" w:themeColor="text1"/>
        </w:rPr>
      </w:pPr>
      <w:r w:rsidRPr="0099354F">
        <w:rPr>
          <w:color w:val="000000" w:themeColor="text1"/>
        </w:rPr>
        <w:t>a. finished</w:t>
      </w:r>
    </w:p>
    <w:p w14:paraId="382867E2" w14:textId="77777777" w:rsidR="003232B4" w:rsidRPr="0099354F" w:rsidRDefault="00000000">
      <w:pPr>
        <w:ind w:left="1440"/>
        <w:rPr>
          <w:color w:val="000000" w:themeColor="text1"/>
        </w:rPr>
      </w:pPr>
      <w:r w:rsidRPr="0099354F">
        <w:rPr>
          <w:color w:val="000000" w:themeColor="text1"/>
        </w:rPr>
        <w:t>b. Exit</w:t>
      </w:r>
    </w:p>
    <w:p w14:paraId="012624AB" w14:textId="77777777" w:rsidR="003232B4" w:rsidRPr="0099354F" w:rsidRDefault="00000000">
      <w:pPr>
        <w:ind w:left="1440"/>
        <w:rPr>
          <w:color w:val="000000" w:themeColor="text1"/>
        </w:rPr>
      </w:pPr>
      <w:r w:rsidRPr="0099354F">
        <w:rPr>
          <w:color w:val="000000" w:themeColor="text1"/>
        </w:rPr>
        <w:t>c. completed</w:t>
      </w:r>
    </w:p>
    <w:p w14:paraId="2F596640" w14:textId="77777777" w:rsidR="003232B4" w:rsidRPr="0099354F" w:rsidRDefault="00000000">
      <w:pPr>
        <w:ind w:left="1440"/>
        <w:rPr>
          <w:color w:val="000000" w:themeColor="text1"/>
        </w:rPr>
      </w:pPr>
      <w:r w:rsidRPr="0099354F">
        <w:rPr>
          <w:color w:val="000000" w:themeColor="text1"/>
        </w:rPr>
        <w:t>d. terminated</w:t>
      </w:r>
    </w:p>
    <w:p w14:paraId="13B46C96" w14:textId="77777777" w:rsidR="003232B4" w:rsidRPr="0099354F" w:rsidRDefault="003232B4">
      <w:pPr>
        <w:ind w:left="1440"/>
        <w:rPr>
          <w:color w:val="000000" w:themeColor="text1"/>
        </w:rPr>
      </w:pPr>
    </w:p>
    <w:p w14:paraId="0BB6727A" w14:textId="77777777" w:rsidR="003232B4" w:rsidRPr="0099354F" w:rsidRDefault="003232B4">
      <w:pPr>
        <w:ind w:left="1440"/>
        <w:rPr>
          <w:color w:val="000000" w:themeColor="text1"/>
        </w:rPr>
      </w:pPr>
    </w:p>
    <w:p w14:paraId="71526216" w14:textId="77777777" w:rsidR="003232B4" w:rsidRPr="0099354F" w:rsidRDefault="00000000">
      <w:pPr>
        <w:ind w:left="1440"/>
        <w:rPr>
          <w:color w:val="000000" w:themeColor="text1"/>
        </w:rPr>
      </w:pPr>
      <w:r w:rsidRPr="0099354F">
        <w:rPr>
          <w:color w:val="000000" w:themeColor="text1"/>
        </w:rPr>
        <w:t>18. Xem xét các tiến trình sau với thời gian đến và Burst Time CPU ngoại trừ tiến trình P4 như được đưa ra bên dưới:</w:t>
      </w:r>
    </w:p>
    <w:p w14:paraId="0089CB30" w14:textId="77777777" w:rsidR="003232B4" w:rsidRPr="0099354F" w:rsidRDefault="00000000">
      <w:pPr>
        <w:ind w:left="1440"/>
        <w:rPr>
          <w:color w:val="000000" w:themeColor="text1"/>
        </w:rPr>
      </w:pPr>
      <w:r w:rsidRPr="0099354F">
        <w:rPr>
          <w:noProof/>
          <w:color w:val="000000" w:themeColor="text1"/>
        </w:rPr>
        <w:drawing>
          <wp:inline distT="114300" distB="114300" distL="114300" distR="114300" wp14:anchorId="1214BAE4" wp14:editId="405286A2">
            <wp:extent cx="5730875" cy="223520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21" name="image12.png"/>
                    <pic:cNvPicPr preferRelativeResize="0"/>
                  </pic:nvPicPr>
                  <pic:blipFill>
                    <a:blip r:embed="rId24"/>
                    <a:srcRect/>
                    <a:stretch>
                      <a:fillRect/>
                    </a:stretch>
                  </pic:blipFill>
                  <pic:spPr>
                    <a:xfrm>
                      <a:off x="0" y="0"/>
                      <a:ext cx="5731200" cy="2235200"/>
                    </a:xfrm>
                    <a:prstGeom prst="rect">
                      <a:avLst/>
                    </a:prstGeom>
                  </pic:spPr>
                </pic:pic>
              </a:graphicData>
            </a:graphic>
          </wp:inline>
        </w:drawing>
      </w:r>
    </w:p>
    <w:p w14:paraId="41449C92" w14:textId="77777777" w:rsidR="003232B4" w:rsidRPr="0099354F" w:rsidRDefault="00000000">
      <w:pPr>
        <w:ind w:left="1440"/>
        <w:rPr>
          <w:color w:val="000000" w:themeColor="text1"/>
        </w:rPr>
      </w:pPr>
      <w:r w:rsidRPr="0099354F">
        <w:rPr>
          <w:color w:val="000000" w:themeColor="text1"/>
        </w:rPr>
        <w:t>Nếu thời gian chờ trung bình trên tất cả các tiến trình là 2 mili giây và thuật toán lập lịch Shortest Remaining Time First (Preemptive SJF)</w:t>
      </w:r>
    </w:p>
    <w:p w14:paraId="0037665C" w14:textId="77777777" w:rsidR="003232B4" w:rsidRPr="0099354F" w:rsidRDefault="00000000">
      <w:pPr>
        <w:ind w:left="1440"/>
        <w:rPr>
          <w:color w:val="000000" w:themeColor="text1"/>
        </w:rPr>
      </w:pPr>
      <w:r w:rsidRPr="0099354F">
        <w:rPr>
          <w:color w:val="000000" w:themeColor="text1"/>
        </w:rPr>
        <w:t>được sử dụng để lập lịch cho các tiến trình, hãy tìm giá trị của x?</w:t>
      </w:r>
    </w:p>
    <w:p w14:paraId="685E83C7" w14:textId="77777777" w:rsidR="003232B4" w:rsidRPr="0099354F" w:rsidRDefault="003232B4">
      <w:pPr>
        <w:ind w:left="1440"/>
        <w:rPr>
          <w:color w:val="000000" w:themeColor="text1"/>
        </w:rPr>
      </w:pPr>
    </w:p>
    <w:p w14:paraId="0CF25784" w14:textId="77777777" w:rsidR="003232B4" w:rsidRPr="0099354F" w:rsidRDefault="00000000">
      <w:pPr>
        <w:ind w:left="720"/>
        <w:rPr>
          <w:color w:val="000000" w:themeColor="text1"/>
        </w:rPr>
      </w:pPr>
      <w:r w:rsidRPr="0099354F">
        <w:rPr>
          <w:color w:val="000000" w:themeColor="text1"/>
        </w:rPr>
        <w:t>a. 4</w:t>
      </w:r>
    </w:p>
    <w:p w14:paraId="48142C3C" w14:textId="77777777" w:rsidR="003232B4" w:rsidRPr="0099354F" w:rsidRDefault="00000000">
      <w:pPr>
        <w:ind w:left="720"/>
        <w:rPr>
          <w:color w:val="000000" w:themeColor="text1"/>
        </w:rPr>
      </w:pPr>
      <w:r w:rsidRPr="0099354F">
        <w:rPr>
          <w:color w:val="000000" w:themeColor="text1"/>
        </w:rPr>
        <w:t>b. 5</w:t>
      </w:r>
    </w:p>
    <w:p w14:paraId="48F1C600" w14:textId="77777777" w:rsidR="003232B4" w:rsidRPr="0099354F" w:rsidRDefault="00000000">
      <w:pPr>
        <w:ind w:left="720"/>
        <w:rPr>
          <w:color w:val="000000" w:themeColor="text1"/>
        </w:rPr>
      </w:pPr>
      <w:r w:rsidRPr="0099354F">
        <w:rPr>
          <w:color w:val="000000" w:themeColor="text1"/>
        </w:rPr>
        <w:t>c. 2</w:t>
      </w:r>
    </w:p>
    <w:p w14:paraId="7E45BD6C" w14:textId="77777777" w:rsidR="003232B4" w:rsidRPr="0099354F" w:rsidRDefault="00000000">
      <w:pPr>
        <w:ind w:left="720"/>
        <w:rPr>
          <w:color w:val="000000" w:themeColor="text1"/>
        </w:rPr>
      </w:pPr>
      <w:r w:rsidRPr="0099354F">
        <w:rPr>
          <w:color w:val="000000" w:themeColor="text1"/>
        </w:rPr>
        <w:t>d. 1</w:t>
      </w:r>
    </w:p>
    <w:p w14:paraId="5480C6C1" w14:textId="77777777" w:rsidR="003232B4" w:rsidRPr="0099354F" w:rsidRDefault="00000000">
      <w:pPr>
        <w:ind w:left="720"/>
        <w:rPr>
          <w:color w:val="000000" w:themeColor="text1"/>
        </w:rPr>
      </w:pPr>
      <w:r w:rsidRPr="0099354F">
        <w:rPr>
          <w:color w:val="000000" w:themeColor="text1"/>
        </w:rPr>
        <w:tab/>
      </w:r>
    </w:p>
    <w:tbl>
      <w:tblPr>
        <w:tblStyle w:val="Style15"/>
        <w:tblW w:w="816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20"/>
        <w:gridCol w:w="1020"/>
        <w:gridCol w:w="1020"/>
        <w:gridCol w:w="1020"/>
        <w:gridCol w:w="1170"/>
        <w:gridCol w:w="870"/>
        <w:gridCol w:w="1020"/>
        <w:gridCol w:w="1020"/>
      </w:tblGrid>
      <w:tr w:rsidR="0099354F" w:rsidRPr="0099354F" w14:paraId="02406947" w14:textId="77777777">
        <w:tc>
          <w:tcPr>
            <w:tcW w:w="1020" w:type="dxa"/>
            <w:shd w:val="clear" w:color="auto" w:fill="auto"/>
            <w:tcMar>
              <w:top w:w="100" w:type="dxa"/>
              <w:left w:w="100" w:type="dxa"/>
              <w:bottom w:w="100" w:type="dxa"/>
              <w:right w:w="100" w:type="dxa"/>
            </w:tcMar>
          </w:tcPr>
          <w:p w14:paraId="6B55B0F4" w14:textId="77777777" w:rsidR="003232B4" w:rsidRPr="0099354F" w:rsidRDefault="003232B4">
            <w:pPr>
              <w:widowControl w:val="0"/>
              <w:spacing w:line="240" w:lineRule="auto"/>
              <w:rPr>
                <w:color w:val="000000" w:themeColor="text1"/>
              </w:rPr>
            </w:pPr>
          </w:p>
        </w:tc>
        <w:tc>
          <w:tcPr>
            <w:tcW w:w="1020" w:type="dxa"/>
            <w:shd w:val="clear" w:color="auto" w:fill="auto"/>
            <w:tcMar>
              <w:top w:w="100" w:type="dxa"/>
              <w:left w:w="100" w:type="dxa"/>
              <w:bottom w:w="100" w:type="dxa"/>
              <w:right w:w="100" w:type="dxa"/>
            </w:tcMar>
          </w:tcPr>
          <w:p w14:paraId="51726E7C" w14:textId="77777777" w:rsidR="003232B4" w:rsidRPr="0099354F" w:rsidRDefault="00000000">
            <w:pPr>
              <w:widowControl w:val="0"/>
              <w:spacing w:line="240" w:lineRule="auto"/>
              <w:rPr>
                <w:color w:val="000000" w:themeColor="text1"/>
              </w:rPr>
            </w:pPr>
            <w:r w:rsidRPr="0099354F">
              <w:rPr>
                <w:color w:val="000000" w:themeColor="text1"/>
              </w:rPr>
              <w:t>0</w:t>
            </w:r>
          </w:p>
        </w:tc>
        <w:tc>
          <w:tcPr>
            <w:tcW w:w="1020" w:type="dxa"/>
            <w:shd w:val="clear" w:color="auto" w:fill="auto"/>
            <w:tcMar>
              <w:top w:w="100" w:type="dxa"/>
              <w:left w:w="100" w:type="dxa"/>
              <w:bottom w:w="100" w:type="dxa"/>
              <w:right w:w="100" w:type="dxa"/>
            </w:tcMar>
          </w:tcPr>
          <w:p w14:paraId="2E056FFA" w14:textId="77777777" w:rsidR="003232B4" w:rsidRPr="0099354F" w:rsidRDefault="00000000">
            <w:pPr>
              <w:widowControl w:val="0"/>
              <w:spacing w:line="240" w:lineRule="auto"/>
              <w:rPr>
                <w:color w:val="000000" w:themeColor="text1"/>
              </w:rPr>
            </w:pPr>
            <w:r w:rsidRPr="0099354F">
              <w:rPr>
                <w:color w:val="000000" w:themeColor="text1"/>
              </w:rPr>
              <w:t>1</w:t>
            </w:r>
          </w:p>
        </w:tc>
        <w:tc>
          <w:tcPr>
            <w:tcW w:w="1020" w:type="dxa"/>
            <w:shd w:val="clear" w:color="auto" w:fill="auto"/>
            <w:tcMar>
              <w:top w:w="100" w:type="dxa"/>
              <w:left w:w="100" w:type="dxa"/>
              <w:bottom w:w="100" w:type="dxa"/>
              <w:right w:w="100" w:type="dxa"/>
            </w:tcMar>
          </w:tcPr>
          <w:p w14:paraId="21A59700" w14:textId="77777777" w:rsidR="003232B4" w:rsidRPr="0099354F" w:rsidRDefault="00000000">
            <w:pPr>
              <w:widowControl w:val="0"/>
              <w:spacing w:line="240" w:lineRule="auto"/>
              <w:rPr>
                <w:color w:val="000000" w:themeColor="text1"/>
              </w:rPr>
            </w:pPr>
            <w:r w:rsidRPr="0099354F">
              <w:rPr>
                <w:color w:val="000000" w:themeColor="text1"/>
              </w:rPr>
              <w:t>2</w:t>
            </w:r>
          </w:p>
        </w:tc>
        <w:tc>
          <w:tcPr>
            <w:tcW w:w="1170" w:type="dxa"/>
            <w:shd w:val="clear" w:color="auto" w:fill="auto"/>
            <w:tcMar>
              <w:top w:w="100" w:type="dxa"/>
              <w:left w:w="100" w:type="dxa"/>
              <w:bottom w:w="100" w:type="dxa"/>
              <w:right w:w="100" w:type="dxa"/>
            </w:tcMar>
          </w:tcPr>
          <w:p w14:paraId="689E91EC" w14:textId="77777777" w:rsidR="003232B4" w:rsidRPr="0099354F" w:rsidRDefault="00000000">
            <w:pPr>
              <w:widowControl w:val="0"/>
              <w:spacing w:line="240" w:lineRule="auto"/>
              <w:rPr>
                <w:color w:val="000000" w:themeColor="text1"/>
              </w:rPr>
            </w:pPr>
            <w:r w:rsidRPr="0099354F">
              <w:rPr>
                <w:color w:val="000000" w:themeColor="text1"/>
              </w:rPr>
              <w:t>3</w:t>
            </w:r>
          </w:p>
        </w:tc>
        <w:tc>
          <w:tcPr>
            <w:tcW w:w="870" w:type="dxa"/>
            <w:shd w:val="clear" w:color="auto" w:fill="auto"/>
            <w:tcMar>
              <w:top w:w="100" w:type="dxa"/>
              <w:left w:w="100" w:type="dxa"/>
              <w:bottom w:w="100" w:type="dxa"/>
              <w:right w:w="100" w:type="dxa"/>
            </w:tcMar>
          </w:tcPr>
          <w:p w14:paraId="2650EA0C" w14:textId="77777777" w:rsidR="003232B4" w:rsidRPr="0099354F" w:rsidRDefault="00000000">
            <w:pPr>
              <w:widowControl w:val="0"/>
              <w:spacing w:line="240" w:lineRule="auto"/>
              <w:rPr>
                <w:color w:val="000000" w:themeColor="text1"/>
              </w:rPr>
            </w:pPr>
            <w:r w:rsidRPr="0099354F">
              <w:rPr>
                <w:color w:val="000000" w:themeColor="text1"/>
              </w:rPr>
              <w:t>4</w:t>
            </w:r>
          </w:p>
        </w:tc>
        <w:tc>
          <w:tcPr>
            <w:tcW w:w="1020" w:type="dxa"/>
            <w:shd w:val="clear" w:color="auto" w:fill="auto"/>
            <w:tcMar>
              <w:top w:w="100" w:type="dxa"/>
              <w:left w:w="100" w:type="dxa"/>
              <w:bottom w:w="100" w:type="dxa"/>
              <w:right w:w="100" w:type="dxa"/>
            </w:tcMar>
          </w:tcPr>
          <w:p w14:paraId="092F83A3" w14:textId="77777777" w:rsidR="003232B4" w:rsidRPr="0099354F" w:rsidRDefault="00000000">
            <w:pPr>
              <w:widowControl w:val="0"/>
              <w:spacing w:line="240" w:lineRule="auto"/>
              <w:rPr>
                <w:color w:val="000000" w:themeColor="text1"/>
              </w:rPr>
            </w:pPr>
            <w:r w:rsidRPr="0099354F">
              <w:rPr>
                <w:color w:val="000000" w:themeColor="text1"/>
              </w:rPr>
              <w:t>6</w:t>
            </w:r>
          </w:p>
        </w:tc>
        <w:tc>
          <w:tcPr>
            <w:tcW w:w="1020" w:type="dxa"/>
            <w:shd w:val="clear" w:color="auto" w:fill="auto"/>
            <w:tcMar>
              <w:top w:w="100" w:type="dxa"/>
              <w:left w:w="100" w:type="dxa"/>
              <w:bottom w:w="100" w:type="dxa"/>
              <w:right w:w="100" w:type="dxa"/>
            </w:tcMar>
          </w:tcPr>
          <w:p w14:paraId="7ED9BD4F" w14:textId="77777777" w:rsidR="003232B4" w:rsidRPr="0099354F" w:rsidRDefault="003232B4">
            <w:pPr>
              <w:widowControl w:val="0"/>
              <w:spacing w:line="240" w:lineRule="auto"/>
              <w:rPr>
                <w:color w:val="000000" w:themeColor="text1"/>
              </w:rPr>
            </w:pPr>
          </w:p>
        </w:tc>
      </w:tr>
      <w:tr w:rsidR="0099354F" w:rsidRPr="0099354F" w14:paraId="4EC3CE44" w14:textId="77777777">
        <w:tc>
          <w:tcPr>
            <w:tcW w:w="1020" w:type="dxa"/>
            <w:shd w:val="clear" w:color="auto" w:fill="auto"/>
            <w:tcMar>
              <w:top w:w="100" w:type="dxa"/>
              <w:left w:w="100" w:type="dxa"/>
              <w:bottom w:w="100" w:type="dxa"/>
              <w:right w:w="100" w:type="dxa"/>
            </w:tcMar>
          </w:tcPr>
          <w:p w14:paraId="7C1379B8" w14:textId="77777777" w:rsidR="003232B4" w:rsidRPr="0099354F" w:rsidRDefault="00000000">
            <w:pPr>
              <w:widowControl w:val="0"/>
              <w:spacing w:line="240" w:lineRule="auto"/>
              <w:rPr>
                <w:color w:val="000000" w:themeColor="text1"/>
              </w:rPr>
            </w:pPr>
            <w:r w:rsidRPr="0099354F">
              <w:rPr>
                <w:color w:val="000000" w:themeColor="text1"/>
              </w:rPr>
              <w:t>P1</w:t>
            </w:r>
          </w:p>
        </w:tc>
        <w:tc>
          <w:tcPr>
            <w:tcW w:w="1020" w:type="dxa"/>
            <w:shd w:val="clear" w:color="auto" w:fill="auto"/>
            <w:tcMar>
              <w:top w:w="100" w:type="dxa"/>
              <w:left w:w="100" w:type="dxa"/>
              <w:bottom w:w="100" w:type="dxa"/>
              <w:right w:w="100" w:type="dxa"/>
            </w:tcMar>
          </w:tcPr>
          <w:p w14:paraId="12317924" w14:textId="77777777" w:rsidR="003232B4" w:rsidRPr="0099354F" w:rsidRDefault="00000000">
            <w:pPr>
              <w:widowControl w:val="0"/>
              <w:spacing w:line="240" w:lineRule="auto"/>
              <w:rPr>
                <w:color w:val="000000" w:themeColor="text1"/>
              </w:rPr>
            </w:pPr>
            <w:r w:rsidRPr="0099354F">
              <w:rPr>
                <w:color w:val="000000" w:themeColor="text1"/>
              </w:rPr>
              <w:t>5*</w:t>
            </w:r>
          </w:p>
        </w:tc>
        <w:tc>
          <w:tcPr>
            <w:tcW w:w="1020" w:type="dxa"/>
            <w:shd w:val="clear" w:color="auto" w:fill="auto"/>
            <w:tcMar>
              <w:top w:w="100" w:type="dxa"/>
              <w:left w:w="100" w:type="dxa"/>
              <w:bottom w:w="100" w:type="dxa"/>
              <w:right w:w="100" w:type="dxa"/>
            </w:tcMar>
          </w:tcPr>
          <w:p w14:paraId="0F0116D9" w14:textId="77777777" w:rsidR="003232B4" w:rsidRPr="0099354F" w:rsidRDefault="00000000">
            <w:pPr>
              <w:widowControl w:val="0"/>
              <w:spacing w:line="240" w:lineRule="auto"/>
              <w:rPr>
                <w:color w:val="000000" w:themeColor="text1"/>
              </w:rPr>
            </w:pPr>
            <w:r w:rsidRPr="0099354F">
              <w:rPr>
                <w:color w:val="000000" w:themeColor="text1"/>
              </w:rPr>
              <w:t>4</w:t>
            </w:r>
          </w:p>
        </w:tc>
        <w:tc>
          <w:tcPr>
            <w:tcW w:w="1020" w:type="dxa"/>
            <w:shd w:val="clear" w:color="auto" w:fill="auto"/>
            <w:tcMar>
              <w:top w:w="100" w:type="dxa"/>
              <w:left w:w="100" w:type="dxa"/>
              <w:bottom w:w="100" w:type="dxa"/>
              <w:right w:w="100" w:type="dxa"/>
            </w:tcMar>
          </w:tcPr>
          <w:p w14:paraId="37D64239" w14:textId="77777777" w:rsidR="003232B4" w:rsidRPr="0099354F" w:rsidRDefault="00000000">
            <w:pPr>
              <w:widowControl w:val="0"/>
              <w:spacing w:line="240" w:lineRule="auto"/>
              <w:rPr>
                <w:color w:val="000000" w:themeColor="text1"/>
              </w:rPr>
            </w:pPr>
            <w:r w:rsidRPr="0099354F">
              <w:rPr>
                <w:color w:val="000000" w:themeColor="text1"/>
              </w:rPr>
              <w:t>4*</w:t>
            </w:r>
          </w:p>
        </w:tc>
        <w:tc>
          <w:tcPr>
            <w:tcW w:w="1170" w:type="dxa"/>
            <w:shd w:val="clear" w:color="auto" w:fill="auto"/>
            <w:tcMar>
              <w:top w:w="100" w:type="dxa"/>
              <w:left w:w="100" w:type="dxa"/>
              <w:bottom w:w="100" w:type="dxa"/>
              <w:right w:w="100" w:type="dxa"/>
            </w:tcMar>
          </w:tcPr>
          <w:p w14:paraId="31B751CF" w14:textId="77777777" w:rsidR="003232B4" w:rsidRPr="0099354F" w:rsidRDefault="00000000">
            <w:pPr>
              <w:widowControl w:val="0"/>
              <w:spacing w:line="240" w:lineRule="auto"/>
              <w:rPr>
                <w:color w:val="000000" w:themeColor="text1"/>
              </w:rPr>
            </w:pPr>
            <w:r w:rsidRPr="0099354F">
              <w:rPr>
                <w:color w:val="000000" w:themeColor="text1"/>
              </w:rPr>
              <w:t>3*</w:t>
            </w:r>
          </w:p>
        </w:tc>
        <w:tc>
          <w:tcPr>
            <w:tcW w:w="870" w:type="dxa"/>
            <w:shd w:val="clear" w:color="auto" w:fill="auto"/>
            <w:tcMar>
              <w:top w:w="100" w:type="dxa"/>
              <w:left w:w="100" w:type="dxa"/>
              <w:bottom w:w="100" w:type="dxa"/>
              <w:right w:w="100" w:type="dxa"/>
            </w:tcMar>
          </w:tcPr>
          <w:p w14:paraId="60CA4884" w14:textId="77777777" w:rsidR="003232B4" w:rsidRPr="0099354F" w:rsidRDefault="00000000">
            <w:pPr>
              <w:widowControl w:val="0"/>
              <w:spacing w:line="240" w:lineRule="auto"/>
              <w:rPr>
                <w:color w:val="000000" w:themeColor="text1"/>
              </w:rPr>
            </w:pPr>
            <w:r w:rsidRPr="0099354F">
              <w:rPr>
                <w:color w:val="000000" w:themeColor="text1"/>
              </w:rPr>
              <w:t>2*</w:t>
            </w:r>
          </w:p>
        </w:tc>
        <w:tc>
          <w:tcPr>
            <w:tcW w:w="1020" w:type="dxa"/>
            <w:shd w:val="clear" w:color="auto" w:fill="auto"/>
            <w:tcMar>
              <w:top w:w="100" w:type="dxa"/>
              <w:left w:w="100" w:type="dxa"/>
              <w:bottom w:w="100" w:type="dxa"/>
              <w:right w:w="100" w:type="dxa"/>
            </w:tcMar>
          </w:tcPr>
          <w:p w14:paraId="4B4CD362" w14:textId="77777777" w:rsidR="003232B4" w:rsidRPr="0099354F" w:rsidRDefault="00000000">
            <w:pPr>
              <w:widowControl w:val="0"/>
              <w:spacing w:line="240" w:lineRule="auto"/>
              <w:rPr>
                <w:color w:val="000000" w:themeColor="text1"/>
              </w:rPr>
            </w:pPr>
            <w:r w:rsidRPr="0099354F">
              <w:rPr>
                <w:color w:val="000000" w:themeColor="text1"/>
              </w:rPr>
              <w:t xml:space="preserve"> 0</w:t>
            </w:r>
          </w:p>
        </w:tc>
        <w:tc>
          <w:tcPr>
            <w:tcW w:w="1020" w:type="dxa"/>
            <w:shd w:val="clear" w:color="auto" w:fill="auto"/>
            <w:tcMar>
              <w:top w:w="100" w:type="dxa"/>
              <w:left w:w="100" w:type="dxa"/>
              <w:bottom w:w="100" w:type="dxa"/>
              <w:right w:w="100" w:type="dxa"/>
            </w:tcMar>
          </w:tcPr>
          <w:p w14:paraId="5D5631DD" w14:textId="77777777" w:rsidR="003232B4" w:rsidRPr="0099354F" w:rsidRDefault="003232B4">
            <w:pPr>
              <w:widowControl w:val="0"/>
              <w:spacing w:line="240" w:lineRule="auto"/>
              <w:rPr>
                <w:color w:val="000000" w:themeColor="text1"/>
              </w:rPr>
            </w:pPr>
          </w:p>
        </w:tc>
      </w:tr>
      <w:tr w:rsidR="0099354F" w:rsidRPr="0099354F" w14:paraId="78AC8D1C" w14:textId="77777777">
        <w:tc>
          <w:tcPr>
            <w:tcW w:w="1020" w:type="dxa"/>
            <w:shd w:val="clear" w:color="auto" w:fill="auto"/>
            <w:tcMar>
              <w:top w:w="100" w:type="dxa"/>
              <w:left w:w="100" w:type="dxa"/>
              <w:bottom w:w="100" w:type="dxa"/>
              <w:right w:w="100" w:type="dxa"/>
            </w:tcMar>
          </w:tcPr>
          <w:p w14:paraId="48CCDE85" w14:textId="77777777" w:rsidR="003232B4" w:rsidRPr="0099354F" w:rsidRDefault="00000000">
            <w:pPr>
              <w:widowControl w:val="0"/>
              <w:spacing w:line="240" w:lineRule="auto"/>
              <w:rPr>
                <w:color w:val="000000" w:themeColor="text1"/>
              </w:rPr>
            </w:pPr>
            <w:r w:rsidRPr="0099354F">
              <w:rPr>
                <w:color w:val="000000" w:themeColor="text1"/>
              </w:rPr>
              <w:t>P2</w:t>
            </w:r>
          </w:p>
        </w:tc>
        <w:tc>
          <w:tcPr>
            <w:tcW w:w="1020" w:type="dxa"/>
            <w:shd w:val="clear" w:color="auto" w:fill="auto"/>
            <w:tcMar>
              <w:top w:w="100" w:type="dxa"/>
              <w:left w:w="100" w:type="dxa"/>
              <w:bottom w:w="100" w:type="dxa"/>
              <w:right w:w="100" w:type="dxa"/>
            </w:tcMar>
          </w:tcPr>
          <w:p w14:paraId="768169A8" w14:textId="77777777" w:rsidR="003232B4" w:rsidRPr="0099354F" w:rsidRDefault="003232B4">
            <w:pPr>
              <w:widowControl w:val="0"/>
              <w:spacing w:line="240" w:lineRule="auto"/>
              <w:rPr>
                <w:color w:val="000000" w:themeColor="text1"/>
              </w:rPr>
            </w:pPr>
          </w:p>
        </w:tc>
        <w:tc>
          <w:tcPr>
            <w:tcW w:w="1020" w:type="dxa"/>
            <w:shd w:val="clear" w:color="auto" w:fill="auto"/>
            <w:tcMar>
              <w:top w:w="100" w:type="dxa"/>
              <w:left w:w="100" w:type="dxa"/>
              <w:bottom w:w="100" w:type="dxa"/>
              <w:right w:w="100" w:type="dxa"/>
            </w:tcMar>
          </w:tcPr>
          <w:p w14:paraId="5DBF4DF6" w14:textId="77777777" w:rsidR="003232B4" w:rsidRPr="0099354F" w:rsidRDefault="00000000">
            <w:pPr>
              <w:widowControl w:val="0"/>
              <w:spacing w:line="240" w:lineRule="auto"/>
              <w:rPr>
                <w:color w:val="000000" w:themeColor="text1"/>
              </w:rPr>
            </w:pPr>
            <w:r w:rsidRPr="0099354F">
              <w:rPr>
                <w:color w:val="000000" w:themeColor="text1"/>
              </w:rPr>
              <w:t>1*</w:t>
            </w:r>
          </w:p>
        </w:tc>
        <w:tc>
          <w:tcPr>
            <w:tcW w:w="1020" w:type="dxa"/>
            <w:shd w:val="clear" w:color="auto" w:fill="auto"/>
            <w:tcMar>
              <w:top w:w="100" w:type="dxa"/>
              <w:left w:w="100" w:type="dxa"/>
              <w:bottom w:w="100" w:type="dxa"/>
              <w:right w:w="100" w:type="dxa"/>
            </w:tcMar>
          </w:tcPr>
          <w:p w14:paraId="0F1EC0FE" w14:textId="77777777" w:rsidR="003232B4" w:rsidRPr="0099354F" w:rsidRDefault="00000000">
            <w:pPr>
              <w:widowControl w:val="0"/>
              <w:spacing w:line="240" w:lineRule="auto"/>
              <w:rPr>
                <w:color w:val="000000" w:themeColor="text1"/>
              </w:rPr>
            </w:pPr>
            <w:r w:rsidRPr="0099354F">
              <w:rPr>
                <w:color w:val="000000" w:themeColor="text1"/>
              </w:rPr>
              <w:t>0</w:t>
            </w:r>
          </w:p>
        </w:tc>
        <w:tc>
          <w:tcPr>
            <w:tcW w:w="1170" w:type="dxa"/>
            <w:shd w:val="clear" w:color="auto" w:fill="auto"/>
            <w:tcMar>
              <w:top w:w="100" w:type="dxa"/>
              <w:left w:w="100" w:type="dxa"/>
              <w:bottom w:w="100" w:type="dxa"/>
              <w:right w:w="100" w:type="dxa"/>
            </w:tcMar>
          </w:tcPr>
          <w:p w14:paraId="29DE95F5" w14:textId="77777777" w:rsidR="003232B4" w:rsidRPr="0099354F" w:rsidRDefault="00000000">
            <w:pPr>
              <w:widowControl w:val="0"/>
              <w:spacing w:line="240" w:lineRule="auto"/>
              <w:rPr>
                <w:color w:val="000000" w:themeColor="text1"/>
              </w:rPr>
            </w:pPr>
            <w:r w:rsidRPr="0099354F">
              <w:rPr>
                <w:color w:val="000000" w:themeColor="text1"/>
              </w:rPr>
              <w:t>0</w:t>
            </w:r>
          </w:p>
        </w:tc>
        <w:tc>
          <w:tcPr>
            <w:tcW w:w="870" w:type="dxa"/>
            <w:shd w:val="clear" w:color="auto" w:fill="auto"/>
            <w:tcMar>
              <w:top w:w="100" w:type="dxa"/>
              <w:left w:w="100" w:type="dxa"/>
              <w:bottom w:w="100" w:type="dxa"/>
              <w:right w:w="100" w:type="dxa"/>
            </w:tcMar>
          </w:tcPr>
          <w:p w14:paraId="5B2BAEFF" w14:textId="77777777" w:rsidR="003232B4" w:rsidRPr="0099354F" w:rsidRDefault="00000000">
            <w:pPr>
              <w:widowControl w:val="0"/>
              <w:spacing w:line="240" w:lineRule="auto"/>
              <w:rPr>
                <w:color w:val="000000" w:themeColor="text1"/>
              </w:rPr>
            </w:pPr>
            <w:r w:rsidRPr="0099354F">
              <w:rPr>
                <w:color w:val="000000" w:themeColor="text1"/>
              </w:rPr>
              <w:t>0</w:t>
            </w:r>
          </w:p>
        </w:tc>
        <w:tc>
          <w:tcPr>
            <w:tcW w:w="1020" w:type="dxa"/>
            <w:shd w:val="clear" w:color="auto" w:fill="auto"/>
            <w:tcMar>
              <w:top w:w="100" w:type="dxa"/>
              <w:left w:w="100" w:type="dxa"/>
              <w:bottom w:w="100" w:type="dxa"/>
              <w:right w:w="100" w:type="dxa"/>
            </w:tcMar>
          </w:tcPr>
          <w:p w14:paraId="35E5420E" w14:textId="77777777" w:rsidR="003232B4" w:rsidRPr="0099354F" w:rsidRDefault="00000000">
            <w:pPr>
              <w:widowControl w:val="0"/>
              <w:spacing w:line="240" w:lineRule="auto"/>
              <w:rPr>
                <w:color w:val="000000" w:themeColor="text1"/>
              </w:rPr>
            </w:pPr>
            <w:r w:rsidRPr="0099354F">
              <w:rPr>
                <w:color w:val="000000" w:themeColor="text1"/>
              </w:rPr>
              <w:t>0</w:t>
            </w:r>
          </w:p>
        </w:tc>
        <w:tc>
          <w:tcPr>
            <w:tcW w:w="1020" w:type="dxa"/>
            <w:shd w:val="clear" w:color="auto" w:fill="auto"/>
            <w:tcMar>
              <w:top w:w="100" w:type="dxa"/>
              <w:left w:w="100" w:type="dxa"/>
              <w:bottom w:w="100" w:type="dxa"/>
              <w:right w:w="100" w:type="dxa"/>
            </w:tcMar>
          </w:tcPr>
          <w:p w14:paraId="3723EFA0" w14:textId="77777777" w:rsidR="003232B4" w:rsidRPr="0099354F" w:rsidRDefault="003232B4">
            <w:pPr>
              <w:widowControl w:val="0"/>
              <w:spacing w:line="240" w:lineRule="auto"/>
              <w:rPr>
                <w:color w:val="000000" w:themeColor="text1"/>
              </w:rPr>
            </w:pPr>
          </w:p>
        </w:tc>
      </w:tr>
      <w:tr w:rsidR="0099354F" w:rsidRPr="0099354F" w14:paraId="7A44A02F" w14:textId="77777777">
        <w:tc>
          <w:tcPr>
            <w:tcW w:w="1020" w:type="dxa"/>
            <w:shd w:val="clear" w:color="auto" w:fill="auto"/>
            <w:tcMar>
              <w:top w:w="100" w:type="dxa"/>
              <w:left w:w="100" w:type="dxa"/>
              <w:bottom w:w="100" w:type="dxa"/>
              <w:right w:w="100" w:type="dxa"/>
            </w:tcMar>
          </w:tcPr>
          <w:p w14:paraId="0EAE7006" w14:textId="77777777" w:rsidR="003232B4" w:rsidRPr="0099354F" w:rsidRDefault="00000000">
            <w:pPr>
              <w:widowControl w:val="0"/>
              <w:spacing w:line="240" w:lineRule="auto"/>
              <w:rPr>
                <w:color w:val="000000" w:themeColor="text1"/>
              </w:rPr>
            </w:pPr>
            <w:r w:rsidRPr="0099354F">
              <w:rPr>
                <w:color w:val="000000" w:themeColor="text1"/>
              </w:rPr>
              <w:t>P3</w:t>
            </w:r>
          </w:p>
        </w:tc>
        <w:tc>
          <w:tcPr>
            <w:tcW w:w="1020" w:type="dxa"/>
            <w:shd w:val="clear" w:color="auto" w:fill="auto"/>
            <w:tcMar>
              <w:top w:w="100" w:type="dxa"/>
              <w:left w:w="100" w:type="dxa"/>
              <w:bottom w:w="100" w:type="dxa"/>
              <w:right w:w="100" w:type="dxa"/>
            </w:tcMar>
          </w:tcPr>
          <w:p w14:paraId="550C4B9A" w14:textId="77777777" w:rsidR="003232B4" w:rsidRPr="0099354F" w:rsidRDefault="003232B4">
            <w:pPr>
              <w:widowControl w:val="0"/>
              <w:spacing w:line="240" w:lineRule="auto"/>
              <w:rPr>
                <w:color w:val="000000" w:themeColor="text1"/>
              </w:rPr>
            </w:pPr>
          </w:p>
        </w:tc>
        <w:tc>
          <w:tcPr>
            <w:tcW w:w="1020" w:type="dxa"/>
            <w:shd w:val="clear" w:color="auto" w:fill="auto"/>
            <w:tcMar>
              <w:top w:w="100" w:type="dxa"/>
              <w:left w:w="100" w:type="dxa"/>
              <w:bottom w:w="100" w:type="dxa"/>
              <w:right w:w="100" w:type="dxa"/>
            </w:tcMar>
          </w:tcPr>
          <w:p w14:paraId="53BD4057" w14:textId="77777777" w:rsidR="003232B4" w:rsidRPr="0099354F" w:rsidRDefault="003232B4">
            <w:pPr>
              <w:widowControl w:val="0"/>
              <w:spacing w:line="240" w:lineRule="auto"/>
              <w:rPr>
                <w:color w:val="000000" w:themeColor="text1"/>
              </w:rPr>
            </w:pPr>
          </w:p>
        </w:tc>
        <w:tc>
          <w:tcPr>
            <w:tcW w:w="1020" w:type="dxa"/>
            <w:shd w:val="clear" w:color="auto" w:fill="auto"/>
            <w:tcMar>
              <w:top w:w="100" w:type="dxa"/>
              <w:left w:w="100" w:type="dxa"/>
              <w:bottom w:w="100" w:type="dxa"/>
              <w:right w:w="100" w:type="dxa"/>
            </w:tcMar>
          </w:tcPr>
          <w:p w14:paraId="1E5A2AF1" w14:textId="77777777" w:rsidR="003232B4" w:rsidRPr="0099354F" w:rsidRDefault="003232B4">
            <w:pPr>
              <w:widowControl w:val="0"/>
              <w:spacing w:line="240" w:lineRule="auto"/>
              <w:rPr>
                <w:color w:val="000000" w:themeColor="text1"/>
              </w:rPr>
            </w:pPr>
          </w:p>
        </w:tc>
        <w:tc>
          <w:tcPr>
            <w:tcW w:w="1170" w:type="dxa"/>
            <w:shd w:val="clear" w:color="auto" w:fill="auto"/>
            <w:tcMar>
              <w:top w:w="100" w:type="dxa"/>
              <w:left w:w="100" w:type="dxa"/>
              <w:bottom w:w="100" w:type="dxa"/>
              <w:right w:w="100" w:type="dxa"/>
            </w:tcMar>
          </w:tcPr>
          <w:p w14:paraId="042E1128" w14:textId="77777777" w:rsidR="003232B4" w:rsidRPr="0099354F" w:rsidRDefault="00000000">
            <w:pPr>
              <w:widowControl w:val="0"/>
              <w:spacing w:line="240" w:lineRule="auto"/>
              <w:rPr>
                <w:color w:val="000000" w:themeColor="text1"/>
              </w:rPr>
            </w:pPr>
            <w:r w:rsidRPr="0099354F">
              <w:rPr>
                <w:color w:val="000000" w:themeColor="text1"/>
              </w:rPr>
              <w:t>3</w:t>
            </w:r>
          </w:p>
        </w:tc>
        <w:tc>
          <w:tcPr>
            <w:tcW w:w="870" w:type="dxa"/>
            <w:shd w:val="clear" w:color="auto" w:fill="auto"/>
            <w:tcMar>
              <w:top w:w="100" w:type="dxa"/>
              <w:left w:w="100" w:type="dxa"/>
              <w:bottom w:w="100" w:type="dxa"/>
              <w:right w:w="100" w:type="dxa"/>
            </w:tcMar>
          </w:tcPr>
          <w:p w14:paraId="7654E872" w14:textId="77777777" w:rsidR="003232B4" w:rsidRPr="0099354F" w:rsidRDefault="00000000">
            <w:pPr>
              <w:widowControl w:val="0"/>
              <w:spacing w:line="240" w:lineRule="auto"/>
              <w:rPr>
                <w:color w:val="000000" w:themeColor="text1"/>
              </w:rPr>
            </w:pPr>
            <w:r w:rsidRPr="0099354F">
              <w:rPr>
                <w:color w:val="000000" w:themeColor="text1"/>
              </w:rPr>
              <w:t>3</w:t>
            </w:r>
          </w:p>
        </w:tc>
        <w:tc>
          <w:tcPr>
            <w:tcW w:w="1020" w:type="dxa"/>
            <w:shd w:val="clear" w:color="auto" w:fill="auto"/>
            <w:tcMar>
              <w:top w:w="100" w:type="dxa"/>
              <w:left w:w="100" w:type="dxa"/>
              <w:bottom w:w="100" w:type="dxa"/>
              <w:right w:w="100" w:type="dxa"/>
            </w:tcMar>
          </w:tcPr>
          <w:p w14:paraId="3266511B" w14:textId="77777777" w:rsidR="003232B4" w:rsidRPr="0099354F" w:rsidRDefault="003232B4">
            <w:pPr>
              <w:widowControl w:val="0"/>
              <w:spacing w:line="240" w:lineRule="auto"/>
              <w:rPr>
                <w:color w:val="000000" w:themeColor="text1"/>
              </w:rPr>
            </w:pPr>
          </w:p>
        </w:tc>
        <w:tc>
          <w:tcPr>
            <w:tcW w:w="1020" w:type="dxa"/>
            <w:shd w:val="clear" w:color="auto" w:fill="auto"/>
            <w:tcMar>
              <w:top w:w="100" w:type="dxa"/>
              <w:left w:w="100" w:type="dxa"/>
              <w:bottom w:w="100" w:type="dxa"/>
              <w:right w:w="100" w:type="dxa"/>
            </w:tcMar>
          </w:tcPr>
          <w:p w14:paraId="1A423DAC" w14:textId="77777777" w:rsidR="003232B4" w:rsidRPr="0099354F" w:rsidRDefault="003232B4">
            <w:pPr>
              <w:widowControl w:val="0"/>
              <w:spacing w:line="240" w:lineRule="auto"/>
              <w:rPr>
                <w:color w:val="000000" w:themeColor="text1"/>
              </w:rPr>
            </w:pPr>
          </w:p>
        </w:tc>
      </w:tr>
      <w:tr w:rsidR="0099354F" w:rsidRPr="0099354F" w14:paraId="4459B688" w14:textId="77777777">
        <w:tc>
          <w:tcPr>
            <w:tcW w:w="1020" w:type="dxa"/>
            <w:shd w:val="clear" w:color="auto" w:fill="auto"/>
            <w:tcMar>
              <w:top w:w="100" w:type="dxa"/>
              <w:left w:w="100" w:type="dxa"/>
              <w:bottom w:w="100" w:type="dxa"/>
              <w:right w:w="100" w:type="dxa"/>
            </w:tcMar>
          </w:tcPr>
          <w:p w14:paraId="35C22DD3" w14:textId="77777777" w:rsidR="003232B4" w:rsidRPr="0099354F" w:rsidRDefault="00000000">
            <w:pPr>
              <w:widowControl w:val="0"/>
              <w:spacing w:line="240" w:lineRule="auto"/>
              <w:rPr>
                <w:color w:val="000000" w:themeColor="text1"/>
              </w:rPr>
            </w:pPr>
            <w:r w:rsidRPr="0099354F">
              <w:rPr>
                <w:color w:val="000000" w:themeColor="text1"/>
              </w:rPr>
              <w:lastRenderedPageBreak/>
              <w:t>P4</w:t>
            </w:r>
          </w:p>
        </w:tc>
        <w:tc>
          <w:tcPr>
            <w:tcW w:w="1020" w:type="dxa"/>
            <w:shd w:val="clear" w:color="auto" w:fill="auto"/>
            <w:tcMar>
              <w:top w:w="100" w:type="dxa"/>
              <w:left w:w="100" w:type="dxa"/>
              <w:bottom w:w="100" w:type="dxa"/>
              <w:right w:w="100" w:type="dxa"/>
            </w:tcMar>
          </w:tcPr>
          <w:p w14:paraId="7564D024" w14:textId="77777777" w:rsidR="003232B4" w:rsidRPr="0099354F" w:rsidRDefault="003232B4">
            <w:pPr>
              <w:widowControl w:val="0"/>
              <w:spacing w:line="240" w:lineRule="auto"/>
              <w:rPr>
                <w:color w:val="000000" w:themeColor="text1"/>
              </w:rPr>
            </w:pPr>
          </w:p>
        </w:tc>
        <w:tc>
          <w:tcPr>
            <w:tcW w:w="1020" w:type="dxa"/>
            <w:shd w:val="clear" w:color="auto" w:fill="auto"/>
            <w:tcMar>
              <w:top w:w="100" w:type="dxa"/>
              <w:left w:w="100" w:type="dxa"/>
              <w:bottom w:w="100" w:type="dxa"/>
              <w:right w:w="100" w:type="dxa"/>
            </w:tcMar>
          </w:tcPr>
          <w:p w14:paraId="3791E2C6" w14:textId="77777777" w:rsidR="003232B4" w:rsidRPr="0099354F" w:rsidRDefault="003232B4">
            <w:pPr>
              <w:widowControl w:val="0"/>
              <w:spacing w:line="240" w:lineRule="auto"/>
              <w:rPr>
                <w:color w:val="000000" w:themeColor="text1"/>
              </w:rPr>
            </w:pPr>
          </w:p>
        </w:tc>
        <w:tc>
          <w:tcPr>
            <w:tcW w:w="1020" w:type="dxa"/>
            <w:shd w:val="clear" w:color="auto" w:fill="auto"/>
            <w:tcMar>
              <w:top w:w="100" w:type="dxa"/>
              <w:left w:w="100" w:type="dxa"/>
              <w:bottom w:w="100" w:type="dxa"/>
              <w:right w:w="100" w:type="dxa"/>
            </w:tcMar>
          </w:tcPr>
          <w:p w14:paraId="72B59CC5" w14:textId="77777777" w:rsidR="003232B4" w:rsidRPr="0099354F" w:rsidRDefault="003232B4">
            <w:pPr>
              <w:widowControl w:val="0"/>
              <w:spacing w:line="240" w:lineRule="auto"/>
              <w:rPr>
                <w:color w:val="000000" w:themeColor="text1"/>
              </w:rPr>
            </w:pPr>
          </w:p>
        </w:tc>
        <w:tc>
          <w:tcPr>
            <w:tcW w:w="1170" w:type="dxa"/>
            <w:shd w:val="clear" w:color="auto" w:fill="auto"/>
            <w:tcMar>
              <w:top w:w="100" w:type="dxa"/>
              <w:left w:w="100" w:type="dxa"/>
              <w:bottom w:w="100" w:type="dxa"/>
              <w:right w:w="100" w:type="dxa"/>
            </w:tcMar>
          </w:tcPr>
          <w:p w14:paraId="3C4C1F69" w14:textId="77777777" w:rsidR="003232B4" w:rsidRPr="0099354F" w:rsidRDefault="003232B4">
            <w:pPr>
              <w:widowControl w:val="0"/>
              <w:spacing w:line="240" w:lineRule="auto"/>
              <w:rPr>
                <w:color w:val="000000" w:themeColor="text1"/>
              </w:rPr>
            </w:pPr>
          </w:p>
        </w:tc>
        <w:tc>
          <w:tcPr>
            <w:tcW w:w="870" w:type="dxa"/>
            <w:shd w:val="clear" w:color="auto" w:fill="auto"/>
            <w:tcMar>
              <w:top w:w="100" w:type="dxa"/>
              <w:left w:w="100" w:type="dxa"/>
              <w:bottom w:w="100" w:type="dxa"/>
              <w:right w:w="100" w:type="dxa"/>
            </w:tcMar>
          </w:tcPr>
          <w:p w14:paraId="4F5DE413" w14:textId="77777777" w:rsidR="003232B4" w:rsidRPr="0099354F" w:rsidRDefault="00000000">
            <w:pPr>
              <w:widowControl w:val="0"/>
              <w:spacing w:line="240" w:lineRule="auto"/>
              <w:rPr>
                <w:color w:val="000000" w:themeColor="text1"/>
              </w:rPr>
            </w:pPr>
            <w:r w:rsidRPr="0099354F">
              <w:rPr>
                <w:color w:val="000000" w:themeColor="text1"/>
              </w:rPr>
              <w:t>2</w:t>
            </w:r>
          </w:p>
        </w:tc>
        <w:tc>
          <w:tcPr>
            <w:tcW w:w="1020" w:type="dxa"/>
            <w:shd w:val="clear" w:color="auto" w:fill="auto"/>
            <w:tcMar>
              <w:top w:w="100" w:type="dxa"/>
              <w:left w:w="100" w:type="dxa"/>
              <w:bottom w:w="100" w:type="dxa"/>
              <w:right w:w="100" w:type="dxa"/>
            </w:tcMar>
          </w:tcPr>
          <w:p w14:paraId="60037A14" w14:textId="77777777" w:rsidR="003232B4" w:rsidRPr="0099354F" w:rsidRDefault="003232B4">
            <w:pPr>
              <w:widowControl w:val="0"/>
              <w:spacing w:line="240" w:lineRule="auto"/>
              <w:rPr>
                <w:color w:val="000000" w:themeColor="text1"/>
              </w:rPr>
            </w:pPr>
          </w:p>
        </w:tc>
        <w:tc>
          <w:tcPr>
            <w:tcW w:w="1020" w:type="dxa"/>
            <w:shd w:val="clear" w:color="auto" w:fill="auto"/>
            <w:tcMar>
              <w:top w:w="100" w:type="dxa"/>
              <w:left w:w="100" w:type="dxa"/>
              <w:bottom w:w="100" w:type="dxa"/>
              <w:right w:w="100" w:type="dxa"/>
            </w:tcMar>
          </w:tcPr>
          <w:p w14:paraId="006F2E8E" w14:textId="77777777" w:rsidR="003232B4" w:rsidRPr="0099354F" w:rsidRDefault="003232B4">
            <w:pPr>
              <w:widowControl w:val="0"/>
              <w:spacing w:line="240" w:lineRule="auto"/>
              <w:rPr>
                <w:color w:val="000000" w:themeColor="text1"/>
              </w:rPr>
            </w:pPr>
          </w:p>
        </w:tc>
      </w:tr>
    </w:tbl>
    <w:p w14:paraId="40BC5B0C" w14:textId="77777777" w:rsidR="003232B4" w:rsidRPr="0099354F" w:rsidRDefault="003232B4">
      <w:pPr>
        <w:ind w:left="720"/>
        <w:rPr>
          <w:color w:val="000000" w:themeColor="text1"/>
        </w:rPr>
      </w:pPr>
    </w:p>
    <w:p w14:paraId="14FD9FEC" w14:textId="77777777" w:rsidR="003232B4" w:rsidRPr="0099354F" w:rsidRDefault="00000000">
      <w:pPr>
        <w:ind w:left="720"/>
        <w:rPr>
          <w:color w:val="000000" w:themeColor="text1"/>
        </w:rPr>
      </w:pPr>
      <w:r w:rsidRPr="0099354F">
        <w:rPr>
          <w:color w:val="000000" w:themeColor="text1"/>
        </w:rPr>
        <w:t>Thế x = 2 vào tính cho lẹ</w:t>
      </w:r>
    </w:p>
    <w:p w14:paraId="60ECDBED" w14:textId="77777777" w:rsidR="003232B4" w:rsidRPr="0099354F" w:rsidRDefault="003232B4">
      <w:pPr>
        <w:ind w:left="1417"/>
        <w:rPr>
          <w:color w:val="000000" w:themeColor="text1"/>
        </w:rPr>
      </w:pPr>
    </w:p>
    <w:p w14:paraId="79BDFFF7" w14:textId="77777777" w:rsidR="003232B4" w:rsidRPr="0099354F" w:rsidRDefault="00000000">
      <w:pPr>
        <w:ind w:left="1417"/>
        <w:rPr>
          <w:color w:val="000000" w:themeColor="text1"/>
        </w:rPr>
      </w:pPr>
      <w:r w:rsidRPr="0099354F">
        <w:rPr>
          <w:color w:val="000000" w:themeColor="text1"/>
        </w:rPr>
        <w:t>19. Khi tiến trình đang ở trạng thái Running và hết hạn thời gian được cấp (Time slice expired) thì sẽ chuyển sang trạng thái nào sau đây?</w:t>
      </w:r>
    </w:p>
    <w:p w14:paraId="0911A404" w14:textId="77777777" w:rsidR="003232B4" w:rsidRPr="0099354F" w:rsidRDefault="00000000">
      <w:pPr>
        <w:ind w:left="1417"/>
        <w:rPr>
          <w:color w:val="000000" w:themeColor="text1"/>
        </w:rPr>
      </w:pPr>
      <w:r w:rsidRPr="0099354F">
        <w:rPr>
          <w:color w:val="000000" w:themeColor="text1"/>
        </w:rPr>
        <w:t>a. Waitting</w:t>
      </w:r>
    </w:p>
    <w:p w14:paraId="04CDD58B" w14:textId="77777777" w:rsidR="003232B4" w:rsidRPr="0099354F" w:rsidRDefault="00000000">
      <w:pPr>
        <w:ind w:left="1417"/>
        <w:rPr>
          <w:color w:val="000000" w:themeColor="text1"/>
        </w:rPr>
      </w:pPr>
      <w:r w:rsidRPr="0099354F">
        <w:rPr>
          <w:color w:val="000000" w:themeColor="text1"/>
        </w:rPr>
        <w:t>b. Terminated.</w:t>
      </w:r>
    </w:p>
    <w:p w14:paraId="6785EFCA" w14:textId="77777777" w:rsidR="003232B4" w:rsidRPr="0099354F" w:rsidRDefault="00000000">
      <w:pPr>
        <w:ind w:left="1417"/>
        <w:rPr>
          <w:color w:val="000000" w:themeColor="text1"/>
        </w:rPr>
      </w:pPr>
      <w:r w:rsidRPr="0099354F">
        <w:rPr>
          <w:color w:val="000000" w:themeColor="text1"/>
        </w:rPr>
        <w:t>c. Ready.</w:t>
      </w:r>
    </w:p>
    <w:p w14:paraId="184CFE5D" w14:textId="77777777" w:rsidR="003232B4" w:rsidRPr="0099354F" w:rsidRDefault="00000000">
      <w:pPr>
        <w:ind w:left="1417"/>
        <w:rPr>
          <w:color w:val="000000" w:themeColor="text1"/>
        </w:rPr>
      </w:pPr>
      <w:r w:rsidRPr="0099354F">
        <w:rPr>
          <w:color w:val="000000" w:themeColor="text1"/>
        </w:rPr>
        <w:t>d. New</w:t>
      </w:r>
    </w:p>
    <w:p w14:paraId="5CC6F16D" w14:textId="77777777" w:rsidR="003232B4" w:rsidRPr="0099354F" w:rsidRDefault="003232B4">
      <w:pPr>
        <w:ind w:left="1417"/>
        <w:rPr>
          <w:color w:val="000000" w:themeColor="text1"/>
        </w:rPr>
      </w:pPr>
    </w:p>
    <w:p w14:paraId="5728D2EA" w14:textId="77777777" w:rsidR="003232B4" w:rsidRPr="0099354F" w:rsidRDefault="00000000">
      <w:pPr>
        <w:ind w:left="720"/>
        <w:rPr>
          <w:color w:val="000000" w:themeColor="text1"/>
        </w:rPr>
      </w:pPr>
      <w:r w:rsidRPr="0099354F">
        <w:rPr>
          <w:color w:val="000000" w:themeColor="text1"/>
        </w:rPr>
        <w:br w:type="page"/>
      </w:r>
    </w:p>
    <w:p w14:paraId="54303F90" w14:textId="77777777" w:rsidR="003232B4" w:rsidRPr="0099354F" w:rsidRDefault="003232B4">
      <w:pPr>
        <w:ind w:left="720"/>
        <w:rPr>
          <w:color w:val="000000" w:themeColor="text1"/>
        </w:rPr>
      </w:pPr>
    </w:p>
    <w:p w14:paraId="5A034802" w14:textId="77777777" w:rsidR="003232B4" w:rsidRPr="0099354F" w:rsidRDefault="003232B4">
      <w:pPr>
        <w:ind w:left="720"/>
        <w:rPr>
          <w:color w:val="000000" w:themeColor="text1"/>
        </w:rPr>
      </w:pPr>
    </w:p>
    <w:p w14:paraId="4AEE669E" w14:textId="77777777" w:rsidR="003232B4" w:rsidRPr="0099354F" w:rsidRDefault="003232B4">
      <w:pPr>
        <w:ind w:left="720"/>
        <w:rPr>
          <w:color w:val="000000" w:themeColor="text1"/>
        </w:rPr>
      </w:pPr>
    </w:p>
    <w:p w14:paraId="36E398D6" w14:textId="77777777" w:rsidR="003232B4" w:rsidRPr="0099354F" w:rsidRDefault="00000000">
      <w:pPr>
        <w:ind w:left="720"/>
        <w:rPr>
          <w:color w:val="000000" w:themeColor="text1"/>
        </w:rPr>
      </w:pPr>
      <w:r w:rsidRPr="0099354F">
        <w:rPr>
          <w:color w:val="000000" w:themeColor="text1"/>
        </w:rPr>
        <w:t>\</w:t>
      </w:r>
    </w:p>
    <w:p w14:paraId="546B10A0" w14:textId="77777777" w:rsidR="003232B4" w:rsidRPr="0099354F" w:rsidRDefault="003232B4">
      <w:pPr>
        <w:ind w:left="720"/>
        <w:rPr>
          <w:color w:val="000000" w:themeColor="text1"/>
        </w:rPr>
      </w:pPr>
    </w:p>
    <w:p w14:paraId="2A699D86" w14:textId="77777777" w:rsidR="003232B4" w:rsidRPr="0099354F" w:rsidRDefault="003232B4">
      <w:pPr>
        <w:ind w:left="1440" w:hanging="1156"/>
        <w:rPr>
          <w:rFonts w:ascii="Times New Roman" w:hAnsi="Times New Roman" w:cs="Times New Roman"/>
          <w:color w:val="000000" w:themeColor="text1"/>
          <w:sz w:val="26"/>
          <w:szCs w:val="26"/>
        </w:rPr>
      </w:pPr>
    </w:p>
    <w:p w14:paraId="30CCD787" w14:textId="77777777" w:rsidR="003232B4" w:rsidRPr="0099354F" w:rsidRDefault="00000000">
      <w:pPr>
        <w:numPr>
          <w:ilvl w:val="0"/>
          <w:numId w:val="5"/>
        </w:numPr>
        <w:rPr>
          <w:rFonts w:ascii="Times New Roman" w:hAnsi="Times New Roman" w:cs="Times New Roman"/>
          <w:b/>
          <w:color w:val="000000" w:themeColor="text1"/>
          <w:sz w:val="26"/>
          <w:szCs w:val="26"/>
        </w:rPr>
      </w:pPr>
      <w:r w:rsidRPr="0099354F">
        <w:rPr>
          <w:rFonts w:ascii="Times New Roman" w:hAnsi="Times New Roman" w:cs="Times New Roman"/>
          <w:b/>
          <w:color w:val="000000" w:themeColor="text1"/>
          <w:sz w:val="26"/>
          <w:szCs w:val="26"/>
        </w:rPr>
        <w:t xml:space="preserve">Loot lớp cô Hồng </w:t>
      </w:r>
    </w:p>
    <w:p w14:paraId="3D751236" w14:textId="77777777" w:rsidR="003232B4" w:rsidRPr="0099354F" w:rsidRDefault="00000000">
      <w:pPr>
        <w:numPr>
          <w:ilvl w:val="0"/>
          <w:numId w:val="6"/>
        </w:numPr>
        <w:spacing w:after="240"/>
        <w:rPr>
          <w:rFonts w:ascii="Times New Roman" w:hAnsi="Times New Roman" w:cs="Times New Roman"/>
          <w:color w:val="000000" w:themeColor="text1"/>
          <w:sz w:val="26"/>
          <w:szCs w:val="26"/>
        </w:rPr>
      </w:pPr>
      <w:r w:rsidRPr="0099354F">
        <w:rPr>
          <w:rFonts w:ascii="Times New Roman" w:hAnsi="Times New Roman" w:cs="Times New Roman"/>
          <w:b/>
          <w:color w:val="000000" w:themeColor="text1"/>
          <w:sz w:val="26"/>
          <w:szCs w:val="26"/>
        </w:rPr>
        <w:t>Multi-programming is the central concept in operating system that originates all other concepts of operating system</w:t>
      </w:r>
      <w:r w:rsidRPr="0099354F">
        <w:rPr>
          <w:rFonts w:ascii="Times New Roman" w:hAnsi="Times New Roman" w:cs="Times New Roman"/>
          <w:color w:val="000000" w:themeColor="text1"/>
          <w:sz w:val="26"/>
          <w:szCs w:val="26"/>
        </w:rPr>
        <w:t>. Sai</w:t>
      </w:r>
    </w:p>
    <w:p w14:paraId="4F4875FC" w14:textId="77777777" w:rsidR="003232B4" w:rsidRPr="0099354F" w:rsidRDefault="00000000">
      <w:pPr>
        <w:spacing w:before="240" w:after="240"/>
        <w:ind w:left="720"/>
        <w:rPr>
          <w:rFonts w:ascii="Times New Roman" w:hAnsi="Times New Roman" w:cs="Times New Roman"/>
          <w:color w:val="000000" w:themeColor="text1"/>
          <w:sz w:val="26"/>
          <w:szCs w:val="26"/>
        </w:rPr>
      </w:pPr>
      <w:r w:rsidRPr="0099354F">
        <w:rPr>
          <w:rFonts w:ascii="Times New Roman" w:hAnsi="Times New Roman" w:cs="Times New Roman"/>
          <w:color w:val="000000" w:themeColor="text1"/>
          <w:sz w:val="26"/>
          <w:szCs w:val="26"/>
        </w:rPr>
        <w:t>Han: Cau nay chatgpt noi dung</w:t>
      </w:r>
    </w:p>
    <w:p w14:paraId="29E3329E" w14:textId="77777777" w:rsidR="003232B4" w:rsidRPr="0099354F" w:rsidRDefault="003232B4">
      <w:pPr>
        <w:spacing w:before="240" w:after="240"/>
        <w:ind w:left="720"/>
        <w:rPr>
          <w:rFonts w:ascii="Times New Roman" w:hAnsi="Times New Roman" w:cs="Times New Roman"/>
          <w:color w:val="000000" w:themeColor="text1"/>
          <w:sz w:val="26"/>
          <w:szCs w:val="26"/>
        </w:rPr>
      </w:pPr>
    </w:p>
    <w:p w14:paraId="0C19AAB9" w14:textId="77777777" w:rsidR="003232B4" w:rsidRPr="0099354F" w:rsidRDefault="00000000">
      <w:pPr>
        <w:numPr>
          <w:ilvl w:val="0"/>
          <w:numId w:val="6"/>
        </w:numPr>
        <w:spacing w:before="240" w:after="240"/>
        <w:rPr>
          <w:rFonts w:ascii="Times New Roman" w:hAnsi="Times New Roman" w:cs="Times New Roman"/>
          <w:color w:val="000000" w:themeColor="text1"/>
          <w:sz w:val="26"/>
          <w:szCs w:val="26"/>
        </w:rPr>
      </w:pPr>
      <w:r w:rsidRPr="0099354F">
        <w:rPr>
          <w:rFonts w:ascii="Times New Roman" w:hAnsi="Times New Roman" w:cs="Times New Roman"/>
          <w:b/>
          <w:color w:val="000000" w:themeColor="text1"/>
          <w:sz w:val="26"/>
          <w:szCs w:val="26"/>
        </w:rPr>
        <w:t>An OS is a software that provides a working environment for the applications of users.</w:t>
      </w:r>
      <w:r w:rsidRPr="0099354F">
        <w:rPr>
          <w:rFonts w:ascii="Times New Roman" w:hAnsi="Times New Roman" w:cs="Times New Roman"/>
          <w:color w:val="000000" w:themeColor="text1"/>
          <w:sz w:val="26"/>
          <w:szCs w:val="26"/>
        </w:rPr>
        <w:t xml:space="preserve"> Đúng</w:t>
      </w:r>
    </w:p>
    <w:p w14:paraId="4FB72E15" w14:textId="77777777" w:rsidR="003232B4" w:rsidRPr="0099354F" w:rsidRDefault="003232B4">
      <w:pPr>
        <w:spacing w:before="240" w:after="240"/>
        <w:ind w:left="720"/>
        <w:rPr>
          <w:rFonts w:ascii="Times New Roman" w:hAnsi="Times New Roman" w:cs="Times New Roman"/>
          <w:color w:val="000000" w:themeColor="text1"/>
          <w:sz w:val="26"/>
          <w:szCs w:val="26"/>
        </w:rPr>
      </w:pPr>
    </w:p>
    <w:p w14:paraId="416FC248" w14:textId="77777777" w:rsidR="003232B4" w:rsidRPr="0099354F" w:rsidRDefault="00000000">
      <w:pPr>
        <w:numPr>
          <w:ilvl w:val="0"/>
          <w:numId w:val="6"/>
        </w:numPr>
        <w:spacing w:before="240" w:after="240"/>
        <w:rPr>
          <w:rFonts w:ascii="Times New Roman" w:hAnsi="Times New Roman" w:cs="Times New Roman"/>
          <w:color w:val="000000" w:themeColor="text1"/>
          <w:sz w:val="26"/>
          <w:szCs w:val="26"/>
        </w:rPr>
      </w:pPr>
      <w:r w:rsidRPr="0099354F">
        <w:rPr>
          <w:rFonts w:ascii="Times New Roman" w:hAnsi="Times New Roman" w:cs="Times New Roman"/>
          <w:b/>
          <w:color w:val="000000" w:themeColor="text1"/>
          <w:sz w:val="26"/>
          <w:szCs w:val="26"/>
        </w:rPr>
        <w:t>The set of instructions needed for booting, that is, to load the OS in RAM is known as</w:t>
      </w:r>
      <w:r w:rsidRPr="0099354F">
        <w:rPr>
          <w:rFonts w:ascii="Times New Roman" w:hAnsi="Times New Roman" w:cs="Times New Roman"/>
          <w:b/>
          <w:color w:val="000000" w:themeColor="text1"/>
          <w:sz w:val="26"/>
          <w:szCs w:val="26"/>
          <w:u w:val="single"/>
        </w:rPr>
        <w:t xml:space="preserve"> initializer</w:t>
      </w:r>
      <w:r w:rsidRPr="0099354F">
        <w:rPr>
          <w:rFonts w:ascii="Times New Roman" w:hAnsi="Times New Roman" w:cs="Times New Roman"/>
          <w:b/>
          <w:color w:val="000000" w:themeColor="text1"/>
          <w:sz w:val="26"/>
          <w:szCs w:val="26"/>
        </w:rPr>
        <w:t>.</w:t>
      </w:r>
      <w:r w:rsidRPr="0099354F">
        <w:rPr>
          <w:rFonts w:ascii="Times New Roman" w:hAnsi="Times New Roman" w:cs="Times New Roman"/>
          <w:color w:val="000000" w:themeColor="text1"/>
          <w:sz w:val="26"/>
          <w:szCs w:val="26"/>
        </w:rPr>
        <w:t xml:space="preserve"> Sai </w:t>
      </w:r>
      <w:r w:rsidRPr="0099354F">
        <w:rPr>
          <w:rFonts w:ascii="Times New Roman" w:eastAsia="Roboto" w:hAnsi="Times New Roman" w:cs="Times New Roman"/>
          <w:b/>
          <w:color w:val="000000" w:themeColor="text1"/>
          <w:sz w:val="26"/>
          <w:szCs w:val="26"/>
          <w:shd w:val="clear" w:color="auto" w:fill="F7F7F8"/>
        </w:rPr>
        <w:t>the boot loader</w:t>
      </w:r>
    </w:p>
    <w:p w14:paraId="777D1826" w14:textId="77777777" w:rsidR="003232B4" w:rsidRPr="0099354F" w:rsidRDefault="003232B4">
      <w:pPr>
        <w:spacing w:before="240" w:after="240"/>
        <w:ind w:left="720"/>
        <w:rPr>
          <w:rFonts w:ascii="Times New Roman" w:hAnsi="Times New Roman" w:cs="Times New Roman"/>
          <w:color w:val="000000" w:themeColor="text1"/>
          <w:sz w:val="26"/>
          <w:szCs w:val="26"/>
        </w:rPr>
      </w:pPr>
    </w:p>
    <w:p w14:paraId="15145B66" w14:textId="77777777" w:rsidR="003232B4" w:rsidRPr="0099354F" w:rsidRDefault="00000000">
      <w:pPr>
        <w:numPr>
          <w:ilvl w:val="0"/>
          <w:numId w:val="6"/>
        </w:numPr>
        <w:spacing w:before="240" w:after="240"/>
        <w:rPr>
          <w:rFonts w:ascii="Times New Roman" w:hAnsi="Times New Roman" w:cs="Times New Roman"/>
          <w:color w:val="000000" w:themeColor="text1"/>
          <w:sz w:val="26"/>
          <w:szCs w:val="26"/>
        </w:rPr>
      </w:pPr>
      <w:r w:rsidRPr="0099354F">
        <w:rPr>
          <w:rFonts w:ascii="Times New Roman" w:hAnsi="Times New Roman" w:cs="Times New Roman"/>
          <w:b/>
          <w:color w:val="000000" w:themeColor="text1"/>
          <w:sz w:val="26"/>
          <w:szCs w:val="26"/>
        </w:rPr>
        <w:t xml:space="preserve">Kernel is the part where in only essential modules of the operating system are placed. </w:t>
      </w:r>
      <w:r w:rsidRPr="0099354F">
        <w:rPr>
          <w:rFonts w:ascii="Times New Roman" w:hAnsi="Times New Roman" w:cs="Times New Roman"/>
          <w:color w:val="000000" w:themeColor="text1"/>
          <w:sz w:val="26"/>
          <w:szCs w:val="26"/>
        </w:rPr>
        <w:t>Đúng</w:t>
      </w:r>
    </w:p>
    <w:p w14:paraId="4903199E" w14:textId="77777777" w:rsidR="003232B4" w:rsidRPr="0099354F" w:rsidRDefault="003232B4">
      <w:pPr>
        <w:spacing w:before="240" w:after="240"/>
        <w:rPr>
          <w:rFonts w:ascii="Times New Roman" w:hAnsi="Times New Roman" w:cs="Times New Roman"/>
          <w:color w:val="000000" w:themeColor="text1"/>
          <w:sz w:val="26"/>
          <w:szCs w:val="26"/>
        </w:rPr>
      </w:pPr>
    </w:p>
    <w:p w14:paraId="16FA99C5" w14:textId="77777777" w:rsidR="003232B4" w:rsidRPr="0099354F" w:rsidRDefault="00000000">
      <w:pPr>
        <w:numPr>
          <w:ilvl w:val="0"/>
          <w:numId w:val="6"/>
        </w:numPr>
        <w:spacing w:before="240" w:after="240"/>
        <w:rPr>
          <w:rFonts w:ascii="Times New Roman" w:hAnsi="Times New Roman" w:cs="Times New Roman"/>
          <w:color w:val="000000" w:themeColor="text1"/>
          <w:sz w:val="26"/>
          <w:szCs w:val="26"/>
        </w:rPr>
      </w:pPr>
      <w:r w:rsidRPr="0099354F">
        <w:rPr>
          <w:rFonts w:ascii="Times New Roman" w:hAnsi="Times New Roman" w:cs="Times New Roman"/>
          <w:b/>
          <w:color w:val="000000" w:themeColor="text1"/>
          <w:sz w:val="26"/>
          <w:szCs w:val="26"/>
        </w:rPr>
        <w:t>Exokernel works as an executive for application programs such that it ensures the safe use of resources and allocates them to the applications.</w:t>
      </w:r>
      <w:r w:rsidRPr="0099354F">
        <w:rPr>
          <w:rFonts w:ascii="Times New Roman" w:hAnsi="Times New Roman" w:cs="Times New Roman"/>
          <w:color w:val="000000" w:themeColor="text1"/>
          <w:sz w:val="26"/>
          <w:szCs w:val="26"/>
        </w:rPr>
        <w:t xml:space="preserve"> đúng</w:t>
      </w:r>
    </w:p>
    <w:p w14:paraId="26E9C61A" w14:textId="77777777" w:rsidR="003232B4" w:rsidRPr="0099354F" w:rsidRDefault="003232B4">
      <w:pPr>
        <w:spacing w:before="240" w:after="240"/>
        <w:rPr>
          <w:rFonts w:ascii="Times New Roman" w:hAnsi="Times New Roman" w:cs="Times New Roman"/>
          <w:color w:val="000000" w:themeColor="text1"/>
          <w:sz w:val="26"/>
          <w:szCs w:val="26"/>
        </w:rPr>
      </w:pPr>
    </w:p>
    <w:p w14:paraId="71619B60" w14:textId="77777777" w:rsidR="003232B4" w:rsidRPr="0099354F" w:rsidRDefault="00000000">
      <w:pPr>
        <w:numPr>
          <w:ilvl w:val="0"/>
          <w:numId w:val="6"/>
        </w:numPr>
        <w:spacing w:before="240" w:after="24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Multi-tasking systems place more than one job/program/task in the main memory of the system. The jobs here are of a single user working on the system. The jobs are scheduled by time-sharing technique.</w:t>
      </w:r>
      <w:r w:rsidRPr="0099354F">
        <w:rPr>
          <w:rFonts w:ascii="Times New Roman" w:eastAsia="Roboto" w:hAnsi="Times New Roman" w:cs="Times New Roman"/>
          <w:color w:val="000000" w:themeColor="text1"/>
          <w:sz w:val="26"/>
          <w:szCs w:val="26"/>
        </w:rPr>
        <w:t xml:space="preserve"> Đúng</w:t>
      </w:r>
    </w:p>
    <w:p w14:paraId="48929A1A" w14:textId="77777777" w:rsidR="003232B4" w:rsidRPr="0099354F" w:rsidRDefault="003232B4">
      <w:pPr>
        <w:spacing w:before="240" w:after="240"/>
        <w:ind w:left="720"/>
        <w:rPr>
          <w:rFonts w:ascii="Times New Roman" w:eastAsia="Roboto" w:hAnsi="Times New Roman" w:cs="Times New Roman"/>
          <w:color w:val="000000" w:themeColor="text1"/>
          <w:sz w:val="26"/>
          <w:szCs w:val="26"/>
        </w:rPr>
      </w:pPr>
    </w:p>
    <w:p w14:paraId="3B2EA466" w14:textId="77777777" w:rsidR="003232B4" w:rsidRPr="0099354F" w:rsidRDefault="00000000">
      <w:pPr>
        <w:numPr>
          <w:ilvl w:val="0"/>
          <w:numId w:val="6"/>
        </w:numPr>
        <w:spacing w:before="240" w:after="24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Multi-programming places more than one job/program/task in the main memory.</w:t>
      </w:r>
      <w:r w:rsidRPr="0099354F">
        <w:rPr>
          <w:rFonts w:ascii="Times New Roman" w:eastAsia="Roboto" w:hAnsi="Times New Roman" w:cs="Times New Roman"/>
          <w:color w:val="000000" w:themeColor="text1"/>
          <w:sz w:val="26"/>
          <w:szCs w:val="26"/>
        </w:rPr>
        <w:t xml:space="preserve"> Đúng</w:t>
      </w:r>
    </w:p>
    <w:p w14:paraId="0765A570" w14:textId="77777777" w:rsidR="003232B4" w:rsidRPr="0099354F" w:rsidRDefault="003232B4">
      <w:pPr>
        <w:spacing w:before="240" w:after="240"/>
        <w:rPr>
          <w:rFonts w:ascii="Times New Roman" w:eastAsia="Roboto" w:hAnsi="Times New Roman" w:cs="Times New Roman"/>
          <w:color w:val="000000" w:themeColor="text1"/>
          <w:sz w:val="26"/>
          <w:szCs w:val="26"/>
        </w:rPr>
      </w:pPr>
    </w:p>
    <w:p w14:paraId="61887EFF" w14:textId="77777777" w:rsidR="003232B4" w:rsidRPr="0099354F" w:rsidRDefault="00000000">
      <w:pPr>
        <w:numPr>
          <w:ilvl w:val="0"/>
          <w:numId w:val="6"/>
        </w:numPr>
        <w:spacing w:before="240" w:after="24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lastRenderedPageBreak/>
        <w:t xml:space="preserve">As a virtual machine manager, operating system provides a layer on the actual hardware on which it performs the tasks of the user. And to the user, it seems that all the work done is by the hardware. In other words, there is an illusion created by the operating system that there is a virtual machine which is performing all the work. </w:t>
      </w:r>
      <w:r w:rsidRPr="0099354F">
        <w:rPr>
          <w:rFonts w:ascii="Times New Roman" w:eastAsia="Roboto" w:hAnsi="Times New Roman" w:cs="Times New Roman"/>
          <w:color w:val="000000" w:themeColor="text1"/>
          <w:sz w:val="26"/>
          <w:szCs w:val="26"/>
        </w:rPr>
        <w:t>Đúng</w:t>
      </w:r>
    </w:p>
    <w:p w14:paraId="4C7CD726" w14:textId="77777777" w:rsidR="003232B4" w:rsidRPr="0099354F" w:rsidRDefault="003232B4">
      <w:pPr>
        <w:spacing w:before="240" w:after="240"/>
        <w:rPr>
          <w:rFonts w:ascii="Times New Roman" w:eastAsia="Roboto" w:hAnsi="Times New Roman" w:cs="Times New Roman"/>
          <w:color w:val="000000" w:themeColor="text1"/>
          <w:sz w:val="26"/>
          <w:szCs w:val="26"/>
        </w:rPr>
      </w:pPr>
    </w:p>
    <w:p w14:paraId="6C56B6D3" w14:textId="77777777" w:rsidR="003232B4" w:rsidRPr="0099354F" w:rsidRDefault="00000000">
      <w:pPr>
        <w:numPr>
          <w:ilvl w:val="0"/>
          <w:numId w:val="6"/>
        </w:numPr>
        <w:spacing w:before="240" w:after="24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 xml:space="preserve">The first program that is executed when the computer is switched on is called: </w:t>
      </w:r>
      <w:r w:rsidRPr="0099354F">
        <w:rPr>
          <w:rFonts w:ascii="Times New Roman" w:eastAsia="Roboto" w:hAnsi="Times New Roman" w:cs="Times New Roman"/>
          <w:color w:val="000000" w:themeColor="text1"/>
          <w:sz w:val="26"/>
          <w:szCs w:val="26"/>
        </w:rPr>
        <w:t>Bootstrap program</w:t>
      </w:r>
    </w:p>
    <w:p w14:paraId="55B0BDAE" w14:textId="77777777" w:rsidR="003232B4" w:rsidRPr="0099354F" w:rsidRDefault="003232B4">
      <w:pPr>
        <w:spacing w:before="240" w:after="240"/>
        <w:rPr>
          <w:rFonts w:ascii="Times New Roman" w:eastAsia="Roboto" w:hAnsi="Times New Roman" w:cs="Times New Roman"/>
          <w:color w:val="000000" w:themeColor="text1"/>
          <w:sz w:val="26"/>
          <w:szCs w:val="26"/>
        </w:rPr>
      </w:pPr>
    </w:p>
    <w:p w14:paraId="78698DF4" w14:textId="77777777" w:rsidR="003232B4" w:rsidRPr="0099354F" w:rsidRDefault="00000000">
      <w:pPr>
        <w:numPr>
          <w:ilvl w:val="0"/>
          <w:numId w:val="6"/>
        </w:numPr>
        <w:spacing w:before="240" w:after="24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An OS is a software that acts as an interface between the users and hardware of the computer system.</w:t>
      </w:r>
      <w:r w:rsidRPr="0099354F">
        <w:rPr>
          <w:rFonts w:ascii="Times New Roman" w:eastAsia="Roboto" w:hAnsi="Times New Roman" w:cs="Times New Roman"/>
          <w:color w:val="000000" w:themeColor="text1"/>
          <w:sz w:val="26"/>
          <w:szCs w:val="26"/>
        </w:rPr>
        <w:t xml:space="preserve"> đúng</w:t>
      </w:r>
    </w:p>
    <w:p w14:paraId="0477D05E" w14:textId="77777777" w:rsidR="003232B4" w:rsidRPr="0099354F" w:rsidRDefault="003232B4">
      <w:pPr>
        <w:spacing w:before="240" w:after="240"/>
        <w:rPr>
          <w:rFonts w:ascii="Times New Roman" w:eastAsia="Roboto" w:hAnsi="Times New Roman" w:cs="Times New Roman"/>
          <w:color w:val="000000" w:themeColor="text1"/>
          <w:sz w:val="26"/>
          <w:szCs w:val="26"/>
        </w:rPr>
      </w:pPr>
    </w:p>
    <w:p w14:paraId="03814A0B"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All the privileged instructions, that is, instructions that need to interact with hardware and resources, and therefore passed on to the OS for execution, are known as system calls.</w:t>
      </w:r>
      <w:r w:rsidRPr="0099354F">
        <w:rPr>
          <w:rFonts w:ascii="Times New Roman" w:eastAsia="Roboto" w:hAnsi="Times New Roman" w:cs="Times New Roman"/>
          <w:color w:val="000000" w:themeColor="text1"/>
          <w:sz w:val="26"/>
          <w:szCs w:val="26"/>
        </w:rPr>
        <w:t xml:space="preserve"> Đúng</w:t>
      </w:r>
    </w:p>
    <w:p w14:paraId="12023BB3" w14:textId="77777777" w:rsidR="003232B4" w:rsidRPr="0099354F" w:rsidRDefault="003232B4">
      <w:pPr>
        <w:spacing w:before="240" w:after="80"/>
        <w:rPr>
          <w:rFonts w:ascii="Times New Roman" w:eastAsia="Roboto" w:hAnsi="Times New Roman" w:cs="Times New Roman"/>
          <w:color w:val="000000" w:themeColor="text1"/>
          <w:sz w:val="26"/>
          <w:szCs w:val="26"/>
        </w:rPr>
      </w:pPr>
    </w:p>
    <w:p w14:paraId="7AB9023D"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As a resource manager, operating system controls the user activities, I/O access, and all other activities performed by the system.</w:t>
      </w:r>
      <w:r w:rsidRPr="0099354F">
        <w:rPr>
          <w:rFonts w:ascii="Times New Roman" w:eastAsia="Roboto" w:hAnsi="Times New Roman" w:cs="Times New Roman"/>
          <w:color w:val="000000" w:themeColor="text1"/>
          <w:sz w:val="26"/>
          <w:szCs w:val="26"/>
        </w:rPr>
        <w:t xml:space="preserve"> Sai</w:t>
      </w:r>
    </w:p>
    <w:p w14:paraId="2697D18D" w14:textId="77777777" w:rsidR="003232B4" w:rsidRPr="0099354F" w:rsidRDefault="003232B4">
      <w:pPr>
        <w:spacing w:before="240" w:after="80"/>
        <w:rPr>
          <w:rFonts w:ascii="Times New Roman" w:eastAsia="Roboto" w:hAnsi="Times New Roman" w:cs="Times New Roman"/>
          <w:color w:val="000000" w:themeColor="text1"/>
          <w:sz w:val="26"/>
          <w:szCs w:val="26"/>
        </w:rPr>
      </w:pPr>
    </w:p>
    <w:p w14:paraId="294EDD93"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System generation is the process of configuring the OS according to the hardware and other specifications on a particular machine.</w:t>
      </w:r>
      <w:r w:rsidRPr="0099354F">
        <w:rPr>
          <w:rFonts w:ascii="Times New Roman" w:eastAsia="Roboto" w:hAnsi="Times New Roman" w:cs="Times New Roman"/>
          <w:color w:val="000000" w:themeColor="text1"/>
          <w:sz w:val="26"/>
          <w:szCs w:val="26"/>
        </w:rPr>
        <w:t xml:space="preserve"> Đúng</w:t>
      </w:r>
    </w:p>
    <w:p w14:paraId="51971197" w14:textId="77777777" w:rsidR="003232B4" w:rsidRPr="0099354F" w:rsidRDefault="003232B4">
      <w:pPr>
        <w:spacing w:before="240" w:after="80"/>
        <w:ind w:left="720"/>
        <w:rPr>
          <w:rFonts w:ascii="Times New Roman" w:eastAsia="Roboto" w:hAnsi="Times New Roman" w:cs="Times New Roman"/>
          <w:color w:val="000000" w:themeColor="text1"/>
          <w:sz w:val="26"/>
          <w:szCs w:val="26"/>
        </w:rPr>
      </w:pPr>
    </w:p>
    <w:p w14:paraId="2B8AA8BF"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Interrupt vector</w:t>
      </w:r>
      <w:r w:rsidRPr="0099354F">
        <w:rPr>
          <w:rFonts w:ascii="Times New Roman" w:eastAsia="Roboto" w:hAnsi="Times New Roman" w:cs="Times New Roman"/>
          <w:color w:val="000000" w:themeColor="text1"/>
          <w:sz w:val="26"/>
          <w:szCs w:val="26"/>
        </w:rPr>
        <w:t xml:space="preserve"> is an address that is indexed to an interrupt handler</w:t>
      </w:r>
    </w:p>
    <w:p w14:paraId="01786788" w14:textId="77777777" w:rsidR="003232B4" w:rsidRPr="0099354F" w:rsidRDefault="003232B4">
      <w:pPr>
        <w:spacing w:before="240" w:after="80"/>
        <w:ind w:left="720"/>
        <w:rPr>
          <w:rFonts w:ascii="Times New Roman" w:eastAsia="Roboto" w:hAnsi="Times New Roman" w:cs="Times New Roman"/>
          <w:color w:val="000000" w:themeColor="text1"/>
          <w:sz w:val="26"/>
          <w:szCs w:val="26"/>
        </w:rPr>
      </w:pPr>
    </w:p>
    <w:p w14:paraId="03286C1B"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Layered architecture provides the modularity wherein there is a defined layer for each group of functionality</w:t>
      </w:r>
      <w:r w:rsidRPr="0099354F">
        <w:rPr>
          <w:rFonts w:ascii="Times New Roman" w:eastAsia="Roboto" w:hAnsi="Times New Roman" w:cs="Times New Roman"/>
          <w:color w:val="000000" w:themeColor="text1"/>
          <w:sz w:val="26"/>
          <w:szCs w:val="26"/>
        </w:rPr>
        <w:t>. Đúng</w:t>
      </w:r>
    </w:p>
    <w:p w14:paraId="40C7F4EB" w14:textId="77777777" w:rsidR="003232B4" w:rsidRPr="0099354F" w:rsidRDefault="003232B4">
      <w:pPr>
        <w:spacing w:before="240" w:after="80"/>
        <w:ind w:left="720"/>
        <w:rPr>
          <w:rFonts w:ascii="Times New Roman" w:eastAsia="Roboto" w:hAnsi="Times New Roman" w:cs="Times New Roman"/>
          <w:color w:val="000000" w:themeColor="text1"/>
          <w:sz w:val="26"/>
          <w:szCs w:val="26"/>
        </w:rPr>
      </w:pPr>
    </w:p>
    <w:p w14:paraId="520BA7AF"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 xml:space="preserve">An OS is a resource manager that in background manages the resources needed for all the applications. </w:t>
      </w:r>
      <w:r w:rsidRPr="0099354F">
        <w:rPr>
          <w:rFonts w:ascii="Times New Roman" w:eastAsia="Roboto" w:hAnsi="Times New Roman" w:cs="Times New Roman"/>
          <w:color w:val="000000" w:themeColor="text1"/>
          <w:sz w:val="26"/>
          <w:szCs w:val="26"/>
        </w:rPr>
        <w:t>đúng</w:t>
      </w:r>
    </w:p>
    <w:p w14:paraId="242CBAAB" w14:textId="77777777" w:rsidR="003232B4" w:rsidRPr="0099354F" w:rsidRDefault="003232B4">
      <w:pPr>
        <w:spacing w:before="240" w:after="80"/>
        <w:ind w:left="720"/>
        <w:rPr>
          <w:rFonts w:ascii="Times New Roman" w:eastAsia="Roboto" w:hAnsi="Times New Roman" w:cs="Times New Roman"/>
          <w:color w:val="000000" w:themeColor="text1"/>
          <w:sz w:val="26"/>
          <w:szCs w:val="26"/>
        </w:rPr>
      </w:pPr>
    </w:p>
    <w:p w14:paraId="630200A5"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Direct Memory Access is used for</w:t>
      </w:r>
      <w:r w:rsidRPr="0099354F">
        <w:rPr>
          <w:rFonts w:ascii="Times New Roman" w:hAnsi="Times New Roman" w:cs="Times New Roman"/>
          <w:color w:val="000000" w:themeColor="text1"/>
          <w:sz w:val="26"/>
          <w:szCs w:val="26"/>
        </w:rPr>
        <w:t xml:space="preserve"> </w:t>
      </w:r>
      <w:r w:rsidRPr="0099354F">
        <w:rPr>
          <w:rFonts w:ascii="Times New Roman" w:hAnsi="Times New Roman" w:cs="Times New Roman"/>
          <w:color w:val="000000" w:themeColor="text1"/>
          <w:sz w:val="26"/>
          <w:szCs w:val="26"/>
          <w:u w:val="single"/>
        </w:rPr>
        <w:t>transferring data to/from input/output devices</w:t>
      </w:r>
    </w:p>
    <w:p w14:paraId="5EDFA191" w14:textId="77777777" w:rsidR="003232B4" w:rsidRPr="0099354F" w:rsidRDefault="003232B4">
      <w:pPr>
        <w:spacing w:before="240" w:after="80"/>
        <w:ind w:left="720"/>
        <w:rPr>
          <w:rFonts w:ascii="Times New Roman" w:eastAsia="Roboto" w:hAnsi="Times New Roman" w:cs="Times New Roman"/>
          <w:color w:val="000000" w:themeColor="text1"/>
          <w:sz w:val="26"/>
          <w:szCs w:val="26"/>
        </w:rPr>
      </w:pPr>
    </w:p>
    <w:p w14:paraId="44461988" w14:textId="77777777" w:rsidR="003232B4" w:rsidRPr="0099354F" w:rsidRDefault="00000000">
      <w:pPr>
        <w:numPr>
          <w:ilvl w:val="0"/>
          <w:numId w:val="6"/>
        </w:numPr>
        <w:spacing w:before="240" w:after="12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The instructions, which are not directly executed by the user but need to be passed to the OS, are known as privileged instructions.</w:t>
      </w:r>
      <w:r w:rsidRPr="0099354F">
        <w:rPr>
          <w:rFonts w:ascii="Times New Roman" w:eastAsia="Roboto" w:hAnsi="Times New Roman" w:cs="Times New Roman"/>
          <w:color w:val="000000" w:themeColor="text1"/>
          <w:sz w:val="26"/>
          <w:szCs w:val="26"/>
        </w:rPr>
        <w:t xml:space="preserve"> Đúng</w:t>
      </w:r>
    </w:p>
    <w:p w14:paraId="504E58C9" w14:textId="77777777" w:rsidR="003232B4" w:rsidRPr="0099354F" w:rsidRDefault="003232B4">
      <w:pPr>
        <w:spacing w:before="240" w:after="120"/>
        <w:ind w:left="720"/>
        <w:rPr>
          <w:rFonts w:ascii="Times New Roman" w:eastAsia="Roboto" w:hAnsi="Times New Roman" w:cs="Times New Roman"/>
          <w:color w:val="000000" w:themeColor="text1"/>
          <w:sz w:val="26"/>
          <w:szCs w:val="26"/>
        </w:rPr>
      </w:pPr>
    </w:p>
    <w:p w14:paraId="68B103D0" w14:textId="77777777" w:rsidR="003232B4" w:rsidRPr="0099354F" w:rsidRDefault="00000000">
      <w:pPr>
        <w:numPr>
          <w:ilvl w:val="0"/>
          <w:numId w:val="6"/>
        </w:numPr>
        <w:spacing w:before="240" w:after="12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The primary goals of operating system are convenience of the user and best utilization of the hardware.</w:t>
      </w:r>
      <w:r w:rsidRPr="0099354F">
        <w:rPr>
          <w:rFonts w:ascii="Times New Roman" w:eastAsia="Roboto" w:hAnsi="Times New Roman" w:cs="Times New Roman"/>
          <w:color w:val="000000" w:themeColor="text1"/>
          <w:sz w:val="26"/>
          <w:szCs w:val="26"/>
        </w:rPr>
        <w:t xml:space="preserve"> Đúng</w:t>
      </w:r>
    </w:p>
    <w:p w14:paraId="69EC38DF" w14:textId="77777777" w:rsidR="003232B4" w:rsidRPr="0099354F" w:rsidRDefault="003232B4">
      <w:pPr>
        <w:spacing w:before="240" w:after="120"/>
        <w:ind w:left="720"/>
        <w:rPr>
          <w:rFonts w:ascii="Times New Roman" w:eastAsia="Roboto" w:hAnsi="Times New Roman" w:cs="Times New Roman"/>
          <w:color w:val="000000" w:themeColor="text1"/>
          <w:sz w:val="26"/>
          <w:szCs w:val="26"/>
        </w:rPr>
      </w:pPr>
    </w:p>
    <w:p w14:paraId="264EBBF3" w14:textId="77777777" w:rsidR="003232B4" w:rsidRPr="0099354F" w:rsidRDefault="00000000">
      <w:pPr>
        <w:numPr>
          <w:ilvl w:val="0"/>
          <w:numId w:val="6"/>
        </w:numPr>
        <w:spacing w:before="240" w:after="12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The advantage of the virtual machine OS is that same hardware is being shared to run different execution environments, that is, multi-programming and time-sharing can be on a single machine</w:t>
      </w:r>
      <w:r w:rsidRPr="0099354F">
        <w:rPr>
          <w:rFonts w:ascii="Times New Roman" w:eastAsia="Roboto" w:hAnsi="Times New Roman" w:cs="Times New Roman"/>
          <w:color w:val="000000" w:themeColor="text1"/>
          <w:sz w:val="26"/>
          <w:szCs w:val="26"/>
        </w:rPr>
        <w:t>. Đúng</w:t>
      </w:r>
    </w:p>
    <w:p w14:paraId="358D1333" w14:textId="77777777" w:rsidR="003232B4" w:rsidRPr="0099354F" w:rsidRDefault="003232B4">
      <w:pPr>
        <w:spacing w:before="240" w:after="120"/>
        <w:ind w:left="720"/>
        <w:rPr>
          <w:rFonts w:ascii="Times New Roman" w:eastAsia="Roboto" w:hAnsi="Times New Roman" w:cs="Times New Roman"/>
          <w:color w:val="000000" w:themeColor="text1"/>
          <w:sz w:val="26"/>
          <w:szCs w:val="26"/>
        </w:rPr>
      </w:pPr>
    </w:p>
    <w:p w14:paraId="00264EAB"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Monolithic systems were not suitable for multi-programming/multi-tasking environments due to the unprotected behaviour of the system.</w:t>
      </w:r>
      <w:r w:rsidRPr="0099354F">
        <w:rPr>
          <w:rFonts w:ascii="Times New Roman" w:eastAsia="Roboto" w:hAnsi="Times New Roman" w:cs="Times New Roman"/>
          <w:color w:val="000000" w:themeColor="text1"/>
          <w:sz w:val="26"/>
          <w:szCs w:val="26"/>
        </w:rPr>
        <w:t xml:space="preserve"> True</w:t>
      </w:r>
    </w:p>
    <w:p w14:paraId="58A4A001" w14:textId="77777777" w:rsidR="003232B4" w:rsidRPr="0099354F" w:rsidRDefault="003232B4">
      <w:pPr>
        <w:spacing w:before="240" w:after="80"/>
        <w:ind w:left="720"/>
        <w:rPr>
          <w:rFonts w:ascii="Times New Roman" w:eastAsia="Roboto" w:hAnsi="Times New Roman" w:cs="Times New Roman"/>
          <w:color w:val="000000" w:themeColor="text1"/>
          <w:sz w:val="26"/>
          <w:szCs w:val="26"/>
        </w:rPr>
      </w:pPr>
    </w:p>
    <w:p w14:paraId="3E9B34CF"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u w:val="single"/>
        </w:rPr>
        <w:t>Multi-user systems</w:t>
      </w:r>
      <w:r w:rsidRPr="0099354F">
        <w:rPr>
          <w:rFonts w:ascii="Times New Roman" w:eastAsia="Roboto" w:hAnsi="Times New Roman" w:cs="Times New Roman"/>
          <w:b/>
          <w:color w:val="000000" w:themeColor="text1"/>
          <w:sz w:val="26"/>
          <w:szCs w:val="26"/>
        </w:rPr>
        <w:t xml:space="preserve"> place more than one job/program/task in the main memory of the main computer system. The jobs are of different users who are connected through terminals to the main computer. The jobs are scheduled by time-sharing technique. </w:t>
      </w:r>
      <w:r w:rsidRPr="0099354F">
        <w:rPr>
          <w:rFonts w:ascii="Times New Roman" w:eastAsia="Roboto" w:hAnsi="Times New Roman" w:cs="Times New Roman"/>
          <w:color w:val="000000" w:themeColor="text1"/>
          <w:sz w:val="26"/>
          <w:szCs w:val="26"/>
        </w:rPr>
        <w:t>Sai</w:t>
      </w:r>
      <w:r w:rsidRPr="0099354F">
        <w:rPr>
          <w:rFonts w:ascii="Times New Roman" w:eastAsia="Roboto" w:hAnsi="Times New Roman" w:cs="Times New Roman"/>
          <w:color w:val="000000" w:themeColor="text1"/>
          <w:sz w:val="26"/>
          <w:szCs w:val="26"/>
          <w:u w:val="single"/>
        </w:rPr>
        <w:t xml:space="preserve"> </w:t>
      </w:r>
      <w:r w:rsidRPr="0099354F">
        <w:rPr>
          <w:rFonts w:ascii="Times New Roman" w:eastAsia="Roboto" w:hAnsi="Times New Roman" w:cs="Times New Roman"/>
          <w:b/>
          <w:color w:val="000000" w:themeColor="text1"/>
          <w:sz w:val="26"/>
          <w:szCs w:val="26"/>
          <w:u w:val="single"/>
        </w:rPr>
        <w:t>Multi-tasking systems</w:t>
      </w:r>
    </w:p>
    <w:p w14:paraId="6345C762" w14:textId="77777777" w:rsidR="003232B4" w:rsidRPr="0099354F" w:rsidRDefault="003232B4">
      <w:pPr>
        <w:spacing w:before="240" w:after="80"/>
        <w:ind w:left="720"/>
        <w:rPr>
          <w:rFonts w:ascii="Times New Roman" w:eastAsia="Roboto" w:hAnsi="Times New Roman" w:cs="Times New Roman"/>
          <w:color w:val="000000" w:themeColor="text1"/>
          <w:sz w:val="26"/>
          <w:szCs w:val="26"/>
        </w:rPr>
      </w:pPr>
    </w:p>
    <w:p w14:paraId="06FEE0CF"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r w:rsidRPr="0099354F">
        <w:rPr>
          <w:rFonts w:ascii="Times New Roman" w:hAnsi="Times New Roman" w:cs="Times New Roman"/>
          <w:b/>
          <w:color w:val="000000" w:themeColor="text1"/>
          <w:sz w:val="26"/>
          <w:szCs w:val="26"/>
        </w:rPr>
        <w:t>System programs are utilities programs, which help the user and may call for further system calls.</w:t>
      </w:r>
      <w:r w:rsidRPr="0099354F">
        <w:rPr>
          <w:rFonts w:ascii="Times New Roman" w:hAnsi="Times New Roman" w:cs="Times New Roman"/>
          <w:color w:val="000000" w:themeColor="text1"/>
          <w:sz w:val="26"/>
          <w:szCs w:val="26"/>
        </w:rPr>
        <w:t xml:space="preserve"> Đúng</w:t>
      </w:r>
    </w:p>
    <w:p w14:paraId="7B030F61" w14:textId="77777777" w:rsidR="003232B4" w:rsidRPr="0099354F" w:rsidRDefault="003232B4">
      <w:pPr>
        <w:spacing w:before="240" w:after="80"/>
        <w:ind w:left="720"/>
        <w:rPr>
          <w:rFonts w:ascii="Times New Roman" w:hAnsi="Times New Roman" w:cs="Times New Roman"/>
          <w:color w:val="000000" w:themeColor="text1"/>
          <w:sz w:val="26"/>
          <w:szCs w:val="26"/>
        </w:rPr>
      </w:pPr>
    </w:p>
    <w:p w14:paraId="3F72068E"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Which of the following OS is better for implementing a client sever network</w:t>
      </w:r>
      <w:r w:rsidRPr="0099354F">
        <w:rPr>
          <w:rFonts w:ascii="Times New Roman" w:eastAsia="Roboto" w:hAnsi="Times New Roman" w:cs="Times New Roman"/>
          <w:color w:val="000000" w:themeColor="text1"/>
          <w:sz w:val="26"/>
          <w:szCs w:val="26"/>
        </w:rPr>
        <w:t>. W2000</w:t>
      </w:r>
    </w:p>
    <w:p w14:paraId="14725B6B" w14:textId="77777777" w:rsidR="003232B4" w:rsidRPr="0099354F" w:rsidRDefault="003232B4">
      <w:pPr>
        <w:spacing w:before="240" w:after="80"/>
        <w:ind w:left="720"/>
        <w:rPr>
          <w:rFonts w:ascii="Times New Roman" w:eastAsia="Roboto" w:hAnsi="Times New Roman" w:cs="Times New Roman"/>
          <w:color w:val="000000" w:themeColor="text1"/>
          <w:sz w:val="26"/>
          <w:szCs w:val="26"/>
        </w:rPr>
      </w:pPr>
    </w:p>
    <w:p w14:paraId="0229C595"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hyperlink r:id="rId25">
        <w:r w:rsidRPr="0099354F">
          <w:rPr>
            <w:rFonts w:ascii="Times New Roman" w:eastAsia="Roboto" w:hAnsi="Times New Roman" w:cs="Times New Roman"/>
            <w:b/>
            <w:color w:val="000000" w:themeColor="text1"/>
            <w:sz w:val="26"/>
            <w:szCs w:val="26"/>
          </w:rPr>
          <w:t>The primary purpose of an operating system is:</w:t>
        </w:r>
      </w:hyperlink>
      <w:r w:rsidRPr="0099354F">
        <w:rPr>
          <w:rFonts w:ascii="Times New Roman" w:eastAsia="Roboto" w:hAnsi="Times New Roman" w:cs="Times New Roman"/>
          <w:color w:val="000000" w:themeColor="text1"/>
          <w:sz w:val="26"/>
          <w:szCs w:val="26"/>
        </w:rPr>
        <w:t xml:space="preserve"> To make the most efficient use of computer hardware.</w:t>
      </w:r>
    </w:p>
    <w:p w14:paraId="178D90F7" w14:textId="77777777" w:rsidR="003232B4" w:rsidRPr="0099354F" w:rsidRDefault="003232B4">
      <w:pPr>
        <w:spacing w:before="240" w:after="80"/>
        <w:ind w:left="720"/>
        <w:rPr>
          <w:rFonts w:ascii="Times New Roman" w:eastAsia="Roboto" w:hAnsi="Times New Roman" w:cs="Times New Roman"/>
          <w:color w:val="000000" w:themeColor="text1"/>
          <w:sz w:val="26"/>
          <w:szCs w:val="26"/>
        </w:rPr>
      </w:pPr>
    </w:p>
    <w:p w14:paraId="2CFF112D"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From the system’s viewpoint, the operating system acts as an easy interface between the user and computer system and presents a friendly environment wherein the user can work efficiently without worrying about any configuration or details of the hardware</w:t>
      </w:r>
      <w:r w:rsidRPr="0099354F">
        <w:rPr>
          <w:rFonts w:ascii="Times New Roman" w:eastAsia="Roboto" w:hAnsi="Times New Roman" w:cs="Times New Roman"/>
          <w:color w:val="000000" w:themeColor="text1"/>
          <w:sz w:val="26"/>
          <w:szCs w:val="26"/>
        </w:rPr>
        <w:t>. Sai -&gt; user’s viewpoint mới đúng</w:t>
      </w:r>
    </w:p>
    <w:p w14:paraId="5042B3BA" w14:textId="77777777" w:rsidR="003232B4" w:rsidRPr="0099354F" w:rsidRDefault="003232B4">
      <w:pPr>
        <w:spacing w:before="240" w:after="80"/>
        <w:ind w:left="720"/>
        <w:rPr>
          <w:rFonts w:ascii="Times New Roman" w:eastAsia="Roboto" w:hAnsi="Times New Roman" w:cs="Times New Roman"/>
          <w:color w:val="000000" w:themeColor="text1"/>
          <w:sz w:val="26"/>
          <w:szCs w:val="26"/>
        </w:rPr>
      </w:pPr>
    </w:p>
    <w:p w14:paraId="29F5D23E"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hyperlink r:id="rId26">
        <w:r w:rsidRPr="0099354F">
          <w:rPr>
            <w:rFonts w:ascii="Times New Roman" w:eastAsia="Roboto" w:hAnsi="Times New Roman" w:cs="Times New Roman"/>
            <w:b/>
            <w:color w:val="000000" w:themeColor="text1"/>
            <w:sz w:val="26"/>
            <w:szCs w:val="26"/>
          </w:rPr>
          <w:t>Which of the following Operating System does not implement multitasking truly ?</w:t>
        </w:r>
      </w:hyperlink>
      <w:r w:rsidRPr="0099354F">
        <w:rPr>
          <w:rFonts w:ascii="Times New Roman" w:eastAsia="Roboto" w:hAnsi="Times New Roman" w:cs="Times New Roman"/>
          <w:color w:val="000000" w:themeColor="text1"/>
          <w:sz w:val="26"/>
          <w:szCs w:val="26"/>
        </w:rPr>
        <w:t xml:space="preserve"> MS DOC</w:t>
      </w:r>
    </w:p>
    <w:p w14:paraId="568F6F09" w14:textId="77777777" w:rsidR="003232B4" w:rsidRPr="0099354F" w:rsidRDefault="003232B4">
      <w:pPr>
        <w:spacing w:before="240" w:after="80"/>
        <w:ind w:left="720"/>
        <w:rPr>
          <w:rFonts w:ascii="Times New Roman" w:eastAsia="Roboto" w:hAnsi="Times New Roman" w:cs="Times New Roman"/>
          <w:color w:val="000000" w:themeColor="text1"/>
          <w:sz w:val="26"/>
          <w:szCs w:val="26"/>
        </w:rPr>
      </w:pPr>
    </w:p>
    <w:p w14:paraId="57A3964B" w14:textId="77777777" w:rsidR="003232B4" w:rsidRPr="0099354F" w:rsidRDefault="00000000">
      <w:pPr>
        <w:numPr>
          <w:ilvl w:val="0"/>
          <w:numId w:val="6"/>
        </w:numPr>
        <w:spacing w:before="160" w:after="160" w:line="360" w:lineRule="auto"/>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Which Operating System doesn’t support long file names?</w:t>
      </w:r>
      <w:r w:rsidRPr="0099354F">
        <w:rPr>
          <w:rFonts w:ascii="Times New Roman" w:eastAsia="Roboto" w:hAnsi="Times New Roman" w:cs="Times New Roman"/>
          <w:color w:val="000000" w:themeColor="text1"/>
          <w:sz w:val="26"/>
          <w:szCs w:val="26"/>
        </w:rPr>
        <w:t xml:space="preserve"> MS Dos</w:t>
      </w:r>
    </w:p>
    <w:p w14:paraId="39C995E9" w14:textId="77777777" w:rsidR="003232B4" w:rsidRPr="0099354F" w:rsidRDefault="003232B4">
      <w:pPr>
        <w:spacing w:before="160" w:after="160" w:line="360" w:lineRule="auto"/>
        <w:rPr>
          <w:rFonts w:ascii="Times New Roman" w:eastAsia="Roboto" w:hAnsi="Times New Roman" w:cs="Times New Roman"/>
          <w:color w:val="000000" w:themeColor="text1"/>
          <w:sz w:val="26"/>
          <w:szCs w:val="26"/>
        </w:rPr>
      </w:pPr>
    </w:p>
    <w:p w14:paraId="0588DD3F"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Which runs on computer hardware and serve as platform for other software to run on?</w:t>
      </w:r>
      <w:r w:rsidRPr="0099354F">
        <w:rPr>
          <w:rFonts w:ascii="Times New Roman" w:eastAsia="Roboto" w:hAnsi="Times New Roman" w:cs="Times New Roman"/>
          <w:color w:val="000000" w:themeColor="text1"/>
          <w:sz w:val="26"/>
          <w:szCs w:val="26"/>
        </w:rPr>
        <w:t xml:space="preserve"> Operating system.</w:t>
      </w:r>
    </w:p>
    <w:p w14:paraId="6E9C65F1" w14:textId="77777777" w:rsidR="003232B4" w:rsidRPr="0099354F" w:rsidRDefault="003232B4">
      <w:pPr>
        <w:spacing w:before="240" w:after="80"/>
        <w:ind w:left="720"/>
        <w:rPr>
          <w:rFonts w:ascii="Times New Roman" w:eastAsia="Roboto" w:hAnsi="Times New Roman" w:cs="Times New Roman"/>
          <w:color w:val="000000" w:themeColor="text1"/>
          <w:sz w:val="26"/>
          <w:szCs w:val="26"/>
        </w:rPr>
      </w:pPr>
    </w:p>
    <w:p w14:paraId="00FFC744"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How does the software trigger an interrupt ?</w:t>
      </w:r>
      <w:r w:rsidRPr="0099354F">
        <w:rPr>
          <w:rFonts w:ascii="Times New Roman" w:eastAsia="Roboto" w:hAnsi="Times New Roman" w:cs="Times New Roman"/>
          <w:color w:val="000000" w:themeColor="text1"/>
          <w:sz w:val="26"/>
          <w:szCs w:val="26"/>
        </w:rPr>
        <w:t xml:space="preserve"> </w:t>
      </w:r>
      <w:r w:rsidRPr="0099354F">
        <w:rPr>
          <w:rFonts w:ascii="Times New Roman" w:hAnsi="Times New Roman" w:cs="Times New Roman"/>
          <w:color w:val="000000" w:themeColor="text1"/>
          <w:sz w:val="26"/>
          <w:szCs w:val="26"/>
        </w:rPr>
        <w:t>Invoking a system call</w:t>
      </w:r>
    </w:p>
    <w:p w14:paraId="6F8C20CA" w14:textId="77777777" w:rsidR="003232B4" w:rsidRPr="0099354F" w:rsidRDefault="003232B4">
      <w:pPr>
        <w:spacing w:before="240" w:after="80"/>
        <w:ind w:left="720"/>
        <w:rPr>
          <w:rFonts w:ascii="Times New Roman" w:hAnsi="Times New Roman" w:cs="Times New Roman"/>
          <w:color w:val="000000" w:themeColor="text1"/>
          <w:sz w:val="26"/>
          <w:szCs w:val="26"/>
        </w:rPr>
      </w:pPr>
    </w:p>
    <w:p w14:paraId="6DD2E236"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Which is not the function of the Operating System?</w:t>
      </w:r>
      <w:r w:rsidRPr="0099354F">
        <w:rPr>
          <w:rFonts w:ascii="Times New Roman" w:eastAsia="Roboto" w:hAnsi="Times New Roman" w:cs="Times New Roman"/>
          <w:color w:val="000000" w:themeColor="text1"/>
          <w:sz w:val="26"/>
          <w:szCs w:val="26"/>
        </w:rPr>
        <w:t xml:space="preserve"> Virus Protection</w:t>
      </w:r>
    </w:p>
    <w:p w14:paraId="4E3D2E86" w14:textId="77777777" w:rsidR="003232B4" w:rsidRPr="0099354F" w:rsidRDefault="003232B4">
      <w:pPr>
        <w:spacing w:before="240" w:after="80"/>
        <w:ind w:left="720"/>
        <w:rPr>
          <w:rFonts w:ascii="Times New Roman" w:eastAsia="Roboto" w:hAnsi="Times New Roman" w:cs="Times New Roman"/>
          <w:color w:val="000000" w:themeColor="text1"/>
          <w:sz w:val="26"/>
          <w:szCs w:val="26"/>
        </w:rPr>
      </w:pPr>
    </w:p>
    <w:p w14:paraId="1C2E9CBB"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From the user’s viewpoint, the operating system acts as a resource manager, control program, and virtual machine manager.</w:t>
      </w:r>
      <w:r w:rsidRPr="0099354F">
        <w:rPr>
          <w:rFonts w:ascii="Times New Roman" w:eastAsia="Roboto" w:hAnsi="Times New Roman" w:cs="Times New Roman"/>
          <w:color w:val="000000" w:themeColor="text1"/>
          <w:sz w:val="26"/>
          <w:szCs w:val="26"/>
        </w:rPr>
        <w:t xml:space="preserve"> Sai</w:t>
      </w:r>
    </w:p>
    <w:p w14:paraId="433F6170" w14:textId="77777777" w:rsidR="003232B4" w:rsidRPr="0099354F" w:rsidRDefault="003232B4">
      <w:pPr>
        <w:spacing w:before="240" w:after="80"/>
        <w:ind w:left="720"/>
        <w:rPr>
          <w:rFonts w:ascii="Times New Roman" w:eastAsia="Roboto" w:hAnsi="Times New Roman" w:cs="Times New Roman"/>
          <w:color w:val="000000" w:themeColor="text1"/>
          <w:sz w:val="26"/>
          <w:szCs w:val="26"/>
        </w:rPr>
      </w:pPr>
    </w:p>
    <w:p w14:paraId="7189E5AB"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The operating system creates _____ from the physical computer.</w:t>
      </w:r>
      <w:r w:rsidRPr="0099354F">
        <w:rPr>
          <w:rFonts w:ascii="Times New Roman" w:eastAsia="Roboto" w:hAnsi="Times New Roman" w:cs="Times New Roman"/>
          <w:color w:val="000000" w:themeColor="text1"/>
          <w:sz w:val="26"/>
          <w:szCs w:val="26"/>
        </w:rPr>
        <w:t xml:space="preserve"> Virtual space</w:t>
      </w:r>
    </w:p>
    <w:p w14:paraId="523CC51C" w14:textId="77777777" w:rsidR="003232B4" w:rsidRPr="0099354F" w:rsidRDefault="003232B4">
      <w:pPr>
        <w:spacing w:before="240" w:after="80"/>
        <w:ind w:left="720"/>
        <w:rPr>
          <w:rFonts w:ascii="Times New Roman" w:eastAsia="Roboto" w:hAnsi="Times New Roman" w:cs="Times New Roman"/>
          <w:color w:val="000000" w:themeColor="text1"/>
          <w:sz w:val="26"/>
          <w:szCs w:val="26"/>
        </w:rPr>
      </w:pPr>
    </w:p>
    <w:p w14:paraId="0062A3E9"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lastRenderedPageBreak/>
        <w:t>As a control program, operating system schedules and manages the allocation of all resources in the computer system.</w:t>
      </w:r>
      <w:r w:rsidRPr="0099354F">
        <w:rPr>
          <w:rFonts w:ascii="Times New Roman" w:eastAsia="Roboto" w:hAnsi="Times New Roman" w:cs="Times New Roman"/>
          <w:color w:val="000000" w:themeColor="text1"/>
          <w:sz w:val="26"/>
          <w:szCs w:val="26"/>
        </w:rPr>
        <w:t xml:space="preserve"> Sai</w:t>
      </w:r>
    </w:p>
    <w:p w14:paraId="6336C1DD" w14:textId="77777777" w:rsidR="003232B4" w:rsidRPr="0099354F" w:rsidRDefault="003232B4">
      <w:pPr>
        <w:spacing w:before="240" w:after="80"/>
        <w:ind w:left="720"/>
        <w:rPr>
          <w:rFonts w:ascii="Times New Roman" w:eastAsia="Roboto" w:hAnsi="Times New Roman" w:cs="Times New Roman"/>
          <w:color w:val="000000" w:themeColor="text1"/>
          <w:sz w:val="26"/>
          <w:szCs w:val="26"/>
        </w:rPr>
      </w:pPr>
    </w:p>
    <w:p w14:paraId="46B8192C"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hyperlink r:id="rId27">
        <w:r w:rsidRPr="0099354F">
          <w:rPr>
            <w:rFonts w:ascii="Times New Roman" w:eastAsia="Roboto" w:hAnsi="Times New Roman" w:cs="Times New Roman"/>
            <w:color w:val="000000" w:themeColor="text1"/>
            <w:sz w:val="26"/>
            <w:szCs w:val="26"/>
          </w:rPr>
          <w:t xml:space="preserve"> </w:t>
        </w:r>
      </w:hyperlink>
      <w:hyperlink r:id="rId28">
        <w:r w:rsidRPr="0099354F">
          <w:rPr>
            <w:rFonts w:ascii="Times New Roman" w:eastAsia="Roboto" w:hAnsi="Times New Roman" w:cs="Times New Roman"/>
            <w:b/>
            <w:color w:val="000000" w:themeColor="text1"/>
            <w:sz w:val="26"/>
            <w:szCs w:val="26"/>
          </w:rPr>
          <w:t>Which is built directly on the hardware?</w:t>
        </w:r>
      </w:hyperlink>
      <w:r w:rsidRPr="0099354F">
        <w:rPr>
          <w:rFonts w:ascii="Times New Roman" w:eastAsia="Roboto" w:hAnsi="Times New Roman" w:cs="Times New Roman"/>
          <w:color w:val="000000" w:themeColor="text1"/>
          <w:sz w:val="26"/>
          <w:szCs w:val="26"/>
        </w:rPr>
        <w:t xml:space="preserve"> Operating system</w:t>
      </w:r>
    </w:p>
    <w:p w14:paraId="1FAA85B4" w14:textId="77777777" w:rsidR="003232B4" w:rsidRPr="0099354F" w:rsidRDefault="003232B4">
      <w:pPr>
        <w:spacing w:before="240" w:after="80"/>
        <w:ind w:left="720"/>
        <w:rPr>
          <w:rFonts w:ascii="Times New Roman" w:eastAsia="Roboto" w:hAnsi="Times New Roman" w:cs="Times New Roman"/>
          <w:color w:val="000000" w:themeColor="text1"/>
          <w:sz w:val="26"/>
          <w:szCs w:val="26"/>
        </w:rPr>
      </w:pPr>
    </w:p>
    <w:p w14:paraId="6BD80043"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r w:rsidRPr="0099354F">
        <w:rPr>
          <w:rFonts w:ascii="Times New Roman" w:hAnsi="Times New Roman" w:cs="Times New Roman"/>
          <w:b/>
          <w:color w:val="000000" w:themeColor="text1"/>
          <w:sz w:val="26"/>
          <w:szCs w:val="26"/>
        </w:rPr>
        <w:t xml:space="preserve">Top layer in the layered scheme of operating system is </w:t>
      </w:r>
      <w:r w:rsidRPr="0099354F">
        <w:rPr>
          <w:rFonts w:ascii="Times New Roman" w:hAnsi="Times New Roman" w:cs="Times New Roman"/>
          <w:color w:val="000000" w:themeColor="text1"/>
          <w:sz w:val="26"/>
          <w:szCs w:val="26"/>
        </w:rPr>
        <w:t>User interface</w:t>
      </w:r>
    </w:p>
    <w:p w14:paraId="588EFB2E" w14:textId="77777777" w:rsidR="003232B4" w:rsidRPr="0099354F" w:rsidRDefault="003232B4">
      <w:pPr>
        <w:spacing w:before="240" w:after="80"/>
        <w:ind w:left="720"/>
        <w:rPr>
          <w:rFonts w:ascii="Times New Roman" w:hAnsi="Times New Roman" w:cs="Times New Roman"/>
          <w:color w:val="000000" w:themeColor="text1"/>
          <w:sz w:val="26"/>
          <w:szCs w:val="26"/>
        </w:rPr>
      </w:pPr>
    </w:p>
    <w:p w14:paraId="004702D5"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r w:rsidRPr="0099354F">
        <w:rPr>
          <w:rFonts w:ascii="Times New Roman" w:hAnsi="Times New Roman" w:cs="Times New Roman"/>
          <w:b/>
          <w:color w:val="000000" w:themeColor="text1"/>
          <w:sz w:val="26"/>
          <w:szCs w:val="26"/>
        </w:rPr>
        <w:t>Multiprogramming systems:</w:t>
      </w:r>
      <w:r w:rsidRPr="0099354F">
        <w:rPr>
          <w:rFonts w:ascii="Times New Roman" w:hAnsi="Times New Roman" w:cs="Times New Roman"/>
          <w:color w:val="000000" w:themeColor="text1"/>
          <w:sz w:val="26"/>
          <w:szCs w:val="26"/>
        </w:rPr>
        <w:t xml:space="preserve">  Execute more jobs in the same time period.</w:t>
      </w:r>
    </w:p>
    <w:p w14:paraId="3F44672B" w14:textId="77777777" w:rsidR="003232B4" w:rsidRPr="0099354F" w:rsidRDefault="003232B4">
      <w:pPr>
        <w:spacing w:before="240" w:after="80"/>
        <w:ind w:left="720"/>
        <w:rPr>
          <w:rFonts w:ascii="Times New Roman" w:hAnsi="Times New Roman" w:cs="Times New Roman"/>
          <w:color w:val="000000" w:themeColor="text1"/>
          <w:sz w:val="26"/>
          <w:szCs w:val="26"/>
        </w:rPr>
      </w:pPr>
    </w:p>
    <w:p w14:paraId="3E36A288"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hyperlink r:id="rId29">
        <w:r w:rsidRPr="0099354F">
          <w:rPr>
            <w:rFonts w:ascii="Times New Roman" w:hAnsi="Times New Roman" w:cs="Times New Roman"/>
            <w:b/>
            <w:color w:val="000000" w:themeColor="text1"/>
            <w:sz w:val="26"/>
            <w:szCs w:val="26"/>
          </w:rPr>
          <w:t xml:space="preserve"> ______ shares characteristics with both hardware and software.</w:t>
        </w:r>
      </w:hyperlink>
      <w:r w:rsidRPr="0099354F">
        <w:rPr>
          <w:rFonts w:ascii="Times New Roman" w:hAnsi="Times New Roman" w:cs="Times New Roman"/>
          <w:color w:val="000000" w:themeColor="text1"/>
          <w:sz w:val="26"/>
          <w:szCs w:val="26"/>
        </w:rPr>
        <w:t xml:space="preserve">  Operating system</w:t>
      </w:r>
    </w:p>
    <w:p w14:paraId="51060F53" w14:textId="77777777" w:rsidR="003232B4" w:rsidRPr="0099354F" w:rsidRDefault="003232B4">
      <w:pPr>
        <w:spacing w:before="240" w:after="80"/>
        <w:ind w:left="720"/>
        <w:rPr>
          <w:rFonts w:ascii="Times New Roman" w:hAnsi="Times New Roman" w:cs="Times New Roman"/>
          <w:color w:val="000000" w:themeColor="text1"/>
          <w:sz w:val="26"/>
          <w:szCs w:val="26"/>
        </w:rPr>
      </w:pPr>
    </w:p>
    <w:p w14:paraId="7086CDC6"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r w:rsidRPr="0099354F">
        <w:rPr>
          <w:rFonts w:ascii="Times New Roman" w:hAnsi="Times New Roman" w:cs="Times New Roman"/>
          <w:b/>
          <w:color w:val="000000" w:themeColor="text1"/>
          <w:sz w:val="26"/>
          <w:szCs w:val="26"/>
        </w:rPr>
        <w:t>Which Operating System doesn’t support networking between computers?</w:t>
      </w:r>
      <w:r w:rsidRPr="0099354F">
        <w:rPr>
          <w:rFonts w:ascii="Times New Roman" w:hAnsi="Times New Roman" w:cs="Times New Roman"/>
          <w:color w:val="000000" w:themeColor="text1"/>
          <w:sz w:val="26"/>
          <w:szCs w:val="26"/>
        </w:rPr>
        <w:t xml:space="preserve"> /Windows 3.1</w:t>
      </w:r>
    </w:p>
    <w:p w14:paraId="7E9110F9" w14:textId="77777777" w:rsidR="003232B4" w:rsidRPr="0099354F" w:rsidRDefault="003232B4">
      <w:pPr>
        <w:spacing w:before="240" w:after="80"/>
        <w:ind w:left="720"/>
        <w:rPr>
          <w:rFonts w:ascii="Times New Roman" w:hAnsi="Times New Roman" w:cs="Times New Roman"/>
          <w:color w:val="000000" w:themeColor="text1"/>
          <w:sz w:val="26"/>
          <w:szCs w:val="26"/>
        </w:rPr>
      </w:pPr>
    </w:p>
    <w:p w14:paraId="1E451DF7"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hyperlink r:id="rId30">
        <w:r w:rsidRPr="0099354F">
          <w:rPr>
            <w:rFonts w:ascii="Times New Roman" w:hAnsi="Times New Roman" w:cs="Times New Roman"/>
            <w:b/>
            <w:color w:val="000000" w:themeColor="text1"/>
            <w:sz w:val="26"/>
            <w:szCs w:val="26"/>
          </w:rPr>
          <w:t>The primary purpose of an operating system is:</w:t>
        </w:r>
      </w:hyperlink>
      <w:r w:rsidRPr="0099354F">
        <w:rPr>
          <w:rFonts w:ascii="Times New Roman" w:hAnsi="Times New Roman" w:cs="Times New Roman"/>
          <w:b/>
          <w:color w:val="000000" w:themeColor="text1"/>
          <w:sz w:val="26"/>
          <w:szCs w:val="26"/>
        </w:rPr>
        <w:t xml:space="preserve"> </w:t>
      </w:r>
      <w:r w:rsidRPr="0099354F">
        <w:rPr>
          <w:rFonts w:ascii="Times New Roman" w:hAnsi="Times New Roman" w:cs="Times New Roman"/>
          <w:color w:val="000000" w:themeColor="text1"/>
          <w:sz w:val="26"/>
          <w:szCs w:val="26"/>
        </w:rPr>
        <w:t>To make the most efficient use of computer hardware.</w:t>
      </w:r>
    </w:p>
    <w:p w14:paraId="5C9B49CC" w14:textId="77777777" w:rsidR="003232B4" w:rsidRPr="0099354F" w:rsidRDefault="003232B4">
      <w:pPr>
        <w:spacing w:before="240" w:after="80"/>
        <w:ind w:left="720"/>
        <w:rPr>
          <w:rFonts w:ascii="Times New Roman" w:hAnsi="Times New Roman" w:cs="Times New Roman"/>
          <w:color w:val="000000" w:themeColor="text1"/>
          <w:sz w:val="26"/>
          <w:szCs w:val="26"/>
        </w:rPr>
      </w:pPr>
    </w:p>
    <w:p w14:paraId="4C6AF25F"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______is used in an operating system to separate mechanism from policy.</w:t>
      </w:r>
      <w:r w:rsidRPr="0099354F">
        <w:rPr>
          <w:rFonts w:ascii="Times New Roman" w:eastAsia="Roboto" w:hAnsi="Times New Roman" w:cs="Times New Roman"/>
          <w:color w:val="000000" w:themeColor="text1"/>
          <w:sz w:val="26"/>
          <w:szCs w:val="26"/>
        </w:rPr>
        <w:t xml:space="preserve"> =&gt; Two level implementation</w:t>
      </w:r>
      <w:r w:rsidRPr="0099354F">
        <w:rPr>
          <w:rFonts w:ascii="Times New Roman" w:eastAsia="Roboto" w:hAnsi="Times New Roman" w:cs="Times New Roman"/>
          <w:color w:val="000000" w:themeColor="text1"/>
          <w:sz w:val="26"/>
          <w:szCs w:val="26"/>
        </w:rPr>
        <w:tab/>
      </w:r>
    </w:p>
    <w:p w14:paraId="3DE1097E" w14:textId="77777777" w:rsidR="003232B4" w:rsidRPr="0099354F" w:rsidRDefault="003232B4">
      <w:pPr>
        <w:spacing w:before="240" w:after="80"/>
        <w:ind w:left="720"/>
        <w:rPr>
          <w:rFonts w:ascii="Times New Roman" w:eastAsia="Roboto" w:hAnsi="Times New Roman" w:cs="Times New Roman"/>
          <w:color w:val="000000" w:themeColor="text1"/>
          <w:sz w:val="26"/>
          <w:szCs w:val="26"/>
        </w:rPr>
      </w:pPr>
    </w:p>
    <w:p w14:paraId="7D35FE96"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Which is the first program run on a computer when the computer boots up</w:t>
      </w:r>
      <w:r w:rsidRPr="0099354F">
        <w:rPr>
          <w:rFonts w:ascii="Times New Roman" w:eastAsia="Roboto" w:hAnsi="Times New Roman" w:cs="Times New Roman"/>
          <w:color w:val="000000" w:themeColor="text1"/>
          <w:sz w:val="26"/>
          <w:szCs w:val="26"/>
        </w:rPr>
        <w:t xml:space="preserve">   </w:t>
      </w:r>
      <w:r w:rsidRPr="0099354F">
        <w:rPr>
          <w:rFonts w:ascii="Times New Roman" w:hAnsi="Times New Roman" w:cs="Times New Roman"/>
          <w:color w:val="000000" w:themeColor="text1"/>
          <w:sz w:val="26"/>
          <w:szCs w:val="26"/>
        </w:rPr>
        <w:t>Boostrap program</w:t>
      </w:r>
      <w:r w:rsidRPr="0099354F">
        <w:rPr>
          <w:rFonts w:ascii="Times New Roman" w:eastAsia="Roboto" w:hAnsi="Times New Roman" w:cs="Times New Roman"/>
          <w:color w:val="000000" w:themeColor="text1"/>
          <w:sz w:val="26"/>
          <w:szCs w:val="26"/>
        </w:rPr>
        <w:t xml:space="preserve"> </w:t>
      </w:r>
    </w:p>
    <w:p w14:paraId="1B74BC34" w14:textId="77777777" w:rsidR="003232B4" w:rsidRPr="0099354F" w:rsidRDefault="003232B4">
      <w:pPr>
        <w:spacing w:before="240" w:after="80"/>
        <w:ind w:left="720"/>
        <w:rPr>
          <w:rFonts w:ascii="Times New Roman" w:eastAsia="Roboto" w:hAnsi="Times New Roman" w:cs="Times New Roman"/>
          <w:color w:val="000000" w:themeColor="text1"/>
          <w:sz w:val="26"/>
          <w:szCs w:val="26"/>
        </w:rPr>
      </w:pPr>
    </w:p>
    <w:p w14:paraId="6864C62B"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Multi-programmed batch systems place more than one jobs/programs/tasks in the main memory of a batch prepared for same type of jobs and execute them by switching between them.</w:t>
      </w:r>
      <w:r w:rsidRPr="0099354F">
        <w:rPr>
          <w:rFonts w:ascii="Times New Roman" w:eastAsia="Roboto" w:hAnsi="Times New Roman" w:cs="Times New Roman"/>
          <w:color w:val="000000" w:themeColor="text1"/>
          <w:sz w:val="26"/>
          <w:szCs w:val="26"/>
        </w:rPr>
        <w:t xml:space="preserve">   đúng</w:t>
      </w:r>
    </w:p>
    <w:p w14:paraId="7D13510F" w14:textId="77777777" w:rsidR="003232B4" w:rsidRPr="0099354F" w:rsidRDefault="003232B4">
      <w:pPr>
        <w:spacing w:before="240" w:after="80"/>
        <w:rPr>
          <w:rFonts w:ascii="Times New Roman" w:eastAsia="Roboto" w:hAnsi="Times New Roman" w:cs="Times New Roman"/>
          <w:color w:val="000000" w:themeColor="text1"/>
          <w:sz w:val="26"/>
          <w:szCs w:val="26"/>
        </w:rPr>
      </w:pPr>
    </w:p>
    <w:p w14:paraId="6919ACCD"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r w:rsidRPr="0099354F">
        <w:rPr>
          <w:rFonts w:ascii="Times New Roman" w:eastAsia="Roboto" w:hAnsi="Times New Roman" w:cs="Times New Roman"/>
          <w:color w:val="000000" w:themeColor="text1"/>
          <w:sz w:val="26"/>
          <w:szCs w:val="26"/>
        </w:rPr>
        <w:t xml:space="preserve"> </w:t>
      </w:r>
      <w:r w:rsidRPr="0099354F">
        <w:rPr>
          <w:rFonts w:ascii="Times New Roman" w:eastAsia="Roboto" w:hAnsi="Times New Roman" w:cs="Times New Roman"/>
          <w:b/>
          <w:color w:val="000000" w:themeColor="text1"/>
          <w:sz w:val="26"/>
          <w:szCs w:val="26"/>
        </w:rPr>
        <w:t>BIOS is a software that consists of input-output functions. These functions are low-level routines that the OS uses to interface with different I/O devices like keyboard, screen, ports, and so on.</w:t>
      </w:r>
      <w:r w:rsidRPr="0099354F">
        <w:rPr>
          <w:rFonts w:ascii="Times New Roman" w:eastAsia="Roboto" w:hAnsi="Times New Roman" w:cs="Times New Roman"/>
          <w:color w:val="000000" w:themeColor="text1"/>
          <w:sz w:val="26"/>
          <w:szCs w:val="26"/>
        </w:rPr>
        <w:t xml:space="preserve"> đúng</w:t>
      </w:r>
    </w:p>
    <w:p w14:paraId="19071429" w14:textId="77777777" w:rsidR="003232B4" w:rsidRPr="0099354F" w:rsidRDefault="003232B4">
      <w:pPr>
        <w:spacing w:before="240" w:after="80"/>
        <w:ind w:left="720"/>
        <w:rPr>
          <w:rFonts w:ascii="Times New Roman" w:eastAsia="Roboto" w:hAnsi="Times New Roman" w:cs="Times New Roman"/>
          <w:color w:val="000000" w:themeColor="text1"/>
          <w:sz w:val="26"/>
          <w:szCs w:val="26"/>
        </w:rPr>
      </w:pPr>
    </w:p>
    <w:p w14:paraId="3F9D1AA6"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 xml:space="preserve">Hybrid architecture combines the features of microkernel and layered architectures. </w:t>
      </w:r>
      <w:r w:rsidRPr="0099354F">
        <w:rPr>
          <w:rFonts w:ascii="Times New Roman" w:eastAsia="Roboto" w:hAnsi="Times New Roman" w:cs="Times New Roman"/>
          <w:color w:val="000000" w:themeColor="text1"/>
          <w:sz w:val="26"/>
          <w:szCs w:val="26"/>
        </w:rPr>
        <w:t>đúng</w:t>
      </w:r>
    </w:p>
    <w:p w14:paraId="09141D29" w14:textId="77777777" w:rsidR="003232B4" w:rsidRPr="0099354F" w:rsidRDefault="003232B4">
      <w:pPr>
        <w:spacing w:before="240" w:after="80"/>
        <w:ind w:left="720"/>
        <w:rPr>
          <w:rFonts w:ascii="Times New Roman" w:eastAsia="Roboto" w:hAnsi="Times New Roman" w:cs="Times New Roman"/>
          <w:color w:val="000000" w:themeColor="text1"/>
          <w:sz w:val="26"/>
          <w:szCs w:val="26"/>
        </w:rPr>
      </w:pPr>
    </w:p>
    <w:p w14:paraId="63AF72FA"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 xml:space="preserve">Which file keeps commands to execute automatically when OS is started ?  </w:t>
      </w:r>
      <w:r w:rsidRPr="0099354F">
        <w:rPr>
          <w:rFonts w:ascii="Times New Roman" w:eastAsia="Roboto" w:hAnsi="Times New Roman" w:cs="Times New Roman"/>
          <w:color w:val="000000" w:themeColor="text1"/>
          <w:sz w:val="26"/>
          <w:szCs w:val="26"/>
        </w:rPr>
        <w:t>atoxec.bat</w:t>
      </w:r>
    </w:p>
    <w:p w14:paraId="5CDACCCA" w14:textId="77777777" w:rsidR="003232B4" w:rsidRPr="0099354F" w:rsidRDefault="00000000">
      <w:pPr>
        <w:spacing w:before="240" w:after="80"/>
        <w:ind w:left="720"/>
        <w:rPr>
          <w:rFonts w:ascii="Times New Roman" w:eastAsia="Roboto" w:hAnsi="Times New Roman" w:cs="Times New Roman"/>
          <w:color w:val="000000" w:themeColor="text1"/>
          <w:sz w:val="26"/>
          <w:szCs w:val="26"/>
        </w:rPr>
      </w:pPr>
      <w:r w:rsidRPr="0099354F">
        <w:rPr>
          <w:rFonts w:ascii="Times New Roman" w:eastAsia="Roboto" w:hAnsi="Times New Roman" w:cs="Times New Roman"/>
          <w:color w:val="000000" w:themeColor="text1"/>
          <w:sz w:val="26"/>
          <w:szCs w:val="26"/>
        </w:rPr>
        <w:t xml:space="preserve"> </w:t>
      </w:r>
    </w:p>
    <w:p w14:paraId="50EF57C5"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 xml:space="preserve">Shell is the part wherein only essential modules of the operating system are placed. </w:t>
      </w:r>
      <w:r w:rsidRPr="0099354F">
        <w:rPr>
          <w:rFonts w:ascii="Times New Roman" w:eastAsia="Roboto" w:hAnsi="Times New Roman" w:cs="Times New Roman"/>
          <w:color w:val="000000" w:themeColor="text1"/>
          <w:sz w:val="26"/>
          <w:szCs w:val="26"/>
        </w:rPr>
        <w:t>Sai</w:t>
      </w:r>
    </w:p>
    <w:p w14:paraId="0906FA1C" w14:textId="77777777" w:rsidR="003232B4" w:rsidRPr="0099354F" w:rsidRDefault="003232B4">
      <w:pPr>
        <w:spacing w:before="240" w:after="80"/>
        <w:ind w:left="720"/>
        <w:rPr>
          <w:rFonts w:ascii="Times New Roman" w:eastAsia="Roboto" w:hAnsi="Times New Roman" w:cs="Times New Roman"/>
          <w:color w:val="000000" w:themeColor="text1"/>
          <w:sz w:val="26"/>
          <w:szCs w:val="26"/>
        </w:rPr>
      </w:pPr>
    </w:p>
    <w:p w14:paraId="6BB5B9F8"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hyperlink r:id="rId31">
        <w:r w:rsidRPr="0099354F">
          <w:rPr>
            <w:rFonts w:ascii="Times New Roman" w:eastAsia="Roboto" w:hAnsi="Times New Roman" w:cs="Times New Roman"/>
            <w:b/>
            <w:color w:val="000000" w:themeColor="text1"/>
            <w:sz w:val="26"/>
            <w:szCs w:val="26"/>
          </w:rPr>
          <w:t>Which of the following Operating systems is better for implementing a Client-Server network?</w:t>
        </w:r>
      </w:hyperlink>
      <w:r w:rsidRPr="0099354F">
        <w:rPr>
          <w:rFonts w:ascii="Times New Roman" w:eastAsia="Roboto" w:hAnsi="Times New Roman" w:cs="Times New Roman"/>
          <w:color w:val="000000" w:themeColor="text1"/>
          <w:sz w:val="26"/>
          <w:szCs w:val="26"/>
        </w:rPr>
        <w:t xml:space="preserve"> Windows 2000</w:t>
      </w:r>
    </w:p>
    <w:p w14:paraId="35AC48F8" w14:textId="77777777" w:rsidR="003232B4" w:rsidRPr="0099354F" w:rsidRDefault="003232B4">
      <w:pPr>
        <w:spacing w:before="240" w:after="80"/>
        <w:ind w:left="720"/>
        <w:rPr>
          <w:rFonts w:ascii="Times New Roman" w:eastAsia="Roboto" w:hAnsi="Times New Roman" w:cs="Times New Roman"/>
          <w:color w:val="000000" w:themeColor="text1"/>
          <w:sz w:val="26"/>
          <w:szCs w:val="26"/>
        </w:rPr>
      </w:pPr>
    </w:p>
    <w:p w14:paraId="2D781EE6"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 xml:space="preserve">An OS is a resource manager that in background manages the resources needed for all the applications. </w:t>
      </w:r>
      <w:r w:rsidRPr="0099354F">
        <w:rPr>
          <w:rFonts w:ascii="Times New Roman" w:eastAsia="Roboto" w:hAnsi="Times New Roman" w:cs="Times New Roman"/>
          <w:color w:val="000000" w:themeColor="text1"/>
          <w:sz w:val="26"/>
          <w:szCs w:val="26"/>
        </w:rPr>
        <w:t>đúng</w:t>
      </w:r>
    </w:p>
    <w:p w14:paraId="744617FF" w14:textId="77777777" w:rsidR="003232B4" w:rsidRPr="0099354F" w:rsidRDefault="003232B4">
      <w:pPr>
        <w:spacing w:before="240" w:after="80"/>
        <w:ind w:left="720"/>
        <w:rPr>
          <w:rFonts w:ascii="Times New Roman" w:eastAsia="Roboto" w:hAnsi="Times New Roman" w:cs="Times New Roman"/>
          <w:color w:val="000000" w:themeColor="text1"/>
          <w:sz w:val="26"/>
          <w:szCs w:val="26"/>
        </w:rPr>
      </w:pPr>
    </w:p>
    <w:p w14:paraId="4013858D" w14:textId="77777777" w:rsidR="003232B4" w:rsidRPr="0099354F" w:rsidRDefault="00000000">
      <w:pPr>
        <w:numPr>
          <w:ilvl w:val="0"/>
          <w:numId w:val="6"/>
        </w:numPr>
        <w:spacing w:before="240" w:after="80"/>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 xml:space="preserve">Which is the first program run on a computer when the computer boots up? </w:t>
      </w:r>
      <w:r w:rsidRPr="0099354F">
        <w:rPr>
          <w:rFonts w:ascii="Times New Roman" w:eastAsia="Roboto" w:hAnsi="Times New Roman" w:cs="Times New Roman"/>
          <w:color w:val="000000" w:themeColor="text1"/>
          <w:sz w:val="26"/>
          <w:szCs w:val="26"/>
        </w:rPr>
        <w:t>Operating sytem</w:t>
      </w:r>
    </w:p>
    <w:p w14:paraId="47F74C10" w14:textId="77777777" w:rsidR="003232B4" w:rsidRPr="0099354F" w:rsidRDefault="003232B4">
      <w:pPr>
        <w:spacing w:before="240" w:after="80"/>
        <w:ind w:left="720"/>
        <w:rPr>
          <w:rFonts w:ascii="Times New Roman" w:eastAsia="Roboto" w:hAnsi="Times New Roman" w:cs="Times New Roman"/>
          <w:color w:val="000000" w:themeColor="text1"/>
          <w:sz w:val="26"/>
          <w:szCs w:val="26"/>
        </w:rPr>
      </w:pPr>
    </w:p>
    <w:p w14:paraId="752DD37B" w14:textId="77777777" w:rsidR="003232B4" w:rsidRPr="0099354F" w:rsidRDefault="00000000">
      <w:pPr>
        <w:numPr>
          <w:ilvl w:val="0"/>
          <w:numId w:val="6"/>
        </w:numPr>
        <w:rPr>
          <w:rFonts w:ascii="Times New Roman" w:hAnsi="Times New Roman" w:cs="Times New Roman"/>
          <w:color w:val="000000" w:themeColor="text1"/>
          <w:sz w:val="26"/>
          <w:szCs w:val="26"/>
        </w:rPr>
      </w:pPr>
      <w:r w:rsidRPr="0099354F">
        <w:rPr>
          <w:rFonts w:ascii="Times New Roman" w:hAnsi="Times New Roman" w:cs="Times New Roman"/>
          <w:color w:val="000000" w:themeColor="text1"/>
          <w:sz w:val="26"/>
          <w:szCs w:val="26"/>
        </w:rPr>
        <w:t xml:space="preserve">The OS is generally in the </w:t>
      </w:r>
      <w:r w:rsidRPr="0099354F">
        <w:rPr>
          <w:rFonts w:ascii="Times New Roman" w:hAnsi="Times New Roman" w:cs="Times New Roman"/>
          <w:b/>
          <w:color w:val="000000" w:themeColor="text1"/>
          <w:sz w:val="26"/>
          <w:szCs w:val="26"/>
        </w:rPr>
        <w:t>contiguous memory</w:t>
      </w:r>
      <w:r w:rsidRPr="0099354F">
        <w:rPr>
          <w:rFonts w:ascii="Times New Roman" w:hAnsi="Times New Roman" w:cs="Times New Roman"/>
          <w:color w:val="000000" w:themeColor="text1"/>
          <w:sz w:val="26"/>
          <w:szCs w:val="26"/>
        </w:rPr>
        <w:t xml:space="preserve"> addresses in the memory.</w:t>
      </w:r>
    </w:p>
    <w:p w14:paraId="7A17156F" w14:textId="77777777" w:rsidR="003232B4" w:rsidRPr="0099354F" w:rsidRDefault="003232B4">
      <w:pPr>
        <w:ind w:left="720"/>
        <w:rPr>
          <w:rFonts w:ascii="Times New Roman" w:hAnsi="Times New Roman" w:cs="Times New Roman"/>
          <w:color w:val="000000" w:themeColor="text1"/>
          <w:sz w:val="26"/>
          <w:szCs w:val="26"/>
        </w:rPr>
      </w:pPr>
    </w:p>
    <w:p w14:paraId="629E37FC" w14:textId="77777777" w:rsidR="003232B4" w:rsidRPr="0099354F" w:rsidRDefault="00000000">
      <w:pPr>
        <w:numPr>
          <w:ilvl w:val="0"/>
          <w:numId w:val="6"/>
        </w:numPr>
        <w:rPr>
          <w:rFonts w:ascii="Times New Roman" w:hAnsi="Times New Roman" w:cs="Times New Roman"/>
          <w:color w:val="000000" w:themeColor="text1"/>
          <w:sz w:val="26"/>
          <w:szCs w:val="26"/>
        </w:rPr>
      </w:pPr>
      <w:r w:rsidRPr="0099354F">
        <w:rPr>
          <w:rFonts w:ascii="Times New Roman" w:hAnsi="Times New Roman" w:cs="Times New Roman"/>
          <w:color w:val="000000" w:themeColor="text1"/>
          <w:sz w:val="26"/>
          <w:szCs w:val="26"/>
        </w:rPr>
        <w:t xml:space="preserve">After receiving an interrupt from an I/O device, CPU </w:t>
      </w:r>
      <w:r w:rsidRPr="0099354F">
        <w:rPr>
          <w:rFonts w:ascii="Times New Roman" w:hAnsi="Times New Roman" w:cs="Times New Roman"/>
          <w:b/>
          <w:color w:val="000000" w:themeColor="text1"/>
          <w:sz w:val="26"/>
          <w:szCs w:val="26"/>
        </w:rPr>
        <w:t>immediately</w:t>
      </w:r>
      <w:r w:rsidRPr="0099354F">
        <w:rPr>
          <w:rFonts w:ascii="Times New Roman" w:hAnsi="Times New Roman" w:cs="Times New Roman"/>
          <w:color w:val="000000" w:themeColor="text1"/>
          <w:sz w:val="26"/>
          <w:szCs w:val="26"/>
        </w:rPr>
        <w:t xml:space="preserve"> branches off to the interrupt service routine after completion of the current instruction</w:t>
      </w:r>
      <w:r w:rsidRPr="0099354F">
        <w:rPr>
          <w:rFonts w:ascii="Times New Roman" w:eastAsia="Roboto" w:hAnsi="Times New Roman" w:cs="Times New Roman"/>
          <w:color w:val="000000" w:themeColor="text1"/>
          <w:sz w:val="26"/>
          <w:szCs w:val="26"/>
          <w:shd w:val="clear" w:color="auto" w:fill="F7F7F8"/>
        </w:rPr>
        <w:t>.</w:t>
      </w:r>
    </w:p>
    <w:p w14:paraId="6AD6B7B4" w14:textId="77777777" w:rsidR="003232B4" w:rsidRPr="0099354F" w:rsidRDefault="003232B4">
      <w:pPr>
        <w:ind w:left="720"/>
        <w:rPr>
          <w:rFonts w:ascii="Times New Roman" w:eastAsia="Roboto" w:hAnsi="Times New Roman" w:cs="Times New Roman"/>
          <w:color w:val="000000" w:themeColor="text1"/>
          <w:sz w:val="26"/>
          <w:szCs w:val="26"/>
          <w:shd w:val="clear" w:color="auto" w:fill="F7F7F8"/>
        </w:rPr>
      </w:pPr>
    </w:p>
    <w:p w14:paraId="4A526994" w14:textId="77777777" w:rsidR="003232B4" w:rsidRPr="0099354F" w:rsidRDefault="00000000">
      <w:pPr>
        <w:numPr>
          <w:ilvl w:val="0"/>
          <w:numId w:val="6"/>
        </w:numPr>
        <w:rPr>
          <w:rFonts w:ascii="Times New Roman" w:hAnsi="Times New Roman" w:cs="Times New Roman"/>
          <w:color w:val="000000" w:themeColor="text1"/>
          <w:sz w:val="26"/>
          <w:szCs w:val="26"/>
        </w:rPr>
      </w:pPr>
      <w:r w:rsidRPr="0099354F">
        <w:rPr>
          <w:rFonts w:ascii="Times New Roman" w:hAnsi="Times New Roman" w:cs="Times New Roman"/>
          <w:color w:val="000000" w:themeColor="text1"/>
          <w:sz w:val="26"/>
          <w:szCs w:val="26"/>
        </w:rPr>
        <w:t>The PID of the terminated child process is returned by which system call?</w:t>
      </w:r>
      <w:r w:rsidRPr="0099354F">
        <w:rPr>
          <w:rFonts w:ascii="Times New Roman" w:hAnsi="Times New Roman" w:cs="Times New Roman"/>
          <w:b/>
          <w:color w:val="000000" w:themeColor="text1"/>
          <w:sz w:val="26"/>
          <w:szCs w:val="26"/>
        </w:rPr>
        <w:t xml:space="preserve"> wait</w:t>
      </w:r>
    </w:p>
    <w:p w14:paraId="56A92FE7" w14:textId="77777777" w:rsidR="003232B4" w:rsidRPr="0099354F" w:rsidRDefault="003232B4">
      <w:pPr>
        <w:ind w:left="720"/>
        <w:rPr>
          <w:rFonts w:ascii="Times New Roman" w:hAnsi="Times New Roman" w:cs="Times New Roman"/>
          <w:b/>
          <w:color w:val="000000" w:themeColor="text1"/>
          <w:sz w:val="26"/>
          <w:szCs w:val="26"/>
        </w:rPr>
      </w:pPr>
    </w:p>
    <w:p w14:paraId="339F824B" w14:textId="77777777" w:rsidR="003232B4" w:rsidRPr="0099354F" w:rsidRDefault="00000000">
      <w:pPr>
        <w:numPr>
          <w:ilvl w:val="0"/>
          <w:numId w:val="6"/>
        </w:numPr>
        <w:rPr>
          <w:rFonts w:ascii="Times New Roman" w:hAnsi="Times New Roman" w:cs="Times New Roman"/>
          <w:color w:val="000000" w:themeColor="text1"/>
          <w:sz w:val="26"/>
          <w:szCs w:val="26"/>
        </w:rPr>
      </w:pPr>
      <w:r w:rsidRPr="0099354F">
        <w:rPr>
          <w:rFonts w:ascii="Times New Roman" w:hAnsi="Times New Roman" w:cs="Times New Roman"/>
          <w:b/>
          <w:color w:val="000000" w:themeColor="text1"/>
          <w:sz w:val="26"/>
          <w:szCs w:val="26"/>
        </w:rPr>
        <w:lastRenderedPageBreak/>
        <w:t>Short term scheduler</w:t>
      </w:r>
      <w:r w:rsidRPr="0099354F">
        <w:rPr>
          <w:rFonts w:ascii="Times New Roman" w:hAnsi="Times New Roman" w:cs="Times New Roman"/>
          <w:color w:val="000000" w:themeColor="text1"/>
          <w:sz w:val="26"/>
          <w:szCs w:val="26"/>
        </w:rPr>
        <w:t xml:space="preserve"> is invoked when there is need to perform</w:t>
      </w:r>
      <w:r w:rsidRPr="0099354F">
        <w:rPr>
          <w:rFonts w:ascii="Times New Roman" w:hAnsi="Times New Roman" w:cs="Times New Roman"/>
          <w:b/>
          <w:color w:val="000000" w:themeColor="text1"/>
          <w:sz w:val="26"/>
          <w:szCs w:val="26"/>
        </w:rPr>
        <w:t xml:space="preserve"> process scheduling</w:t>
      </w:r>
    </w:p>
    <w:p w14:paraId="095634C4" w14:textId="77777777" w:rsidR="003232B4" w:rsidRPr="0099354F" w:rsidRDefault="003232B4">
      <w:pPr>
        <w:ind w:left="720"/>
        <w:rPr>
          <w:rFonts w:ascii="Times New Roman" w:hAnsi="Times New Roman" w:cs="Times New Roman"/>
          <w:b/>
          <w:color w:val="000000" w:themeColor="text1"/>
          <w:sz w:val="26"/>
          <w:szCs w:val="26"/>
        </w:rPr>
      </w:pPr>
    </w:p>
    <w:p w14:paraId="4B32FB8D" w14:textId="77777777" w:rsidR="003232B4" w:rsidRPr="0099354F" w:rsidRDefault="00000000">
      <w:pPr>
        <w:numPr>
          <w:ilvl w:val="0"/>
          <w:numId w:val="6"/>
        </w:numPr>
        <w:rPr>
          <w:rFonts w:ascii="Times New Roman" w:hAnsi="Times New Roman" w:cs="Times New Roman"/>
          <w:color w:val="000000" w:themeColor="text1"/>
          <w:sz w:val="26"/>
          <w:szCs w:val="26"/>
        </w:rPr>
      </w:pPr>
      <w:r w:rsidRPr="0099354F">
        <w:rPr>
          <w:rFonts w:ascii="Times New Roman" w:eastAsia="Roboto" w:hAnsi="Times New Roman" w:cs="Times New Roman"/>
          <w:color w:val="000000" w:themeColor="text1"/>
          <w:sz w:val="26"/>
          <w:szCs w:val="26"/>
        </w:rPr>
        <w:t xml:space="preserve">A system program that sets up an executable program in main memory ready for execution is </w:t>
      </w:r>
      <w:r w:rsidRPr="0099354F">
        <w:rPr>
          <w:rFonts w:ascii="Times New Roman" w:eastAsia="Roboto" w:hAnsi="Times New Roman" w:cs="Times New Roman"/>
          <w:b/>
          <w:color w:val="000000" w:themeColor="text1"/>
          <w:sz w:val="26"/>
          <w:szCs w:val="26"/>
        </w:rPr>
        <w:t xml:space="preserve">loader </w:t>
      </w:r>
    </w:p>
    <w:p w14:paraId="7DE91A79" w14:textId="77777777" w:rsidR="003232B4" w:rsidRPr="0099354F" w:rsidRDefault="003232B4">
      <w:pPr>
        <w:ind w:left="720"/>
        <w:rPr>
          <w:rFonts w:ascii="Times New Roman" w:eastAsia="Roboto" w:hAnsi="Times New Roman" w:cs="Times New Roman"/>
          <w:b/>
          <w:color w:val="000000" w:themeColor="text1"/>
          <w:sz w:val="26"/>
          <w:szCs w:val="26"/>
        </w:rPr>
      </w:pPr>
    </w:p>
    <w:p w14:paraId="72A99462" w14:textId="77777777" w:rsidR="003232B4" w:rsidRPr="0099354F" w:rsidRDefault="00000000">
      <w:pPr>
        <w:numPr>
          <w:ilvl w:val="0"/>
          <w:numId w:val="6"/>
        </w:numPr>
        <w:rPr>
          <w:rFonts w:ascii="Times New Roman" w:eastAsia="Roboto" w:hAnsi="Times New Roman" w:cs="Times New Roman"/>
          <w:b/>
          <w:color w:val="000000" w:themeColor="text1"/>
          <w:sz w:val="26"/>
          <w:szCs w:val="26"/>
        </w:rPr>
      </w:pPr>
      <w:r w:rsidRPr="0099354F">
        <w:rPr>
          <w:rFonts w:ascii="Times New Roman" w:eastAsia="Roboto" w:hAnsi="Times New Roman" w:cs="Times New Roman"/>
          <w:color w:val="000000" w:themeColor="text1"/>
          <w:sz w:val="26"/>
          <w:szCs w:val="26"/>
        </w:rPr>
        <w:t xml:space="preserve">From the </w:t>
      </w:r>
      <w:r w:rsidRPr="0099354F">
        <w:rPr>
          <w:rFonts w:ascii="Times New Roman" w:eastAsia="Roboto" w:hAnsi="Times New Roman" w:cs="Times New Roman"/>
          <w:color w:val="000000" w:themeColor="text1"/>
          <w:sz w:val="26"/>
          <w:szCs w:val="26"/>
          <w:u w:val="single"/>
        </w:rPr>
        <w:t>system’s viewpoint</w:t>
      </w:r>
      <w:r w:rsidRPr="0099354F">
        <w:rPr>
          <w:rFonts w:ascii="Times New Roman" w:eastAsia="Roboto" w:hAnsi="Times New Roman" w:cs="Times New Roman"/>
          <w:color w:val="000000" w:themeColor="text1"/>
          <w:sz w:val="26"/>
          <w:szCs w:val="26"/>
        </w:rPr>
        <w:t>, the operating system presents a friendly environment wherein the user can work efficiently</w:t>
      </w:r>
      <w:r w:rsidRPr="0099354F">
        <w:rPr>
          <w:rFonts w:ascii="Times New Roman" w:eastAsia="Roboto" w:hAnsi="Times New Roman" w:cs="Times New Roman"/>
          <w:b/>
          <w:color w:val="000000" w:themeColor="text1"/>
          <w:sz w:val="26"/>
          <w:szCs w:val="26"/>
        </w:rPr>
        <w:t xml:space="preserve"> Sai</w:t>
      </w:r>
    </w:p>
    <w:p w14:paraId="6EAE5A53" w14:textId="77777777" w:rsidR="003232B4" w:rsidRPr="0099354F" w:rsidRDefault="003232B4">
      <w:pPr>
        <w:ind w:left="720"/>
        <w:rPr>
          <w:rFonts w:ascii="Times New Roman" w:eastAsia="Roboto" w:hAnsi="Times New Roman" w:cs="Times New Roman"/>
          <w:b/>
          <w:color w:val="000000" w:themeColor="text1"/>
          <w:sz w:val="26"/>
          <w:szCs w:val="26"/>
        </w:rPr>
      </w:pPr>
    </w:p>
    <w:p w14:paraId="31CC238E" w14:textId="77777777" w:rsidR="003232B4" w:rsidRPr="0099354F" w:rsidRDefault="00000000">
      <w:pPr>
        <w:numPr>
          <w:ilvl w:val="0"/>
          <w:numId w:val="6"/>
        </w:numPr>
        <w:rPr>
          <w:rFonts w:ascii="Times New Roman" w:eastAsia="Roboto" w:hAnsi="Times New Roman" w:cs="Times New Roman"/>
          <w:b/>
          <w:color w:val="000000" w:themeColor="text1"/>
          <w:sz w:val="26"/>
          <w:szCs w:val="26"/>
        </w:rPr>
      </w:pPr>
      <w:r w:rsidRPr="0099354F">
        <w:rPr>
          <w:rFonts w:ascii="Times New Roman" w:eastAsia="Roboto" w:hAnsi="Times New Roman" w:cs="Times New Roman"/>
          <w:b/>
          <w:color w:val="000000" w:themeColor="text1"/>
          <w:sz w:val="26"/>
          <w:szCs w:val="26"/>
        </w:rPr>
        <w:t xml:space="preserve">Long term scheduler </w:t>
      </w:r>
      <w:r w:rsidRPr="0099354F">
        <w:rPr>
          <w:rFonts w:ascii="Times New Roman" w:eastAsia="Roboto" w:hAnsi="Times New Roman" w:cs="Times New Roman"/>
          <w:color w:val="000000" w:themeColor="text1"/>
          <w:sz w:val="26"/>
          <w:szCs w:val="26"/>
        </w:rPr>
        <w:t>is invoked when there is need to perform</w:t>
      </w:r>
      <w:r w:rsidRPr="0099354F">
        <w:rPr>
          <w:rFonts w:ascii="Times New Roman" w:eastAsia="Roboto" w:hAnsi="Times New Roman" w:cs="Times New Roman"/>
          <w:b/>
          <w:color w:val="000000" w:themeColor="text1"/>
          <w:sz w:val="26"/>
          <w:szCs w:val="26"/>
        </w:rPr>
        <w:t xml:space="preserve"> job scheduling</w:t>
      </w:r>
    </w:p>
    <w:p w14:paraId="7F7CCCBC" w14:textId="77777777" w:rsidR="003232B4" w:rsidRPr="0099354F" w:rsidRDefault="003232B4">
      <w:pPr>
        <w:ind w:left="720"/>
        <w:rPr>
          <w:rFonts w:ascii="Times New Roman" w:eastAsia="Roboto" w:hAnsi="Times New Roman" w:cs="Times New Roman"/>
          <w:b/>
          <w:color w:val="000000" w:themeColor="text1"/>
          <w:sz w:val="26"/>
          <w:szCs w:val="26"/>
        </w:rPr>
      </w:pPr>
    </w:p>
    <w:p w14:paraId="71C73371" w14:textId="77777777" w:rsidR="003232B4" w:rsidRPr="0099354F" w:rsidRDefault="00000000">
      <w:pPr>
        <w:numPr>
          <w:ilvl w:val="0"/>
          <w:numId w:val="6"/>
        </w:numPr>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Medium term scheduler</w:t>
      </w:r>
      <w:r w:rsidRPr="0099354F">
        <w:rPr>
          <w:rFonts w:ascii="Times New Roman" w:eastAsia="Roboto" w:hAnsi="Times New Roman" w:cs="Times New Roman"/>
          <w:color w:val="000000" w:themeColor="text1"/>
          <w:sz w:val="26"/>
          <w:szCs w:val="26"/>
        </w:rPr>
        <w:t xml:space="preserve"> is invoked when there is need to swap out some blocked process</w:t>
      </w:r>
    </w:p>
    <w:p w14:paraId="020D6CAB" w14:textId="77777777" w:rsidR="003232B4" w:rsidRPr="0099354F" w:rsidRDefault="003232B4">
      <w:pPr>
        <w:ind w:left="720"/>
        <w:rPr>
          <w:rFonts w:ascii="Times New Roman" w:eastAsia="Roboto" w:hAnsi="Times New Roman" w:cs="Times New Roman"/>
          <w:color w:val="000000" w:themeColor="text1"/>
          <w:sz w:val="26"/>
          <w:szCs w:val="26"/>
        </w:rPr>
      </w:pPr>
    </w:p>
    <w:p w14:paraId="580E7DEA" w14:textId="77777777" w:rsidR="003232B4" w:rsidRPr="0099354F" w:rsidRDefault="00000000">
      <w:pPr>
        <w:numPr>
          <w:ilvl w:val="0"/>
          <w:numId w:val="6"/>
        </w:numPr>
        <w:rPr>
          <w:rFonts w:ascii="Times New Roman" w:eastAsia="Roboto" w:hAnsi="Times New Roman" w:cs="Times New Roman"/>
          <w:color w:val="000000" w:themeColor="text1"/>
          <w:sz w:val="26"/>
          <w:szCs w:val="26"/>
        </w:rPr>
      </w:pPr>
      <w:r w:rsidRPr="0099354F">
        <w:rPr>
          <w:rFonts w:ascii="Times New Roman" w:eastAsia="Roboto" w:hAnsi="Times New Roman" w:cs="Times New Roman"/>
          <w:color w:val="000000" w:themeColor="text1"/>
          <w:sz w:val="26"/>
          <w:szCs w:val="26"/>
        </w:rPr>
        <w:t xml:space="preserve">Which system call creates a new process in Unix? </w:t>
      </w:r>
      <w:r w:rsidRPr="0099354F">
        <w:rPr>
          <w:rFonts w:ascii="Times New Roman" w:eastAsia="Roboto" w:hAnsi="Times New Roman" w:cs="Times New Roman"/>
          <w:b/>
          <w:color w:val="000000" w:themeColor="text1"/>
          <w:sz w:val="26"/>
          <w:szCs w:val="26"/>
        </w:rPr>
        <w:t>Fork</w:t>
      </w:r>
    </w:p>
    <w:p w14:paraId="3F0150C7" w14:textId="77777777" w:rsidR="003232B4" w:rsidRPr="0099354F" w:rsidRDefault="003232B4">
      <w:pPr>
        <w:ind w:left="720"/>
        <w:rPr>
          <w:rFonts w:ascii="Times New Roman" w:eastAsia="Roboto" w:hAnsi="Times New Roman" w:cs="Times New Roman"/>
          <w:b/>
          <w:color w:val="000000" w:themeColor="text1"/>
          <w:sz w:val="26"/>
          <w:szCs w:val="26"/>
        </w:rPr>
      </w:pPr>
    </w:p>
    <w:p w14:paraId="3084B9CF" w14:textId="77777777" w:rsidR="003232B4" w:rsidRPr="0099354F" w:rsidRDefault="00000000">
      <w:pPr>
        <w:numPr>
          <w:ilvl w:val="0"/>
          <w:numId w:val="6"/>
        </w:numPr>
        <w:rPr>
          <w:rFonts w:ascii="Times New Roman" w:hAnsi="Times New Roman" w:cs="Times New Roman"/>
          <w:color w:val="000000" w:themeColor="text1"/>
          <w:sz w:val="26"/>
          <w:szCs w:val="26"/>
        </w:rPr>
      </w:pPr>
      <w:r w:rsidRPr="0099354F">
        <w:rPr>
          <w:rFonts w:ascii="Times New Roman" w:hAnsi="Times New Roman" w:cs="Times New Roman"/>
          <w:color w:val="000000" w:themeColor="text1"/>
          <w:sz w:val="26"/>
          <w:szCs w:val="26"/>
        </w:rPr>
        <w:t xml:space="preserve">Supervisor state </w:t>
      </w:r>
      <w:r w:rsidRPr="0099354F">
        <w:rPr>
          <w:rFonts w:ascii="Times New Roman" w:hAnsi="Times New Roman" w:cs="Times New Roman"/>
          <w:b/>
          <w:color w:val="000000" w:themeColor="text1"/>
          <w:sz w:val="26"/>
          <w:szCs w:val="26"/>
        </w:rPr>
        <w:t>is only allowed to the operating system</w:t>
      </w:r>
    </w:p>
    <w:p w14:paraId="6ED91A08" w14:textId="77777777" w:rsidR="003232B4" w:rsidRPr="0099354F" w:rsidRDefault="003232B4">
      <w:pPr>
        <w:ind w:left="720"/>
        <w:rPr>
          <w:rFonts w:ascii="Times New Roman" w:hAnsi="Times New Roman" w:cs="Times New Roman"/>
          <w:b/>
          <w:color w:val="000000" w:themeColor="text1"/>
          <w:sz w:val="26"/>
          <w:szCs w:val="26"/>
        </w:rPr>
      </w:pPr>
    </w:p>
    <w:p w14:paraId="19C88AF6" w14:textId="77777777" w:rsidR="003232B4" w:rsidRPr="0099354F" w:rsidRDefault="00000000">
      <w:pPr>
        <w:numPr>
          <w:ilvl w:val="0"/>
          <w:numId w:val="6"/>
        </w:numPr>
        <w:rPr>
          <w:rFonts w:ascii="Times New Roman" w:hAnsi="Times New Roman" w:cs="Times New Roman"/>
          <w:b/>
          <w:color w:val="000000" w:themeColor="text1"/>
          <w:sz w:val="26"/>
          <w:szCs w:val="26"/>
        </w:rPr>
      </w:pPr>
      <w:r w:rsidRPr="0099354F">
        <w:rPr>
          <w:rFonts w:ascii="Times New Roman" w:hAnsi="Times New Roman" w:cs="Times New Roman"/>
          <w:color w:val="000000" w:themeColor="text1"/>
          <w:sz w:val="26"/>
          <w:szCs w:val="26"/>
        </w:rPr>
        <w:t>Which of the following are loaded into main memory when the computer is booted ?</w:t>
      </w:r>
      <w:r w:rsidRPr="0099354F">
        <w:rPr>
          <w:rFonts w:ascii="Times New Roman" w:hAnsi="Times New Roman" w:cs="Times New Roman"/>
          <w:b/>
          <w:color w:val="000000" w:themeColor="text1"/>
          <w:sz w:val="26"/>
          <w:szCs w:val="26"/>
        </w:rPr>
        <w:t xml:space="preserve"> internal command instructions</w:t>
      </w:r>
    </w:p>
    <w:p w14:paraId="3D87C221" w14:textId="77777777" w:rsidR="003232B4" w:rsidRPr="0099354F" w:rsidRDefault="003232B4">
      <w:pPr>
        <w:ind w:left="720"/>
        <w:rPr>
          <w:rFonts w:ascii="Times New Roman" w:hAnsi="Times New Roman" w:cs="Times New Roman"/>
          <w:b/>
          <w:color w:val="000000" w:themeColor="text1"/>
          <w:sz w:val="26"/>
          <w:szCs w:val="26"/>
        </w:rPr>
      </w:pPr>
    </w:p>
    <w:p w14:paraId="1C2F3FC3" w14:textId="77777777" w:rsidR="003232B4" w:rsidRPr="0099354F" w:rsidRDefault="00000000">
      <w:pPr>
        <w:numPr>
          <w:ilvl w:val="0"/>
          <w:numId w:val="6"/>
        </w:numPr>
        <w:rPr>
          <w:rFonts w:ascii="Times New Roman" w:hAnsi="Times New Roman" w:cs="Times New Roman"/>
          <w:b/>
          <w:color w:val="000000" w:themeColor="text1"/>
          <w:sz w:val="26"/>
          <w:szCs w:val="26"/>
        </w:rPr>
      </w:pPr>
      <w:r w:rsidRPr="0099354F">
        <w:rPr>
          <w:rFonts w:ascii="Times New Roman" w:hAnsi="Times New Roman" w:cs="Times New Roman"/>
          <w:color w:val="000000" w:themeColor="text1"/>
          <w:sz w:val="26"/>
          <w:szCs w:val="26"/>
        </w:rPr>
        <w:t xml:space="preserve">_________ is technique in which the operating system of a computer executes several programs concurrently by switching back and forth between them? </w:t>
      </w:r>
      <w:r w:rsidRPr="0099354F">
        <w:rPr>
          <w:rFonts w:ascii="Times New Roman" w:hAnsi="Times New Roman" w:cs="Times New Roman"/>
          <w:b/>
          <w:color w:val="000000" w:themeColor="text1"/>
          <w:sz w:val="26"/>
          <w:szCs w:val="26"/>
        </w:rPr>
        <w:t>Multitasking</w:t>
      </w:r>
    </w:p>
    <w:p w14:paraId="5BADD229" w14:textId="77777777" w:rsidR="003232B4" w:rsidRPr="0099354F" w:rsidRDefault="003232B4">
      <w:pPr>
        <w:ind w:left="720"/>
        <w:rPr>
          <w:rFonts w:ascii="Times New Roman" w:hAnsi="Times New Roman" w:cs="Times New Roman"/>
          <w:b/>
          <w:color w:val="000000" w:themeColor="text1"/>
          <w:sz w:val="26"/>
          <w:szCs w:val="26"/>
        </w:rPr>
      </w:pPr>
    </w:p>
    <w:p w14:paraId="3664632F" w14:textId="77777777" w:rsidR="003232B4" w:rsidRPr="0099354F" w:rsidRDefault="00000000">
      <w:pPr>
        <w:numPr>
          <w:ilvl w:val="0"/>
          <w:numId w:val="6"/>
        </w:numPr>
        <w:rPr>
          <w:rFonts w:ascii="Times New Roman" w:hAnsi="Times New Roman" w:cs="Times New Roman"/>
          <w:color w:val="000000" w:themeColor="text1"/>
          <w:sz w:val="26"/>
          <w:szCs w:val="26"/>
        </w:rPr>
      </w:pPr>
      <w:r w:rsidRPr="0099354F">
        <w:rPr>
          <w:rFonts w:ascii="Times New Roman" w:eastAsia="Roboto" w:hAnsi="Times New Roman" w:cs="Times New Roman"/>
          <w:color w:val="000000" w:themeColor="text1"/>
          <w:sz w:val="26"/>
          <w:szCs w:val="26"/>
        </w:rPr>
        <w:t xml:space="preserve">When a process reaches an I/O instruction, it is in the state _____ </w:t>
      </w:r>
      <w:r w:rsidRPr="0099354F">
        <w:rPr>
          <w:rFonts w:ascii="Times New Roman" w:eastAsia="Roboto" w:hAnsi="Times New Roman" w:cs="Times New Roman"/>
          <w:b/>
          <w:color w:val="000000" w:themeColor="text1"/>
          <w:sz w:val="26"/>
          <w:szCs w:val="26"/>
        </w:rPr>
        <w:t>Block/Waiting</w:t>
      </w:r>
    </w:p>
    <w:p w14:paraId="443DD851" w14:textId="77777777" w:rsidR="003232B4" w:rsidRPr="0099354F" w:rsidRDefault="003232B4">
      <w:pPr>
        <w:ind w:left="720"/>
        <w:rPr>
          <w:rFonts w:ascii="Times New Roman" w:eastAsia="Roboto" w:hAnsi="Times New Roman" w:cs="Times New Roman"/>
          <w:b/>
          <w:color w:val="000000" w:themeColor="text1"/>
          <w:sz w:val="26"/>
          <w:szCs w:val="26"/>
        </w:rPr>
      </w:pPr>
    </w:p>
    <w:p w14:paraId="13A077E4" w14:textId="77777777" w:rsidR="003232B4" w:rsidRPr="0099354F" w:rsidRDefault="00000000">
      <w:pPr>
        <w:numPr>
          <w:ilvl w:val="0"/>
          <w:numId w:val="6"/>
        </w:numPr>
        <w:rPr>
          <w:rFonts w:ascii="Times New Roman" w:eastAsia="Roboto" w:hAnsi="Times New Roman" w:cs="Times New Roman"/>
          <w:b/>
          <w:color w:val="000000" w:themeColor="text1"/>
          <w:sz w:val="26"/>
          <w:szCs w:val="26"/>
        </w:rPr>
      </w:pPr>
      <w:r w:rsidRPr="0099354F">
        <w:rPr>
          <w:rFonts w:ascii="Times New Roman" w:eastAsia="Roboto" w:hAnsi="Times New Roman" w:cs="Times New Roman"/>
          <w:color w:val="000000" w:themeColor="text1"/>
          <w:sz w:val="26"/>
          <w:szCs w:val="26"/>
        </w:rPr>
        <w:t>What is a process's ready state ?</w:t>
      </w:r>
      <w:r w:rsidRPr="0099354F">
        <w:rPr>
          <w:rFonts w:ascii="Times New Roman" w:eastAsia="Roboto" w:hAnsi="Times New Roman" w:cs="Times New Roman"/>
          <w:b/>
          <w:color w:val="000000" w:themeColor="text1"/>
          <w:sz w:val="26"/>
          <w:szCs w:val="26"/>
        </w:rPr>
        <w:t xml:space="preserve"> When a process is scheduled to run after a certain amount of time has passed</w:t>
      </w:r>
    </w:p>
    <w:p w14:paraId="0E241EDA" w14:textId="77777777" w:rsidR="003232B4" w:rsidRPr="0099354F" w:rsidRDefault="003232B4">
      <w:pPr>
        <w:ind w:left="720"/>
        <w:rPr>
          <w:rFonts w:ascii="Times New Roman" w:eastAsia="Roboto" w:hAnsi="Times New Roman" w:cs="Times New Roman"/>
          <w:b/>
          <w:color w:val="000000" w:themeColor="text1"/>
          <w:sz w:val="26"/>
          <w:szCs w:val="26"/>
        </w:rPr>
      </w:pPr>
    </w:p>
    <w:p w14:paraId="1AC04D71" w14:textId="77777777" w:rsidR="003232B4" w:rsidRPr="0099354F" w:rsidRDefault="00000000">
      <w:pPr>
        <w:numPr>
          <w:ilvl w:val="0"/>
          <w:numId w:val="6"/>
        </w:numPr>
        <w:rPr>
          <w:rFonts w:ascii="Times New Roman" w:eastAsia="Roboto" w:hAnsi="Times New Roman" w:cs="Times New Roman"/>
          <w:b/>
          <w:color w:val="000000" w:themeColor="text1"/>
          <w:sz w:val="26"/>
          <w:szCs w:val="26"/>
        </w:rPr>
      </w:pPr>
      <w:r w:rsidRPr="0099354F">
        <w:rPr>
          <w:rFonts w:ascii="Times New Roman" w:eastAsia="Roboto" w:hAnsi="Times New Roman" w:cs="Times New Roman"/>
          <w:color w:val="000000" w:themeColor="text1"/>
          <w:sz w:val="26"/>
          <w:szCs w:val="26"/>
        </w:rPr>
        <w:t>The main difference between the short and long term schedulers is_____</w:t>
      </w:r>
      <w:r w:rsidRPr="0099354F">
        <w:rPr>
          <w:rFonts w:ascii="Times New Roman" w:eastAsia="Roboto" w:hAnsi="Times New Roman" w:cs="Times New Roman"/>
          <w:b/>
          <w:color w:val="000000" w:themeColor="text1"/>
          <w:sz w:val="26"/>
          <w:szCs w:val="26"/>
        </w:rPr>
        <w:t xml:space="preserve"> The type of processes they schedule</w:t>
      </w:r>
    </w:p>
    <w:p w14:paraId="5E679D06" w14:textId="77777777" w:rsidR="003232B4" w:rsidRPr="0099354F" w:rsidRDefault="003232B4">
      <w:pPr>
        <w:ind w:left="720"/>
        <w:rPr>
          <w:rFonts w:ascii="Times New Roman" w:eastAsia="Roboto" w:hAnsi="Times New Roman" w:cs="Times New Roman"/>
          <w:b/>
          <w:color w:val="000000" w:themeColor="text1"/>
          <w:sz w:val="26"/>
          <w:szCs w:val="26"/>
        </w:rPr>
      </w:pPr>
    </w:p>
    <w:p w14:paraId="47FFD921" w14:textId="77777777" w:rsidR="003232B4" w:rsidRPr="0099354F" w:rsidRDefault="00000000">
      <w:pPr>
        <w:numPr>
          <w:ilvl w:val="0"/>
          <w:numId w:val="6"/>
        </w:numPr>
        <w:rPr>
          <w:rFonts w:ascii="Times New Roman" w:hAnsi="Times New Roman" w:cs="Times New Roman"/>
          <w:color w:val="000000" w:themeColor="text1"/>
          <w:sz w:val="26"/>
          <w:szCs w:val="26"/>
        </w:rPr>
      </w:pPr>
      <w:r w:rsidRPr="0099354F">
        <w:rPr>
          <w:rFonts w:ascii="Times New Roman" w:hAnsi="Times New Roman" w:cs="Times New Roman"/>
          <w:color w:val="000000" w:themeColor="text1"/>
          <w:sz w:val="26"/>
          <w:szCs w:val="26"/>
        </w:rPr>
        <w:t xml:space="preserve">Which of the following statements is </w:t>
      </w:r>
      <w:r w:rsidRPr="0099354F">
        <w:rPr>
          <w:rFonts w:ascii="Times New Roman" w:hAnsi="Times New Roman" w:cs="Times New Roman"/>
          <w:b/>
          <w:color w:val="000000" w:themeColor="text1"/>
          <w:sz w:val="26"/>
          <w:szCs w:val="26"/>
        </w:rPr>
        <w:t>not</w:t>
      </w:r>
      <w:r w:rsidRPr="0099354F">
        <w:rPr>
          <w:rFonts w:ascii="Times New Roman" w:hAnsi="Times New Roman" w:cs="Times New Roman"/>
          <w:color w:val="000000" w:themeColor="text1"/>
          <w:sz w:val="26"/>
          <w:szCs w:val="26"/>
        </w:rPr>
        <w:t xml:space="preserve"> correct? </w:t>
      </w:r>
      <w:r w:rsidRPr="0099354F">
        <w:rPr>
          <w:rFonts w:ascii="Times New Roman" w:hAnsi="Times New Roman" w:cs="Times New Roman"/>
          <w:b/>
          <w:color w:val="000000" w:themeColor="text1"/>
          <w:sz w:val="26"/>
          <w:szCs w:val="26"/>
        </w:rPr>
        <w:t>The kernel is made up of</w:t>
      </w:r>
    </w:p>
    <w:p w14:paraId="3D399AAF" w14:textId="77777777" w:rsidR="003232B4" w:rsidRPr="0099354F" w:rsidRDefault="00000000">
      <w:pPr>
        <w:ind w:left="720"/>
        <w:rPr>
          <w:rFonts w:ascii="Times New Roman" w:hAnsi="Times New Roman" w:cs="Times New Roman"/>
          <w:b/>
          <w:color w:val="000000" w:themeColor="text1"/>
          <w:sz w:val="26"/>
          <w:szCs w:val="26"/>
        </w:rPr>
      </w:pPr>
      <w:r w:rsidRPr="0099354F">
        <w:rPr>
          <w:rFonts w:ascii="Times New Roman" w:hAnsi="Times New Roman" w:cs="Times New Roman"/>
          <w:b/>
          <w:color w:val="000000" w:themeColor="text1"/>
          <w:sz w:val="26"/>
          <w:szCs w:val="26"/>
        </w:rPr>
        <w:t>several modules that cannot be loaded into an operating system that is</w:t>
      </w:r>
    </w:p>
    <w:p w14:paraId="65F0014A" w14:textId="77777777" w:rsidR="003232B4" w:rsidRPr="0099354F" w:rsidRDefault="00000000">
      <w:pPr>
        <w:ind w:left="720"/>
        <w:rPr>
          <w:rFonts w:ascii="Times New Roman" w:hAnsi="Times New Roman" w:cs="Times New Roman"/>
          <w:b/>
          <w:color w:val="000000" w:themeColor="text1"/>
          <w:sz w:val="26"/>
          <w:szCs w:val="26"/>
        </w:rPr>
      </w:pPr>
      <w:r w:rsidRPr="0099354F">
        <w:rPr>
          <w:rFonts w:ascii="Times New Roman" w:hAnsi="Times New Roman" w:cs="Times New Roman"/>
          <w:b/>
          <w:color w:val="000000" w:themeColor="text1"/>
          <w:sz w:val="26"/>
          <w:szCs w:val="26"/>
        </w:rPr>
        <w:t>already running.</w:t>
      </w:r>
    </w:p>
    <w:p w14:paraId="436E6C4B" w14:textId="77777777" w:rsidR="003232B4" w:rsidRPr="0099354F" w:rsidRDefault="003232B4">
      <w:pPr>
        <w:rPr>
          <w:rFonts w:ascii="Times New Roman" w:hAnsi="Times New Roman" w:cs="Times New Roman"/>
          <w:b/>
          <w:color w:val="000000" w:themeColor="text1"/>
          <w:sz w:val="26"/>
          <w:szCs w:val="26"/>
        </w:rPr>
      </w:pPr>
    </w:p>
    <w:p w14:paraId="7E3D4F1C" w14:textId="77777777" w:rsidR="003232B4" w:rsidRPr="0099354F" w:rsidRDefault="00000000">
      <w:pPr>
        <w:numPr>
          <w:ilvl w:val="0"/>
          <w:numId w:val="6"/>
        </w:numPr>
        <w:rPr>
          <w:rFonts w:ascii="Times New Roman" w:eastAsia="Roboto" w:hAnsi="Times New Roman" w:cs="Times New Roman"/>
          <w:b/>
          <w:color w:val="000000" w:themeColor="text1"/>
          <w:sz w:val="26"/>
          <w:szCs w:val="26"/>
        </w:rPr>
      </w:pPr>
      <w:r w:rsidRPr="0099354F">
        <w:rPr>
          <w:rFonts w:ascii="Times New Roman" w:eastAsia="Roboto" w:hAnsi="Times New Roman" w:cs="Times New Roman"/>
          <w:color w:val="000000" w:themeColor="text1"/>
          <w:sz w:val="26"/>
          <w:szCs w:val="26"/>
        </w:rPr>
        <w:t xml:space="preserve">When a time slot assigned to a process is completed, the process moves from the running state to the </w:t>
      </w:r>
      <w:r w:rsidRPr="0099354F">
        <w:rPr>
          <w:rFonts w:ascii="Times New Roman" w:eastAsia="Roboto" w:hAnsi="Times New Roman" w:cs="Times New Roman"/>
          <w:b/>
          <w:color w:val="000000" w:themeColor="text1"/>
          <w:sz w:val="26"/>
          <w:szCs w:val="26"/>
        </w:rPr>
        <w:t>Ready State</w:t>
      </w:r>
      <w:r w:rsidRPr="0099354F">
        <w:rPr>
          <w:rFonts w:ascii="Times New Roman" w:eastAsia="Roboto" w:hAnsi="Times New Roman" w:cs="Times New Roman"/>
          <w:color w:val="000000" w:themeColor="text1"/>
          <w:sz w:val="26"/>
          <w:szCs w:val="26"/>
        </w:rPr>
        <w:t xml:space="preserve"> in a time-sharing operating system</w:t>
      </w:r>
      <w:r w:rsidRPr="0099354F">
        <w:rPr>
          <w:rFonts w:ascii="Times New Roman" w:eastAsia="Roboto" w:hAnsi="Times New Roman" w:cs="Times New Roman"/>
          <w:b/>
          <w:color w:val="000000" w:themeColor="text1"/>
          <w:sz w:val="26"/>
          <w:szCs w:val="26"/>
        </w:rPr>
        <w:t xml:space="preserve">. </w:t>
      </w:r>
    </w:p>
    <w:p w14:paraId="1110EB86" w14:textId="77777777" w:rsidR="003232B4" w:rsidRPr="0099354F" w:rsidRDefault="003232B4">
      <w:pPr>
        <w:ind w:left="720"/>
        <w:rPr>
          <w:rFonts w:ascii="Times New Roman" w:eastAsia="Roboto" w:hAnsi="Times New Roman" w:cs="Times New Roman"/>
          <w:b/>
          <w:color w:val="000000" w:themeColor="text1"/>
          <w:sz w:val="26"/>
          <w:szCs w:val="26"/>
        </w:rPr>
      </w:pPr>
    </w:p>
    <w:p w14:paraId="51281B04" w14:textId="77777777" w:rsidR="003232B4" w:rsidRPr="0099354F" w:rsidRDefault="00000000">
      <w:pPr>
        <w:numPr>
          <w:ilvl w:val="0"/>
          <w:numId w:val="6"/>
        </w:numPr>
        <w:rPr>
          <w:rFonts w:ascii="Times New Roman" w:eastAsia="Roboto" w:hAnsi="Times New Roman" w:cs="Times New Roman"/>
          <w:b/>
          <w:color w:val="000000" w:themeColor="text1"/>
          <w:sz w:val="26"/>
          <w:szCs w:val="26"/>
        </w:rPr>
      </w:pPr>
      <w:r w:rsidRPr="0099354F">
        <w:rPr>
          <w:rFonts w:ascii="Times New Roman" w:eastAsia="Roboto" w:hAnsi="Times New Roman" w:cs="Times New Roman"/>
          <w:color w:val="000000" w:themeColor="text1"/>
          <w:sz w:val="26"/>
          <w:szCs w:val="26"/>
        </w:rPr>
        <w:t>Which of the following items does not belong in a process queue?</w:t>
      </w:r>
      <w:r w:rsidRPr="0099354F">
        <w:rPr>
          <w:rFonts w:ascii="Times New Roman" w:eastAsia="Roboto" w:hAnsi="Times New Roman" w:cs="Times New Roman"/>
          <w:b/>
          <w:color w:val="000000" w:themeColor="text1"/>
          <w:sz w:val="26"/>
          <w:szCs w:val="26"/>
        </w:rPr>
        <w:t xml:space="preserve"> PCB Queue</w:t>
      </w:r>
    </w:p>
    <w:p w14:paraId="0AA15028" w14:textId="77777777" w:rsidR="003232B4" w:rsidRPr="0099354F" w:rsidRDefault="003232B4">
      <w:pPr>
        <w:ind w:left="720"/>
        <w:rPr>
          <w:rFonts w:ascii="Times New Roman" w:eastAsia="Roboto" w:hAnsi="Times New Roman" w:cs="Times New Roman"/>
          <w:b/>
          <w:color w:val="000000" w:themeColor="text1"/>
          <w:sz w:val="26"/>
          <w:szCs w:val="26"/>
        </w:rPr>
      </w:pPr>
    </w:p>
    <w:p w14:paraId="698CD0FE" w14:textId="77777777" w:rsidR="003232B4" w:rsidRPr="0099354F" w:rsidRDefault="00000000">
      <w:pPr>
        <w:numPr>
          <w:ilvl w:val="0"/>
          <w:numId w:val="6"/>
        </w:numPr>
        <w:rPr>
          <w:rFonts w:ascii="Times New Roman" w:eastAsia="Roboto" w:hAnsi="Times New Roman" w:cs="Times New Roman"/>
          <w:b/>
          <w:color w:val="000000" w:themeColor="text1"/>
          <w:sz w:val="26"/>
          <w:szCs w:val="26"/>
        </w:rPr>
      </w:pPr>
      <w:r w:rsidRPr="0099354F">
        <w:rPr>
          <w:rFonts w:ascii="Times New Roman" w:eastAsia="Roboto" w:hAnsi="Times New Roman" w:cs="Times New Roman"/>
          <w:color w:val="000000" w:themeColor="text1"/>
          <w:sz w:val="26"/>
          <w:szCs w:val="26"/>
        </w:rPr>
        <w:t xml:space="preserve">When a parent process exits </w:t>
      </w:r>
      <w:r w:rsidRPr="0099354F">
        <w:rPr>
          <w:rFonts w:ascii="Times New Roman" w:eastAsia="Roboto" w:hAnsi="Times New Roman" w:cs="Times New Roman"/>
          <w:b/>
          <w:color w:val="000000" w:themeColor="text1"/>
          <w:sz w:val="26"/>
          <w:szCs w:val="26"/>
        </w:rPr>
        <w:t>normally or abnormally,</w:t>
      </w:r>
      <w:r w:rsidRPr="0099354F">
        <w:rPr>
          <w:rFonts w:ascii="Times New Roman" w:eastAsia="Roboto" w:hAnsi="Times New Roman" w:cs="Times New Roman"/>
          <w:color w:val="000000" w:themeColor="text1"/>
          <w:sz w:val="26"/>
          <w:szCs w:val="26"/>
        </w:rPr>
        <w:t>, all child processes exit as well. This is known as cascading termination.</w:t>
      </w:r>
      <w:r w:rsidRPr="0099354F">
        <w:rPr>
          <w:rFonts w:ascii="Times New Roman" w:eastAsia="Roboto" w:hAnsi="Times New Roman" w:cs="Times New Roman"/>
          <w:b/>
          <w:color w:val="000000" w:themeColor="text1"/>
          <w:sz w:val="26"/>
          <w:szCs w:val="26"/>
        </w:rPr>
        <w:t xml:space="preserve"> </w:t>
      </w:r>
    </w:p>
    <w:p w14:paraId="5A3A7E88" w14:textId="77777777" w:rsidR="003232B4" w:rsidRPr="0099354F" w:rsidRDefault="003232B4">
      <w:pPr>
        <w:ind w:left="720"/>
        <w:rPr>
          <w:rFonts w:ascii="Times New Roman" w:eastAsia="Roboto" w:hAnsi="Times New Roman" w:cs="Times New Roman"/>
          <w:b/>
          <w:color w:val="000000" w:themeColor="text1"/>
          <w:sz w:val="26"/>
          <w:szCs w:val="26"/>
        </w:rPr>
      </w:pPr>
    </w:p>
    <w:p w14:paraId="11151494" w14:textId="77777777" w:rsidR="003232B4" w:rsidRPr="0099354F" w:rsidRDefault="00000000">
      <w:pPr>
        <w:numPr>
          <w:ilvl w:val="0"/>
          <w:numId w:val="6"/>
        </w:numPr>
        <w:rPr>
          <w:rFonts w:ascii="Times New Roman" w:eastAsia="Roboto" w:hAnsi="Times New Roman" w:cs="Times New Roman"/>
          <w:b/>
          <w:color w:val="000000" w:themeColor="text1"/>
          <w:sz w:val="26"/>
          <w:szCs w:val="26"/>
        </w:rPr>
      </w:pPr>
      <w:r w:rsidRPr="0099354F">
        <w:rPr>
          <w:rFonts w:ascii="Times New Roman" w:eastAsia="Roboto" w:hAnsi="Times New Roman" w:cs="Times New Roman"/>
          <w:color w:val="000000" w:themeColor="text1"/>
          <w:sz w:val="26"/>
          <w:szCs w:val="26"/>
        </w:rPr>
        <w:t xml:space="preserve">In CPU sheduling, the preemptied process is then placed at the back of the </w:t>
      </w:r>
      <w:r w:rsidRPr="0099354F">
        <w:rPr>
          <w:rFonts w:ascii="Times New Roman" w:eastAsia="Roboto" w:hAnsi="Times New Roman" w:cs="Times New Roman"/>
          <w:b/>
          <w:color w:val="000000" w:themeColor="text1"/>
          <w:sz w:val="26"/>
          <w:szCs w:val="26"/>
        </w:rPr>
        <w:t>ready queue</w:t>
      </w:r>
    </w:p>
    <w:p w14:paraId="70C33E31" w14:textId="77777777" w:rsidR="003232B4" w:rsidRPr="0099354F" w:rsidRDefault="003232B4">
      <w:pPr>
        <w:ind w:left="720"/>
        <w:rPr>
          <w:rFonts w:ascii="Times New Roman" w:eastAsia="Roboto" w:hAnsi="Times New Roman" w:cs="Times New Roman"/>
          <w:b/>
          <w:color w:val="000000" w:themeColor="text1"/>
          <w:sz w:val="26"/>
          <w:szCs w:val="26"/>
        </w:rPr>
      </w:pPr>
    </w:p>
    <w:p w14:paraId="0D35C222" w14:textId="77777777" w:rsidR="003232B4" w:rsidRPr="0099354F" w:rsidRDefault="00000000">
      <w:pPr>
        <w:numPr>
          <w:ilvl w:val="0"/>
          <w:numId w:val="6"/>
        </w:numPr>
        <w:rPr>
          <w:rFonts w:ascii="Times New Roman" w:eastAsia="Roboto" w:hAnsi="Times New Roman" w:cs="Times New Roman"/>
          <w:b/>
          <w:color w:val="000000" w:themeColor="text1"/>
          <w:sz w:val="26"/>
          <w:szCs w:val="26"/>
        </w:rPr>
      </w:pPr>
      <w:r w:rsidRPr="0099354F">
        <w:rPr>
          <w:rFonts w:ascii="Times New Roman" w:eastAsia="Roboto" w:hAnsi="Times New Roman" w:cs="Times New Roman"/>
          <w:b/>
          <w:color w:val="000000" w:themeColor="text1"/>
          <w:sz w:val="26"/>
          <w:szCs w:val="26"/>
        </w:rPr>
        <w:t>Turnaround time</w:t>
      </w:r>
      <w:r w:rsidRPr="0099354F">
        <w:rPr>
          <w:rFonts w:ascii="Times New Roman" w:eastAsia="Roboto" w:hAnsi="Times New Roman" w:cs="Times New Roman"/>
          <w:color w:val="000000" w:themeColor="text1"/>
          <w:sz w:val="26"/>
          <w:szCs w:val="26"/>
        </w:rPr>
        <w:t xml:space="preserve"> is amount of time to execute a particular process</w:t>
      </w:r>
    </w:p>
    <w:p w14:paraId="62654E38" w14:textId="77777777" w:rsidR="003232B4" w:rsidRPr="0099354F" w:rsidRDefault="003232B4">
      <w:pPr>
        <w:ind w:left="720"/>
        <w:rPr>
          <w:rFonts w:ascii="Times New Roman" w:eastAsia="Roboto" w:hAnsi="Times New Roman" w:cs="Times New Roman"/>
          <w:color w:val="000000" w:themeColor="text1"/>
          <w:sz w:val="26"/>
          <w:szCs w:val="26"/>
        </w:rPr>
      </w:pPr>
    </w:p>
    <w:p w14:paraId="63769933" w14:textId="77777777" w:rsidR="003232B4" w:rsidRPr="0099354F" w:rsidRDefault="00000000">
      <w:pPr>
        <w:numPr>
          <w:ilvl w:val="0"/>
          <w:numId w:val="6"/>
        </w:numPr>
        <w:rPr>
          <w:rFonts w:ascii="Times New Roman" w:eastAsia="Roboto" w:hAnsi="Times New Roman" w:cs="Times New Roman"/>
          <w:color w:val="000000" w:themeColor="text1"/>
          <w:sz w:val="26"/>
          <w:szCs w:val="26"/>
        </w:rPr>
      </w:pPr>
      <w:r w:rsidRPr="0099354F">
        <w:rPr>
          <w:rFonts w:ascii="Times New Roman" w:eastAsia="Roboto" w:hAnsi="Times New Roman" w:cs="Times New Roman"/>
          <w:b/>
          <w:color w:val="000000" w:themeColor="text1"/>
          <w:sz w:val="26"/>
          <w:szCs w:val="26"/>
        </w:rPr>
        <w:t xml:space="preserve">Dispatcher </w:t>
      </w:r>
      <w:r w:rsidRPr="0099354F">
        <w:rPr>
          <w:rFonts w:ascii="Times New Roman" w:eastAsia="Roboto" w:hAnsi="Times New Roman" w:cs="Times New Roman"/>
          <w:color w:val="000000" w:themeColor="text1"/>
          <w:sz w:val="26"/>
          <w:szCs w:val="26"/>
        </w:rPr>
        <w:t xml:space="preserve">module gives control of the CPU to the process selected by the short-term scheduler. </w:t>
      </w:r>
    </w:p>
    <w:p w14:paraId="57E03815" w14:textId="77777777" w:rsidR="003232B4" w:rsidRPr="0099354F" w:rsidRDefault="003232B4">
      <w:pPr>
        <w:ind w:left="720"/>
        <w:rPr>
          <w:rFonts w:ascii="Times New Roman" w:eastAsia="Roboto" w:hAnsi="Times New Roman" w:cs="Times New Roman"/>
          <w:color w:val="000000" w:themeColor="text1"/>
          <w:sz w:val="26"/>
          <w:szCs w:val="26"/>
        </w:rPr>
      </w:pPr>
    </w:p>
    <w:p w14:paraId="4FD44F73" w14:textId="77777777" w:rsidR="003232B4" w:rsidRPr="0099354F" w:rsidRDefault="00000000">
      <w:pPr>
        <w:numPr>
          <w:ilvl w:val="0"/>
          <w:numId w:val="6"/>
        </w:numPr>
        <w:rPr>
          <w:rFonts w:ascii="Times New Roman" w:eastAsia="Roboto" w:hAnsi="Times New Roman" w:cs="Times New Roman"/>
          <w:color w:val="000000" w:themeColor="text1"/>
          <w:sz w:val="26"/>
          <w:szCs w:val="26"/>
        </w:rPr>
      </w:pPr>
      <w:r w:rsidRPr="0099354F">
        <w:rPr>
          <w:rFonts w:ascii="Times New Roman" w:eastAsia="Roboto" w:hAnsi="Times New Roman" w:cs="Times New Roman"/>
          <w:color w:val="000000" w:themeColor="text1"/>
          <w:sz w:val="26"/>
          <w:szCs w:val="26"/>
        </w:rPr>
        <w:t>The performance of Round Robin algorithm depends heavily</w:t>
      </w:r>
      <w:r w:rsidRPr="0099354F">
        <w:rPr>
          <w:rFonts w:ascii="Times New Roman" w:eastAsia="Roboto" w:hAnsi="Times New Roman" w:cs="Times New Roman"/>
          <w:b/>
          <w:color w:val="000000" w:themeColor="text1"/>
          <w:sz w:val="26"/>
          <w:szCs w:val="26"/>
        </w:rPr>
        <w:t xml:space="preserve"> on the size of the time quantum</w:t>
      </w:r>
    </w:p>
    <w:p w14:paraId="1EF8D61B" w14:textId="77777777" w:rsidR="003232B4" w:rsidRPr="0099354F" w:rsidRDefault="003232B4">
      <w:pPr>
        <w:ind w:left="720"/>
        <w:rPr>
          <w:rFonts w:ascii="Times New Roman" w:eastAsia="Roboto" w:hAnsi="Times New Roman" w:cs="Times New Roman"/>
          <w:b/>
          <w:color w:val="000000" w:themeColor="text1"/>
          <w:sz w:val="26"/>
          <w:szCs w:val="26"/>
        </w:rPr>
      </w:pPr>
    </w:p>
    <w:p w14:paraId="4B3A8FCB" w14:textId="77777777" w:rsidR="003232B4" w:rsidRPr="0099354F" w:rsidRDefault="00000000">
      <w:pPr>
        <w:rPr>
          <w:rFonts w:ascii="Roboto" w:eastAsia="Roboto" w:hAnsi="Roboto" w:cs="Roboto"/>
          <w:b/>
          <w:color w:val="000000" w:themeColor="text1"/>
          <w:sz w:val="24"/>
          <w:szCs w:val="24"/>
        </w:rPr>
      </w:pPr>
      <w:r w:rsidRPr="0099354F">
        <w:rPr>
          <w:rFonts w:ascii="Roboto" w:eastAsia="Roboto" w:hAnsi="Roboto" w:cs="Roboto"/>
          <w:b/>
          <w:noProof/>
          <w:color w:val="000000" w:themeColor="text1"/>
          <w:sz w:val="24"/>
          <w:szCs w:val="24"/>
        </w:rPr>
        <w:drawing>
          <wp:inline distT="114300" distB="114300" distL="114300" distR="114300" wp14:anchorId="3903CB78" wp14:editId="61A19388">
            <wp:extent cx="4214495" cy="409956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8" name="image4.png"/>
                    <pic:cNvPicPr preferRelativeResize="0"/>
                  </pic:nvPicPr>
                  <pic:blipFill>
                    <a:blip r:embed="rId32"/>
                    <a:srcRect/>
                    <a:stretch>
                      <a:fillRect/>
                    </a:stretch>
                  </pic:blipFill>
                  <pic:spPr>
                    <a:xfrm>
                      <a:off x="0" y="0"/>
                      <a:ext cx="4214813" cy="4100012"/>
                    </a:xfrm>
                    <a:prstGeom prst="rect">
                      <a:avLst/>
                    </a:prstGeom>
                  </pic:spPr>
                </pic:pic>
              </a:graphicData>
            </a:graphic>
          </wp:inline>
        </w:drawing>
      </w:r>
    </w:p>
    <w:p w14:paraId="20AB2B40" w14:textId="77777777" w:rsidR="003232B4" w:rsidRPr="0099354F" w:rsidRDefault="003232B4">
      <w:pPr>
        <w:ind w:left="720"/>
        <w:rPr>
          <w:color w:val="000000" w:themeColor="text1"/>
        </w:rPr>
      </w:pPr>
    </w:p>
    <w:p w14:paraId="61A6FB2F" w14:textId="77777777" w:rsidR="003232B4" w:rsidRPr="0099354F" w:rsidRDefault="00000000">
      <w:pPr>
        <w:rPr>
          <w:color w:val="000000" w:themeColor="text1"/>
        </w:rPr>
      </w:pPr>
      <w:r w:rsidRPr="0099354F">
        <w:rPr>
          <w:color w:val="000000" w:themeColor="text1"/>
        </w:rPr>
        <w:t xml:space="preserve">     </w:t>
      </w:r>
    </w:p>
    <w:p w14:paraId="5DFF181C" w14:textId="77777777" w:rsidR="003232B4" w:rsidRPr="0099354F" w:rsidRDefault="00000000">
      <w:pPr>
        <w:rPr>
          <w:color w:val="000000" w:themeColor="text1"/>
        </w:rPr>
      </w:pPr>
      <w:r w:rsidRPr="0099354F">
        <w:rPr>
          <w:noProof/>
          <w:color w:val="000000" w:themeColor="text1"/>
        </w:rPr>
        <w:lastRenderedPageBreak/>
        <w:drawing>
          <wp:inline distT="114300" distB="114300" distL="114300" distR="114300" wp14:anchorId="0EA5B98D" wp14:editId="06CC1458">
            <wp:extent cx="5730875" cy="1028700"/>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33" name="image33.png"/>
                    <pic:cNvPicPr preferRelativeResize="0"/>
                  </pic:nvPicPr>
                  <pic:blipFill>
                    <a:blip r:embed="rId33"/>
                    <a:srcRect/>
                    <a:stretch>
                      <a:fillRect/>
                    </a:stretch>
                  </pic:blipFill>
                  <pic:spPr>
                    <a:xfrm>
                      <a:off x="0" y="0"/>
                      <a:ext cx="5731200" cy="1028700"/>
                    </a:xfrm>
                    <a:prstGeom prst="rect">
                      <a:avLst/>
                    </a:prstGeom>
                  </pic:spPr>
                </pic:pic>
              </a:graphicData>
            </a:graphic>
          </wp:inline>
        </w:drawing>
      </w:r>
    </w:p>
    <w:p w14:paraId="1E4CC271" w14:textId="77777777" w:rsidR="003232B4" w:rsidRPr="0099354F" w:rsidRDefault="003232B4">
      <w:pPr>
        <w:rPr>
          <w:color w:val="000000" w:themeColor="text1"/>
        </w:rPr>
      </w:pPr>
    </w:p>
    <w:p w14:paraId="01CC1B7B" w14:textId="77777777" w:rsidR="003232B4" w:rsidRPr="0099354F" w:rsidRDefault="003232B4">
      <w:pPr>
        <w:rPr>
          <w:color w:val="000000" w:themeColor="text1"/>
        </w:rPr>
      </w:pPr>
    </w:p>
    <w:p w14:paraId="0E46FA87" w14:textId="77777777" w:rsidR="003232B4" w:rsidRPr="0099354F" w:rsidRDefault="003232B4">
      <w:pPr>
        <w:rPr>
          <w:color w:val="000000" w:themeColor="text1"/>
        </w:rPr>
      </w:pPr>
    </w:p>
    <w:p w14:paraId="5405D367" w14:textId="77777777" w:rsidR="003232B4" w:rsidRPr="0099354F" w:rsidRDefault="003232B4">
      <w:pPr>
        <w:rPr>
          <w:color w:val="000000" w:themeColor="text1"/>
        </w:rPr>
      </w:pPr>
    </w:p>
    <w:p w14:paraId="7E8BF666" w14:textId="77777777" w:rsidR="003232B4" w:rsidRPr="0099354F" w:rsidRDefault="003232B4">
      <w:pPr>
        <w:rPr>
          <w:color w:val="000000" w:themeColor="text1"/>
        </w:rPr>
      </w:pPr>
    </w:p>
    <w:p w14:paraId="5A789B0B" w14:textId="77777777" w:rsidR="003232B4" w:rsidRPr="0099354F" w:rsidRDefault="003232B4">
      <w:pPr>
        <w:rPr>
          <w:color w:val="000000" w:themeColor="text1"/>
        </w:rPr>
      </w:pPr>
    </w:p>
    <w:p w14:paraId="5FE0D5BA" w14:textId="77777777" w:rsidR="003232B4" w:rsidRPr="0099354F" w:rsidRDefault="003232B4">
      <w:pPr>
        <w:rPr>
          <w:color w:val="000000" w:themeColor="text1"/>
        </w:rPr>
      </w:pPr>
    </w:p>
    <w:p w14:paraId="4F742D84" w14:textId="77777777" w:rsidR="003232B4" w:rsidRPr="0099354F" w:rsidRDefault="00000000">
      <w:pPr>
        <w:ind w:left="720"/>
        <w:rPr>
          <w:color w:val="000000" w:themeColor="text1"/>
        </w:rPr>
      </w:pPr>
      <w:r w:rsidRPr="0099354F">
        <w:rPr>
          <w:noProof/>
          <w:color w:val="000000" w:themeColor="text1"/>
        </w:rPr>
        <w:drawing>
          <wp:inline distT="114300" distB="114300" distL="114300" distR="114300" wp14:anchorId="5E351755" wp14:editId="35CD0DE4">
            <wp:extent cx="5730875" cy="22352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3" name="image13.png"/>
                    <pic:cNvPicPr preferRelativeResize="0"/>
                  </pic:nvPicPr>
                  <pic:blipFill>
                    <a:blip r:embed="rId34"/>
                    <a:srcRect/>
                    <a:stretch>
                      <a:fillRect/>
                    </a:stretch>
                  </pic:blipFill>
                  <pic:spPr>
                    <a:xfrm>
                      <a:off x="0" y="0"/>
                      <a:ext cx="5731200" cy="2235200"/>
                    </a:xfrm>
                    <a:prstGeom prst="rect">
                      <a:avLst/>
                    </a:prstGeom>
                  </pic:spPr>
                </pic:pic>
              </a:graphicData>
            </a:graphic>
          </wp:inline>
        </w:drawing>
      </w:r>
    </w:p>
    <w:p w14:paraId="3702FED7" w14:textId="77777777" w:rsidR="003232B4" w:rsidRPr="0099354F" w:rsidRDefault="00000000">
      <w:pPr>
        <w:ind w:left="1440"/>
        <w:rPr>
          <w:color w:val="000000" w:themeColor="text1"/>
        </w:rPr>
      </w:pPr>
      <w:r w:rsidRPr="0099354F">
        <w:rPr>
          <w:color w:val="000000" w:themeColor="text1"/>
        </w:rPr>
        <w:t>FFI = 7, FI = 9</w:t>
      </w:r>
    </w:p>
    <w:p w14:paraId="08F74870" w14:textId="77777777" w:rsidR="003232B4" w:rsidRPr="0099354F" w:rsidRDefault="00000000">
      <w:pPr>
        <w:rPr>
          <w:color w:val="000000" w:themeColor="text1"/>
        </w:rPr>
      </w:pPr>
      <w:r w:rsidRPr="0099354F">
        <w:rPr>
          <w:noProof/>
          <w:color w:val="000000" w:themeColor="text1"/>
        </w:rPr>
        <w:drawing>
          <wp:inline distT="114300" distB="114300" distL="114300" distR="114300" wp14:anchorId="169AC0E4" wp14:editId="49E6B53B">
            <wp:extent cx="5730875" cy="137160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2" name="image18.png"/>
                    <pic:cNvPicPr preferRelativeResize="0"/>
                  </pic:nvPicPr>
                  <pic:blipFill>
                    <a:blip r:embed="rId35"/>
                    <a:srcRect/>
                    <a:stretch>
                      <a:fillRect/>
                    </a:stretch>
                  </pic:blipFill>
                  <pic:spPr>
                    <a:xfrm>
                      <a:off x="0" y="0"/>
                      <a:ext cx="5731200" cy="1371600"/>
                    </a:xfrm>
                    <a:prstGeom prst="rect">
                      <a:avLst/>
                    </a:prstGeom>
                  </pic:spPr>
                </pic:pic>
              </a:graphicData>
            </a:graphic>
          </wp:inline>
        </w:drawing>
      </w:r>
    </w:p>
    <w:p w14:paraId="11A2AB5C" w14:textId="77777777" w:rsidR="003232B4" w:rsidRPr="0099354F" w:rsidRDefault="003232B4">
      <w:pPr>
        <w:rPr>
          <w:color w:val="000000" w:themeColor="text1"/>
        </w:rPr>
      </w:pPr>
    </w:p>
    <w:p w14:paraId="2894A484" w14:textId="77777777" w:rsidR="003232B4" w:rsidRPr="0099354F" w:rsidRDefault="003232B4">
      <w:pPr>
        <w:rPr>
          <w:color w:val="000000" w:themeColor="text1"/>
        </w:rPr>
      </w:pPr>
    </w:p>
    <w:p w14:paraId="6978295A" w14:textId="77777777" w:rsidR="003232B4" w:rsidRPr="0099354F" w:rsidRDefault="003232B4">
      <w:pPr>
        <w:rPr>
          <w:color w:val="000000" w:themeColor="text1"/>
        </w:rPr>
      </w:pPr>
    </w:p>
    <w:p w14:paraId="41D753E3" w14:textId="77777777" w:rsidR="003232B4" w:rsidRPr="0099354F" w:rsidRDefault="003232B4">
      <w:pPr>
        <w:rPr>
          <w:color w:val="000000" w:themeColor="text1"/>
        </w:rPr>
      </w:pPr>
    </w:p>
    <w:p w14:paraId="7CB9FE68" w14:textId="77777777" w:rsidR="003232B4" w:rsidRPr="0099354F" w:rsidRDefault="003232B4">
      <w:pPr>
        <w:rPr>
          <w:color w:val="000000" w:themeColor="text1"/>
        </w:rPr>
      </w:pPr>
    </w:p>
    <w:p w14:paraId="0661DEE9" w14:textId="77777777" w:rsidR="003232B4" w:rsidRPr="0099354F" w:rsidRDefault="003232B4">
      <w:pPr>
        <w:rPr>
          <w:color w:val="000000" w:themeColor="text1"/>
        </w:rPr>
      </w:pPr>
    </w:p>
    <w:p w14:paraId="73B13F52" w14:textId="77777777" w:rsidR="003232B4" w:rsidRPr="0099354F" w:rsidRDefault="00000000">
      <w:pPr>
        <w:rPr>
          <w:color w:val="000000" w:themeColor="text1"/>
        </w:rPr>
      </w:pPr>
      <w:r w:rsidRPr="0099354F">
        <w:rPr>
          <w:noProof/>
          <w:color w:val="000000" w:themeColor="text1"/>
        </w:rPr>
        <w:lastRenderedPageBreak/>
        <w:drawing>
          <wp:inline distT="114300" distB="114300" distL="114300" distR="114300" wp14:anchorId="32C3806F" wp14:editId="112300AA">
            <wp:extent cx="5730875" cy="38989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10" name="image10.png"/>
                    <pic:cNvPicPr preferRelativeResize="0"/>
                  </pic:nvPicPr>
                  <pic:blipFill>
                    <a:blip r:embed="rId36"/>
                    <a:srcRect/>
                    <a:stretch>
                      <a:fillRect/>
                    </a:stretch>
                  </pic:blipFill>
                  <pic:spPr>
                    <a:xfrm>
                      <a:off x="0" y="0"/>
                      <a:ext cx="5731200" cy="3898900"/>
                    </a:xfrm>
                    <a:prstGeom prst="rect">
                      <a:avLst/>
                    </a:prstGeom>
                  </pic:spPr>
                </pic:pic>
              </a:graphicData>
            </a:graphic>
          </wp:inline>
        </w:drawing>
      </w:r>
    </w:p>
    <w:p w14:paraId="71D73335" w14:textId="77777777" w:rsidR="003232B4" w:rsidRPr="0099354F" w:rsidRDefault="00000000">
      <w:pPr>
        <w:rPr>
          <w:color w:val="000000" w:themeColor="text1"/>
        </w:rPr>
      </w:pPr>
      <w:r w:rsidRPr="0099354F">
        <w:rPr>
          <w:noProof/>
          <w:color w:val="000000" w:themeColor="text1"/>
        </w:rPr>
        <w:drawing>
          <wp:inline distT="114300" distB="114300" distL="114300" distR="114300" wp14:anchorId="06DD212D" wp14:editId="6C4E5D4A">
            <wp:extent cx="5730875" cy="1016000"/>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7" name="image24.png"/>
                    <pic:cNvPicPr preferRelativeResize="0"/>
                  </pic:nvPicPr>
                  <pic:blipFill>
                    <a:blip r:embed="rId37"/>
                    <a:srcRect/>
                    <a:stretch>
                      <a:fillRect/>
                    </a:stretch>
                  </pic:blipFill>
                  <pic:spPr>
                    <a:xfrm>
                      <a:off x="0" y="0"/>
                      <a:ext cx="5731200" cy="1016000"/>
                    </a:xfrm>
                    <a:prstGeom prst="rect">
                      <a:avLst/>
                    </a:prstGeom>
                  </pic:spPr>
                </pic:pic>
              </a:graphicData>
            </a:graphic>
          </wp:inline>
        </w:drawing>
      </w:r>
    </w:p>
    <w:p w14:paraId="67D4735C" w14:textId="77777777" w:rsidR="003232B4" w:rsidRPr="0099354F" w:rsidRDefault="003232B4">
      <w:pPr>
        <w:rPr>
          <w:color w:val="000000" w:themeColor="text1"/>
        </w:rPr>
      </w:pPr>
    </w:p>
    <w:p w14:paraId="5C5A7B0B" w14:textId="77777777" w:rsidR="003232B4" w:rsidRPr="0099354F" w:rsidRDefault="00000000">
      <w:pPr>
        <w:rPr>
          <w:color w:val="000000" w:themeColor="text1"/>
        </w:rPr>
      </w:pPr>
      <w:r w:rsidRPr="0099354F">
        <w:rPr>
          <w:noProof/>
          <w:color w:val="000000" w:themeColor="text1"/>
        </w:rPr>
        <w:drawing>
          <wp:inline distT="114300" distB="114300" distL="114300" distR="114300" wp14:anchorId="155DC497" wp14:editId="494B8D20">
            <wp:extent cx="5730875" cy="3060700"/>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19" name="image20.png"/>
                    <pic:cNvPicPr preferRelativeResize="0"/>
                  </pic:nvPicPr>
                  <pic:blipFill>
                    <a:blip r:embed="rId38"/>
                    <a:srcRect/>
                    <a:stretch>
                      <a:fillRect/>
                    </a:stretch>
                  </pic:blipFill>
                  <pic:spPr>
                    <a:xfrm>
                      <a:off x="0" y="0"/>
                      <a:ext cx="5731200" cy="3060700"/>
                    </a:xfrm>
                    <a:prstGeom prst="rect">
                      <a:avLst/>
                    </a:prstGeom>
                  </pic:spPr>
                </pic:pic>
              </a:graphicData>
            </a:graphic>
          </wp:inline>
        </w:drawing>
      </w:r>
    </w:p>
    <w:p w14:paraId="162F410C" w14:textId="77777777" w:rsidR="003232B4" w:rsidRPr="0099354F" w:rsidRDefault="00000000">
      <w:pPr>
        <w:rPr>
          <w:color w:val="000000" w:themeColor="text1"/>
        </w:rPr>
      </w:pPr>
      <w:r w:rsidRPr="0099354F">
        <w:rPr>
          <w:noProof/>
          <w:color w:val="000000" w:themeColor="text1"/>
        </w:rPr>
        <w:lastRenderedPageBreak/>
        <w:drawing>
          <wp:inline distT="114300" distB="114300" distL="114300" distR="114300" wp14:anchorId="7271EE45" wp14:editId="17CED19E">
            <wp:extent cx="5514975" cy="22860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25" name="image26.png"/>
                    <pic:cNvPicPr preferRelativeResize="0"/>
                  </pic:nvPicPr>
                  <pic:blipFill>
                    <a:blip r:embed="rId39"/>
                    <a:srcRect/>
                    <a:stretch>
                      <a:fillRect/>
                    </a:stretch>
                  </pic:blipFill>
                  <pic:spPr>
                    <a:xfrm>
                      <a:off x="0" y="0"/>
                      <a:ext cx="5514975" cy="2286000"/>
                    </a:xfrm>
                    <a:prstGeom prst="rect">
                      <a:avLst/>
                    </a:prstGeom>
                  </pic:spPr>
                </pic:pic>
              </a:graphicData>
            </a:graphic>
          </wp:inline>
        </w:drawing>
      </w:r>
    </w:p>
    <w:p w14:paraId="2DDF19FD" w14:textId="77777777" w:rsidR="003232B4" w:rsidRPr="0099354F" w:rsidRDefault="00000000">
      <w:pPr>
        <w:rPr>
          <w:color w:val="000000" w:themeColor="text1"/>
        </w:rPr>
      </w:pPr>
      <w:r w:rsidRPr="0099354F">
        <w:rPr>
          <w:noProof/>
          <w:color w:val="000000" w:themeColor="text1"/>
        </w:rPr>
        <w:drawing>
          <wp:inline distT="114300" distB="114300" distL="114300" distR="114300" wp14:anchorId="744C5A4F" wp14:editId="30318694">
            <wp:extent cx="5730875" cy="13589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15" name="image11.png"/>
                    <pic:cNvPicPr preferRelativeResize="0"/>
                  </pic:nvPicPr>
                  <pic:blipFill>
                    <a:blip r:embed="rId40"/>
                    <a:srcRect/>
                    <a:stretch>
                      <a:fillRect/>
                    </a:stretch>
                  </pic:blipFill>
                  <pic:spPr>
                    <a:xfrm>
                      <a:off x="0" y="0"/>
                      <a:ext cx="5731200" cy="1358900"/>
                    </a:xfrm>
                    <a:prstGeom prst="rect">
                      <a:avLst/>
                    </a:prstGeom>
                  </pic:spPr>
                </pic:pic>
              </a:graphicData>
            </a:graphic>
          </wp:inline>
        </w:drawing>
      </w:r>
    </w:p>
    <w:p w14:paraId="62F4D454" w14:textId="77777777" w:rsidR="003232B4" w:rsidRPr="0099354F" w:rsidRDefault="003232B4">
      <w:pPr>
        <w:rPr>
          <w:color w:val="000000" w:themeColor="text1"/>
        </w:rPr>
      </w:pPr>
    </w:p>
    <w:p w14:paraId="6582770D" w14:textId="77777777" w:rsidR="003232B4" w:rsidRPr="0099354F" w:rsidRDefault="00000000">
      <w:pPr>
        <w:rPr>
          <w:color w:val="000000" w:themeColor="text1"/>
        </w:rPr>
      </w:pPr>
      <w:r w:rsidRPr="0099354F">
        <w:rPr>
          <w:noProof/>
          <w:color w:val="000000" w:themeColor="text1"/>
        </w:rPr>
        <w:drawing>
          <wp:inline distT="114300" distB="114300" distL="114300" distR="114300" wp14:anchorId="7704BB99" wp14:editId="0B9DC2A3">
            <wp:extent cx="5562600" cy="19050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6" name="image8.png"/>
                    <pic:cNvPicPr preferRelativeResize="0"/>
                  </pic:nvPicPr>
                  <pic:blipFill>
                    <a:blip r:embed="rId41"/>
                    <a:srcRect/>
                    <a:stretch>
                      <a:fillRect/>
                    </a:stretch>
                  </pic:blipFill>
                  <pic:spPr>
                    <a:xfrm>
                      <a:off x="0" y="0"/>
                      <a:ext cx="5562600" cy="1905000"/>
                    </a:xfrm>
                    <a:prstGeom prst="rect">
                      <a:avLst/>
                    </a:prstGeom>
                  </pic:spPr>
                </pic:pic>
              </a:graphicData>
            </a:graphic>
          </wp:inline>
        </w:drawing>
      </w:r>
    </w:p>
    <w:p w14:paraId="591E1413" w14:textId="77777777" w:rsidR="003232B4" w:rsidRPr="0099354F" w:rsidRDefault="00000000">
      <w:pPr>
        <w:rPr>
          <w:color w:val="000000" w:themeColor="text1"/>
        </w:rPr>
      </w:pPr>
      <w:r w:rsidRPr="0099354F">
        <w:rPr>
          <w:noProof/>
          <w:color w:val="000000" w:themeColor="text1"/>
        </w:rPr>
        <w:drawing>
          <wp:inline distT="114300" distB="114300" distL="114300" distR="114300" wp14:anchorId="3E40A9FA" wp14:editId="51C5AF97">
            <wp:extent cx="5730875" cy="11176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5" name="image17.png"/>
                    <pic:cNvPicPr preferRelativeResize="0"/>
                  </pic:nvPicPr>
                  <pic:blipFill>
                    <a:blip r:embed="rId42"/>
                    <a:srcRect/>
                    <a:stretch>
                      <a:fillRect/>
                    </a:stretch>
                  </pic:blipFill>
                  <pic:spPr>
                    <a:xfrm>
                      <a:off x="0" y="0"/>
                      <a:ext cx="5731200" cy="1117600"/>
                    </a:xfrm>
                    <a:prstGeom prst="rect">
                      <a:avLst/>
                    </a:prstGeom>
                  </pic:spPr>
                </pic:pic>
              </a:graphicData>
            </a:graphic>
          </wp:inline>
        </w:drawing>
      </w:r>
    </w:p>
    <w:p w14:paraId="71F4FB62" w14:textId="77777777" w:rsidR="003232B4" w:rsidRPr="0099354F" w:rsidRDefault="00000000">
      <w:pPr>
        <w:rPr>
          <w:rFonts w:ascii="Times New Roman" w:eastAsia="Times New Roman" w:hAnsi="Times New Roman" w:cs="Times New Roman"/>
          <w:color w:val="000000" w:themeColor="text1"/>
        </w:rPr>
      </w:pPr>
      <w:r w:rsidRPr="0099354F">
        <w:rPr>
          <w:rFonts w:ascii="Times New Roman" w:eastAsia="Times New Roman" w:hAnsi="Times New Roman" w:cs="Times New Roman"/>
          <w:noProof/>
          <w:color w:val="000000" w:themeColor="text1"/>
        </w:rPr>
        <w:lastRenderedPageBreak/>
        <w:drawing>
          <wp:inline distT="114300" distB="114300" distL="114300" distR="114300" wp14:anchorId="27EE108B" wp14:editId="72FD726B">
            <wp:extent cx="5730875" cy="30099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26" name="image25.png"/>
                    <pic:cNvPicPr preferRelativeResize="0"/>
                  </pic:nvPicPr>
                  <pic:blipFill>
                    <a:blip r:embed="rId43"/>
                    <a:srcRect/>
                    <a:stretch>
                      <a:fillRect/>
                    </a:stretch>
                  </pic:blipFill>
                  <pic:spPr>
                    <a:xfrm>
                      <a:off x="0" y="0"/>
                      <a:ext cx="5731200" cy="3009900"/>
                    </a:xfrm>
                    <a:prstGeom prst="rect">
                      <a:avLst/>
                    </a:prstGeom>
                  </pic:spPr>
                </pic:pic>
              </a:graphicData>
            </a:graphic>
          </wp:inline>
        </w:drawing>
      </w:r>
    </w:p>
    <w:p w14:paraId="5E5CE0AD" w14:textId="77777777" w:rsidR="003232B4" w:rsidRPr="0099354F" w:rsidRDefault="00000000">
      <w:pPr>
        <w:rPr>
          <w:rFonts w:ascii="Times New Roman" w:eastAsia="Times New Roman" w:hAnsi="Times New Roman" w:cs="Times New Roman"/>
          <w:color w:val="000000" w:themeColor="text1"/>
        </w:rPr>
      </w:pPr>
      <w:r w:rsidRPr="0099354F">
        <w:rPr>
          <w:rFonts w:ascii="Times New Roman" w:eastAsia="Times New Roman" w:hAnsi="Times New Roman" w:cs="Times New Roman"/>
          <w:noProof/>
          <w:color w:val="000000" w:themeColor="text1"/>
        </w:rPr>
        <w:drawing>
          <wp:inline distT="114300" distB="114300" distL="114300" distR="114300" wp14:anchorId="001B6F7B" wp14:editId="379077DC">
            <wp:extent cx="5730875" cy="3378200"/>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28" name="image30.png"/>
                    <pic:cNvPicPr preferRelativeResize="0"/>
                  </pic:nvPicPr>
                  <pic:blipFill>
                    <a:blip r:embed="rId44"/>
                    <a:srcRect/>
                    <a:stretch>
                      <a:fillRect/>
                    </a:stretch>
                  </pic:blipFill>
                  <pic:spPr>
                    <a:xfrm>
                      <a:off x="0" y="0"/>
                      <a:ext cx="5731200" cy="3378200"/>
                    </a:xfrm>
                    <a:prstGeom prst="rect">
                      <a:avLst/>
                    </a:prstGeom>
                  </pic:spPr>
                </pic:pic>
              </a:graphicData>
            </a:graphic>
          </wp:inline>
        </w:drawing>
      </w:r>
    </w:p>
    <w:p w14:paraId="2C243347" w14:textId="77777777" w:rsidR="003232B4" w:rsidRPr="0099354F" w:rsidRDefault="003232B4">
      <w:pPr>
        <w:rPr>
          <w:rFonts w:ascii="Times New Roman" w:eastAsia="Times New Roman" w:hAnsi="Times New Roman" w:cs="Times New Roman"/>
          <w:color w:val="000000" w:themeColor="text1"/>
        </w:rPr>
      </w:pPr>
    </w:p>
    <w:p w14:paraId="03CFE9E3" w14:textId="77777777" w:rsidR="003232B4" w:rsidRPr="0099354F" w:rsidRDefault="003232B4">
      <w:pPr>
        <w:rPr>
          <w:rFonts w:ascii="Times New Roman" w:eastAsia="Times New Roman" w:hAnsi="Times New Roman" w:cs="Times New Roman"/>
          <w:color w:val="000000" w:themeColor="text1"/>
        </w:rPr>
      </w:pPr>
    </w:p>
    <w:p w14:paraId="5A4C5AB1" w14:textId="77777777" w:rsidR="003232B4" w:rsidRPr="0099354F" w:rsidRDefault="00000000">
      <w:pPr>
        <w:rPr>
          <w:rFonts w:ascii="Times New Roman" w:eastAsia="Times New Roman" w:hAnsi="Times New Roman" w:cs="Times New Roman"/>
          <w:color w:val="000000" w:themeColor="text1"/>
          <w:sz w:val="24"/>
          <w:szCs w:val="24"/>
        </w:rPr>
      </w:pPr>
      <w:r w:rsidRPr="0099354F">
        <w:rPr>
          <w:rFonts w:ascii="Times New Roman" w:eastAsia="Times New Roman" w:hAnsi="Times New Roman" w:cs="Times New Roman"/>
          <w:noProof/>
          <w:color w:val="000000" w:themeColor="text1"/>
          <w:sz w:val="24"/>
          <w:szCs w:val="24"/>
        </w:rPr>
        <w:lastRenderedPageBreak/>
        <w:drawing>
          <wp:inline distT="114300" distB="114300" distL="114300" distR="114300" wp14:anchorId="3C52F2EA" wp14:editId="553DC184">
            <wp:extent cx="4450715" cy="351917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14" name="image3.png"/>
                    <pic:cNvPicPr preferRelativeResize="0"/>
                  </pic:nvPicPr>
                  <pic:blipFill>
                    <a:blip r:embed="rId45"/>
                    <a:srcRect/>
                    <a:stretch>
                      <a:fillRect/>
                    </a:stretch>
                  </pic:blipFill>
                  <pic:spPr>
                    <a:xfrm>
                      <a:off x="0" y="0"/>
                      <a:ext cx="4451117" cy="3519488"/>
                    </a:xfrm>
                    <a:prstGeom prst="rect">
                      <a:avLst/>
                    </a:prstGeom>
                  </pic:spPr>
                </pic:pic>
              </a:graphicData>
            </a:graphic>
          </wp:inline>
        </w:drawing>
      </w:r>
    </w:p>
    <w:p w14:paraId="3E401F1A" w14:textId="77777777" w:rsidR="003232B4" w:rsidRPr="0099354F" w:rsidRDefault="00000000">
      <w:pPr>
        <w:rPr>
          <w:rFonts w:ascii="Times New Roman" w:eastAsia="Times New Roman" w:hAnsi="Times New Roman" w:cs="Times New Roman"/>
          <w:color w:val="000000" w:themeColor="text1"/>
          <w:sz w:val="20"/>
          <w:szCs w:val="20"/>
        </w:rPr>
      </w:pPr>
      <w:r w:rsidRPr="0099354F">
        <w:rPr>
          <w:rFonts w:ascii="Times New Roman" w:eastAsia="Times New Roman" w:hAnsi="Times New Roman" w:cs="Times New Roman"/>
          <w:color w:val="000000" w:themeColor="text1"/>
          <w:sz w:val="20"/>
          <w:szCs w:val="20"/>
        </w:rPr>
        <w:t>How many processes will be spawned after executing the program?</w:t>
      </w:r>
    </w:p>
    <w:p w14:paraId="3CF60A61" w14:textId="77777777" w:rsidR="003232B4" w:rsidRPr="0099354F" w:rsidRDefault="00000000">
      <w:pPr>
        <w:rPr>
          <w:rFonts w:ascii="Times New Roman" w:eastAsia="Times New Roman" w:hAnsi="Times New Roman" w:cs="Times New Roman"/>
          <w:color w:val="000000" w:themeColor="text1"/>
          <w:sz w:val="20"/>
          <w:szCs w:val="20"/>
        </w:rPr>
      </w:pPr>
      <w:r w:rsidRPr="0099354F">
        <w:rPr>
          <w:rFonts w:ascii="Times New Roman" w:eastAsia="Times New Roman" w:hAnsi="Times New Roman" w:cs="Times New Roman"/>
          <w:color w:val="000000" w:themeColor="text1"/>
          <w:sz w:val="20"/>
          <w:szCs w:val="20"/>
        </w:rPr>
        <w:t>20</w:t>
      </w:r>
    </w:p>
    <w:p w14:paraId="45F8EE39" w14:textId="77777777" w:rsidR="003232B4" w:rsidRPr="0099354F" w:rsidRDefault="003232B4">
      <w:pPr>
        <w:rPr>
          <w:rFonts w:ascii="Times New Roman" w:eastAsia="Times New Roman" w:hAnsi="Times New Roman" w:cs="Times New Roman"/>
          <w:color w:val="000000" w:themeColor="text1"/>
        </w:rPr>
      </w:pPr>
    </w:p>
    <w:p w14:paraId="79D7E961" w14:textId="77777777" w:rsidR="003232B4" w:rsidRPr="0099354F" w:rsidRDefault="00000000">
      <w:pPr>
        <w:rPr>
          <w:rFonts w:ascii="Roboto" w:eastAsia="Roboto" w:hAnsi="Roboto" w:cs="Roboto"/>
          <w:b/>
          <w:color w:val="000000" w:themeColor="text1"/>
          <w:sz w:val="24"/>
          <w:szCs w:val="24"/>
        </w:rPr>
      </w:pPr>
      <w:r w:rsidRPr="0099354F">
        <w:rPr>
          <w:rFonts w:ascii="Times New Roman" w:eastAsia="Times New Roman" w:hAnsi="Times New Roman" w:cs="Times New Roman"/>
          <w:b/>
          <w:color w:val="000000" w:themeColor="text1"/>
        </w:rPr>
        <w:t xml:space="preserve">1. </w:t>
      </w:r>
      <w:r w:rsidRPr="0099354F">
        <w:rPr>
          <w:rFonts w:ascii="Roboto" w:eastAsia="Roboto" w:hAnsi="Roboto" w:cs="Roboto"/>
          <w:b/>
          <w:color w:val="000000" w:themeColor="text1"/>
          <w:sz w:val="24"/>
          <w:szCs w:val="24"/>
        </w:rPr>
        <w:t xml:space="preserve">A memory management unit performs memory-mapping by converting a logical address into a physical address, with the help of ______ </w:t>
      </w:r>
    </w:p>
    <w:p w14:paraId="6B2124EC" w14:textId="77777777" w:rsidR="003232B4" w:rsidRPr="0099354F" w:rsidRDefault="00000000">
      <w:pPr>
        <w:rPr>
          <w:rFonts w:ascii="Times New Roman" w:eastAsia="Times New Roman" w:hAnsi="Times New Roman" w:cs="Times New Roman"/>
          <w:color w:val="000000" w:themeColor="text1"/>
        </w:rPr>
      </w:pPr>
      <w:r w:rsidRPr="0099354F">
        <w:rPr>
          <w:rFonts w:ascii="Roboto" w:eastAsia="Roboto" w:hAnsi="Roboto" w:cs="Roboto"/>
          <w:color w:val="000000" w:themeColor="text1"/>
          <w:sz w:val="24"/>
          <w:szCs w:val="24"/>
        </w:rPr>
        <w:t>-&gt;base and limit register</w:t>
      </w:r>
    </w:p>
    <w:p w14:paraId="71926725" w14:textId="77777777" w:rsidR="003232B4" w:rsidRPr="0099354F" w:rsidRDefault="00000000">
      <w:pPr>
        <w:rPr>
          <w:rFonts w:ascii="Times New Roman" w:eastAsia="Times New Roman" w:hAnsi="Times New Roman" w:cs="Times New Roman"/>
          <w:color w:val="000000" w:themeColor="text1"/>
        </w:rPr>
      </w:pPr>
      <w:r w:rsidRPr="0099354F">
        <w:rPr>
          <w:b/>
          <w:color w:val="000000" w:themeColor="text1"/>
        </w:rPr>
        <w:t>2.The requirements for solving a Critical Section problem are:</w:t>
      </w:r>
      <w:r w:rsidRPr="0099354F">
        <w:rPr>
          <w:color w:val="000000" w:themeColor="text1"/>
        </w:rPr>
        <w:t xml:space="preserve">  -&gt;bounded waiting, mutual exclusion, progress</w:t>
      </w:r>
    </w:p>
    <w:p w14:paraId="188BE88F" w14:textId="77777777" w:rsidR="003232B4" w:rsidRPr="0099354F" w:rsidRDefault="00000000">
      <w:pPr>
        <w:rPr>
          <w:color w:val="000000" w:themeColor="text1"/>
        </w:rPr>
      </w:pPr>
      <w:r w:rsidRPr="0099354F">
        <w:rPr>
          <w:b/>
          <w:color w:val="000000" w:themeColor="text1"/>
        </w:rPr>
        <w:t xml:space="preserve">3.Which of the following variable wait within the to enable a process </w:t>
      </w:r>
      <w:r w:rsidRPr="0099354F">
        <w:rPr>
          <w:color w:val="000000" w:themeColor="text1"/>
        </w:rPr>
        <w:t xml:space="preserve">-&gt; a condition is defined by a condition variable </w:t>
      </w:r>
    </w:p>
    <w:p w14:paraId="4A658200" w14:textId="77777777" w:rsidR="003232B4" w:rsidRPr="0099354F" w:rsidRDefault="00000000">
      <w:pPr>
        <w:rPr>
          <w:color w:val="000000" w:themeColor="text1"/>
          <w:sz w:val="23"/>
          <w:szCs w:val="23"/>
        </w:rPr>
      </w:pPr>
      <w:r w:rsidRPr="0099354F">
        <w:rPr>
          <w:b/>
          <w:color w:val="000000" w:themeColor="text1"/>
        </w:rPr>
        <w:t>4.</w:t>
      </w:r>
      <w:r w:rsidRPr="0099354F">
        <w:rPr>
          <w:b/>
          <w:color w:val="000000" w:themeColor="text1"/>
          <w:sz w:val="23"/>
          <w:szCs w:val="23"/>
        </w:rPr>
        <w:t xml:space="preserve">Which process can be affected by other processes executing in the system? </w:t>
      </w:r>
      <w:r w:rsidRPr="0099354F">
        <w:rPr>
          <w:color w:val="000000" w:themeColor="text1"/>
          <w:sz w:val="23"/>
          <w:szCs w:val="23"/>
        </w:rPr>
        <w:t>-&gt;cooperating process</w:t>
      </w:r>
    </w:p>
    <w:p w14:paraId="333921DA" w14:textId="77777777" w:rsidR="003232B4" w:rsidRPr="0099354F" w:rsidRDefault="00000000">
      <w:pPr>
        <w:rPr>
          <w:color w:val="000000" w:themeColor="text1"/>
          <w:sz w:val="23"/>
          <w:szCs w:val="23"/>
        </w:rPr>
      </w:pPr>
      <w:r w:rsidRPr="0099354F">
        <w:rPr>
          <w:b/>
          <w:color w:val="000000" w:themeColor="text1"/>
          <w:sz w:val="23"/>
          <w:szCs w:val="23"/>
        </w:rPr>
        <w:t xml:space="preserve">5.When several processes access the same data concurrently and the outcome of the execution depends on the particular order in which the access takes place is called </w:t>
      </w:r>
      <w:r w:rsidRPr="0099354F">
        <w:rPr>
          <w:color w:val="000000" w:themeColor="text1"/>
          <w:sz w:val="23"/>
          <w:szCs w:val="23"/>
        </w:rPr>
        <w:t>-&gt;race condition</w:t>
      </w:r>
    </w:p>
    <w:p w14:paraId="31D47898" w14:textId="77777777" w:rsidR="003232B4" w:rsidRPr="0099354F" w:rsidRDefault="00000000">
      <w:pPr>
        <w:rPr>
          <w:color w:val="000000" w:themeColor="text1"/>
          <w:sz w:val="23"/>
          <w:szCs w:val="23"/>
        </w:rPr>
      </w:pPr>
      <w:r w:rsidRPr="0099354F">
        <w:rPr>
          <w:b/>
          <w:color w:val="000000" w:themeColor="text1"/>
          <w:sz w:val="23"/>
          <w:szCs w:val="23"/>
        </w:rPr>
        <w:t>6.If a process is executing in its critical section, then no other processes can be executing in their critical section. What is this condition called?</w:t>
      </w:r>
      <w:r w:rsidRPr="0099354F">
        <w:rPr>
          <w:color w:val="000000" w:themeColor="text1"/>
          <w:sz w:val="23"/>
          <w:szCs w:val="23"/>
        </w:rPr>
        <w:t xml:space="preserve"> -&gt;mutual exclusion</w:t>
      </w:r>
    </w:p>
    <w:p w14:paraId="3F23353D" w14:textId="77777777" w:rsidR="003232B4" w:rsidRPr="0099354F" w:rsidRDefault="00000000">
      <w:pPr>
        <w:rPr>
          <w:color w:val="000000" w:themeColor="text1"/>
          <w:sz w:val="23"/>
          <w:szCs w:val="23"/>
        </w:rPr>
      </w:pPr>
      <w:r w:rsidRPr="0099354F">
        <w:rPr>
          <w:b/>
          <w:color w:val="000000" w:themeColor="text1"/>
          <w:sz w:val="23"/>
          <w:szCs w:val="23"/>
        </w:rPr>
        <w:t>7.Which one of the following is a synchronization tool?</w:t>
      </w:r>
      <w:r w:rsidRPr="0099354F">
        <w:rPr>
          <w:color w:val="000000" w:themeColor="text1"/>
          <w:sz w:val="23"/>
          <w:szCs w:val="23"/>
        </w:rPr>
        <w:t xml:space="preserve"> -&gt;semaphore</w:t>
      </w:r>
    </w:p>
    <w:p w14:paraId="44BE2CB7" w14:textId="77777777" w:rsidR="003232B4" w:rsidRPr="0099354F" w:rsidRDefault="00000000">
      <w:pPr>
        <w:rPr>
          <w:color w:val="000000" w:themeColor="text1"/>
          <w:sz w:val="23"/>
          <w:szCs w:val="23"/>
        </w:rPr>
      </w:pPr>
      <w:r w:rsidRPr="0099354F">
        <w:rPr>
          <w:b/>
          <w:color w:val="000000" w:themeColor="text1"/>
          <w:sz w:val="23"/>
          <w:szCs w:val="23"/>
        </w:rPr>
        <w:t xml:space="preserve">8.A semaphore is a shared integer variable </w:t>
      </w:r>
      <w:r w:rsidRPr="0099354F">
        <w:rPr>
          <w:color w:val="000000" w:themeColor="text1"/>
          <w:sz w:val="23"/>
          <w:szCs w:val="23"/>
        </w:rPr>
        <w:t>-&gt; that can not drop below zero</w:t>
      </w:r>
    </w:p>
    <w:p w14:paraId="4EC6543A" w14:textId="77777777" w:rsidR="003232B4" w:rsidRPr="0099354F" w:rsidRDefault="00000000">
      <w:pPr>
        <w:rPr>
          <w:color w:val="000000" w:themeColor="text1"/>
          <w:sz w:val="23"/>
          <w:szCs w:val="23"/>
        </w:rPr>
      </w:pPr>
      <w:r w:rsidRPr="0099354F">
        <w:rPr>
          <w:b/>
          <w:color w:val="000000" w:themeColor="text1"/>
          <w:sz w:val="23"/>
          <w:szCs w:val="23"/>
        </w:rPr>
        <w:t xml:space="preserve">9.Mutual exclusion can be provided by the __________ </w:t>
      </w:r>
      <w:r w:rsidRPr="0099354F">
        <w:rPr>
          <w:color w:val="000000" w:themeColor="text1"/>
          <w:sz w:val="23"/>
          <w:szCs w:val="23"/>
        </w:rPr>
        <w:t>-&gt;both mutex locks and binary semaphores</w:t>
      </w:r>
    </w:p>
    <w:p w14:paraId="299A168E" w14:textId="77777777" w:rsidR="003232B4" w:rsidRPr="0099354F" w:rsidRDefault="00000000">
      <w:pPr>
        <w:rPr>
          <w:color w:val="000000" w:themeColor="text1"/>
          <w:sz w:val="23"/>
          <w:szCs w:val="23"/>
        </w:rPr>
      </w:pPr>
      <w:r w:rsidRPr="0099354F">
        <w:rPr>
          <w:b/>
          <w:color w:val="000000" w:themeColor="text1"/>
          <w:sz w:val="23"/>
          <w:szCs w:val="23"/>
        </w:rPr>
        <w:t xml:space="preserve">10.When high priority task is indirectly preempted by medium priority task effectively inverting the relative priority of the two tasks, the scenario is called __________ </w:t>
      </w:r>
      <w:r w:rsidRPr="0099354F">
        <w:rPr>
          <w:color w:val="000000" w:themeColor="text1"/>
          <w:sz w:val="23"/>
          <w:szCs w:val="23"/>
        </w:rPr>
        <w:t>-&gt;priority inversion</w:t>
      </w:r>
    </w:p>
    <w:p w14:paraId="17600521" w14:textId="77777777" w:rsidR="003232B4" w:rsidRPr="0099354F" w:rsidRDefault="00000000">
      <w:pPr>
        <w:rPr>
          <w:color w:val="000000" w:themeColor="text1"/>
          <w:sz w:val="23"/>
          <w:szCs w:val="23"/>
        </w:rPr>
      </w:pPr>
      <w:r w:rsidRPr="0099354F">
        <w:rPr>
          <w:b/>
          <w:color w:val="000000" w:themeColor="text1"/>
          <w:sz w:val="23"/>
          <w:szCs w:val="23"/>
        </w:rPr>
        <w:t>11.Process synchronization can be done on __________</w:t>
      </w:r>
      <w:r w:rsidRPr="0099354F">
        <w:rPr>
          <w:color w:val="000000" w:themeColor="text1"/>
          <w:sz w:val="23"/>
          <w:szCs w:val="23"/>
        </w:rPr>
        <w:t xml:space="preserve"> -&gt;both hardware and software level</w:t>
      </w:r>
    </w:p>
    <w:p w14:paraId="59B177A9" w14:textId="77777777" w:rsidR="003232B4" w:rsidRPr="0099354F" w:rsidRDefault="00000000">
      <w:pPr>
        <w:rPr>
          <w:color w:val="000000" w:themeColor="text1"/>
          <w:sz w:val="23"/>
          <w:szCs w:val="23"/>
        </w:rPr>
      </w:pPr>
      <w:r w:rsidRPr="0099354F">
        <w:rPr>
          <w:b/>
          <w:color w:val="000000" w:themeColor="text1"/>
          <w:sz w:val="23"/>
          <w:szCs w:val="23"/>
        </w:rPr>
        <w:lastRenderedPageBreak/>
        <w:t>12.A monitor is a module that encapsulates __________</w:t>
      </w:r>
      <w:r w:rsidRPr="0099354F">
        <w:rPr>
          <w:color w:val="000000" w:themeColor="text1"/>
          <w:sz w:val="23"/>
          <w:szCs w:val="23"/>
        </w:rPr>
        <w:t xml:space="preserve"> -&gt;shared data structures, procedures that operate on shared data structure, synchronization between concurrent procedure invocation.</w:t>
      </w:r>
    </w:p>
    <w:p w14:paraId="084882D6" w14:textId="77777777" w:rsidR="003232B4" w:rsidRPr="0099354F" w:rsidRDefault="00000000">
      <w:pPr>
        <w:rPr>
          <w:color w:val="000000" w:themeColor="text1"/>
          <w:sz w:val="63"/>
          <w:szCs w:val="63"/>
        </w:rPr>
      </w:pPr>
      <w:r w:rsidRPr="0099354F">
        <w:rPr>
          <w:b/>
          <w:color w:val="000000" w:themeColor="text1"/>
          <w:sz w:val="23"/>
          <w:szCs w:val="23"/>
        </w:rPr>
        <w:t>13.</w:t>
      </w:r>
      <w:r w:rsidRPr="0099354F">
        <w:rPr>
          <w:b/>
          <w:color w:val="000000" w:themeColor="text1"/>
        </w:rPr>
        <w:t>Which of the following is NOT true for plans to prevent and avoid deadlock?</w:t>
      </w:r>
      <w:r w:rsidRPr="0099354F">
        <w:rPr>
          <w:color w:val="000000" w:themeColor="text1"/>
        </w:rPr>
        <w:t xml:space="preserve"> -&gt;In deadlock prevention, the request for resources is always granted if the resulting state is safe</w:t>
      </w:r>
    </w:p>
    <w:p w14:paraId="60D0098E" w14:textId="77777777" w:rsidR="003232B4" w:rsidRPr="0099354F" w:rsidRDefault="00000000">
      <w:pPr>
        <w:rPr>
          <w:rFonts w:ascii="Roboto" w:eastAsia="Roboto" w:hAnsi="Roboto" w:cs="Roboto"/>
          <w:color w:val="000000" w:themeColor="text1"/>
          <w:sz w:val="24"/>
          <w:szCs w:val="24"/>
        </w:rPr>
      </w:pPr>
      <w:r w:rsidRPr="0099354F">
        <w:rPr>
          <w:color w:val="000000" w:themeColor="text1"/>
        </w:rPr>
        <w:t>14.</w:t>
      </w:r>
      <w:r w:rsidRPr="0099354F">
        <w:rPr>
          <w:rFonts w:ascii="Roboto" w:eastAsia="Roboto" w:hAnsi="Roboto" w:cs="Roboto"/>
          <w:color w:val="000000" w:themeColor="text1"/>
          <w:sz w:val="24"/>
          <w:szCs w:val="24"/>
        </w:rPr>
        <w:t>The valid-invalid bit is used in the page table to mark a page as valid or invalid. __ means the page is being referred to by the process -&gt;valid</w:t>
      </w:r>
    </w:p>
    <w:p w14:paraId="280B872C" w14:textId="77777777" w:rsidR="003232B4" w:rsidRPr="0099354F" w:rsidRDefault="00000000">
      <w:pPr>
        <w:rPr>
          <w:rFonts w:ascii="Roboto" w:eastAsia="Roboto" w:hAnsi="Roboto" w:cs="Roboto"/>
          <w:b/>
          <w:color w:val="000000" w:themeColor="text1"/>
          <w:sz w:val="24"/>
          <w:szCs w:val="24"/>
        </w:rPr>
      </w:pPr>
      <w:r w:rsidRPr="0099354F">
        <w:rPr>
          <w:rFonts w:ascii="Roboto" w:eastAsia="Roboto" w:hAnsi="Roboto" w:cs="Roboto"/>
          <w:b/>
          <w:color w:val="000000" w:themeColor="text1"/>
          <w:sz w:val="24"/>
          <w:szCs w:val="24"/>
        </w:rPr>
        <w:t xml:space="preserve">15. </w:t>
      </w:r>
      <w:r w:rsidRPr="0099354F">
        <w:rPr>
          <w:rFonts w:ascii="Roboto" w:eastAsia="Roboto" w:hAnsi="Roboto" w:cs="Roboto"/>
          <w:b/>
          <w:noProof/>
          <w:color w:val="000000" w:themeColor="text1"/>
          <w:sz w:val="24"/>
          <w:szCs w:val="24"/>
        </w:rPr>
        <w:drawing>
          <wp:inline distT="114300" distB="114300" distL="114300" distR="114300" wp14:anchorId="3D35BBDF" wp14:editId="51752876">
            <wp:extent cx="5730875" cy="24384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16" name="image2.png"/>
                    <pic:cNvPicPr preferRelativeResize="0"/>
                  </pic:nvPicPr>
                  <pic:blipFill>
                    <a:blip r:embed="rId46"/>
                    <a:srcRect/>
                    <a:stretch>
                      <a:fillRect/>
                    </a:stretch>
                  </pic:blipFill>
                  <pic:spPr>
                    <a:xfrm>
                      <a:off x="0" y="0"/>
                      <a:ext cx="5731200" cy="2438400"/>
                    </a:xfrm>
                    <a:prstGeom prst="rect">
                      <a:avLst/>
                    </a:prstGeom>
                  </pic:spPr>
                </pic:pic>
              </a:graphicData>
            </a:graphic>
          </wp:inline>
        </w:drawing>
      </w:r>
    </w:p>
    <w:p w14:paraId="5D4D5CC1" w14:textId="77777777" w:rsidR="003232B4" w:rsidRPr="0099354F" w:rsidRDefault="00000000">
      <w:pPr>
        <w:rPr>
          <w:rFonts w:ascii="Roboto" w:eastAsia="Roboto" w:hAnsi="Roboto" w:cs="Roboto"/>
          <w:color w:val="000000" w:themeColor="text1"/>
          <w:sz w:val="24"/>
          <w:szCs w:val="24"/>
        </w:rPr>
      </w:pPr>
      <w:r w:rsidRPr="0099354F">
        <w:rPr>
          <w:rFonts w:ascii="Roboto" w:eastAsia="Roboto" w:hAnsi="Roboto" w:cs="Roboto"/>
          <w:color w:val="000000" w:themeColor="text1"/>
          <w:sz w:val="24"/>
          <w:szCs w:val="24"/>
        </w:rPr>
        <w:t>-&gt;wait(S1);wait(S2);wait(S1);wait(S2);</w:t>
      </w:r>
    </w:p>
    <w:p w14:paraId="7BEC33AC" w14:textId="77777777" w:rsidR="003232B4" w:rsidRPr="0099354F" w:rsidRDefault="00000000">
      <w:pPr>
        <w:rPr>
          <w:color w:val="000000" w:themeColor="text1"/>
          <w:sz w:val="63"/>
          <w:szCs w:val="63"/>
        </w:rPr>
      </w:pPr>
      <w:r w:rsidRPr="0099354F">
        <w:rPr>
          <w:b/>
          <w:color w:val="000000" w:themeColor="text1"/>
          <w:sz w:val="23"/>
          <w:szCs w:val="23"/>
        </w:rPr>
        <w:t xml:space="preserve">16. </w:t>
      </w:r>
      <w:r w:rsidRPr="0099354F">
        <w:rPr>
          <w:b/>
          <w:color w:val="000000" w:themeColor="text1"/>
        </w:rPr>
        <w:t>A system with 32-bit logical address uses a two-level page table structure. It uses page size of 2^10. The outer page table or directory is accessed with 8 bits of the address. How many bits are required to access the page table?</w:t>
      </w:r>
      <w:r w:rsidRPr="0099354F">
        <w:rPr>
          <w:color w:val="000000" w:themeColor="text1"/>
        </w:rPr>
        <w:t xml:space="preserve"> 18</w:t>
      </w:r>
    </w:p>
    <w:p w14:paraId="2F874C57" w14:textId="77777777" w:rsidR="003232B4" w:rsidRPr="0099354F" w:rsidRDefault="00000000">
      <w:pPr>
        <w:rPr>
          <w:rFonts w:ascii="Roboto" w:eastAsia="Roboto" w:hAnsi="Roboto" w:cs="Roboto"/>
          <w:b/>
          <w:color w:val="000000" w:themeColor="text1"/>
          <w:sz w:val="24"/>
          <w:szCs w:val="24"/>
        </w:rPr>
      </w:pPr>
      <w:r w:rsidRPr="0099354F">
        <w:rPr>
          <w:b/>
          <w:color w:val="000000" w:themeColor="text1"/>
          <w:sz w:val="23"/>
          <w:szCs w:val="23"/>
        </w:rPr>
        <w:t>17.</w:t>
      </w:r>
      <w:r w:rsidRPr="0099354F">
        <w:rPr>
          <w:rFonts w:ascii="Roboto" w:eastAsia="Roboto" w:hAnsi="Roboto" w:cs="Roboto"/>
          <w:b/>
          <w:color w:val="000000" w:themeColor="text1"/>
          <w:sz w:val="24"/>
          <w:szCs w:val="24"/>
        </w:rPr>
        <w:t>Fixed partitioning method suffers from</w:t>
      </w:r>
      <w:r w:rsidRPr="0099354F">
        <w:rPr>
          <w:rFonts w:ascii="Roboto" w:eastAsia="Roboto" w:hAnsi="Roboto" w:cs="Roboto"/>
          <w:color w:val="000000" w:themeColor="text1"/>
          <w:sz w:val="24"/>
          <w:szCs w:val="24"/>
        </w:rPr>
        <w:t xml:space="preserve"> internal </w:t>
      </w:r>
      <w:r w:rsidRPr="0099354F">
        <w:rPr>
          <w:rFonts w:ascii="Roboto" w:eastAsia="Roboto" w:hAnsi="Roboto" w:cs="Roboto"/>
          <w:b/>
          <w:color w:val="000000" w:themeColor="text1"/>
          <w:sz w:val="24"/>
          <w:szCs w:val="24"/>
        </w:rPr>
        <w:t>fragmentation</w:t>
      </w:r>
    </w:p>
    <w:p w14:paraId="74886D02" w14:textId="77777777" w:rsidR="003232B4" w:rsidRPr="0099354F" w:rsidRDefault="00000000">
      <w:pPr>
        <w:rPr>
          <w:color w:val="000000" w:themeColor="text1"/>
        </w:rPr>
      </w:pPr>
      <w:r w:rsidRPr="0099354F">
        <w:rPr>
          <w:b/>
          <w:color w:val="000000" w:themeColor="text1"/>
        </w:rPr>
        <w:t>18.Fixed partitioning is a method of partitioning the memory at the time of __________</w:t>
      </w:r>
      <w:r w:rsidRPr="0099354F">
        <w:rPr>
          <w:color w:val="000000" w:themeColor="text1"/>
        </w:rPr>
        <w:t xml:space="preserve">-&gt;system generation </w:t>
      </w:r>
    </w:p>
    <w:p w14:paraId="30CAE9E7" w14:textId="77777777" w:rsidR="003232B4" w:rsidRPr="0099354F" w:rsidRDefault="00000000">
      <w:pPr>
        <w:rPr>
          <w:b/>
          <w:color w:val="000000" w:themeColor="text1"/>
        </w:rPr>
      </w:pPr>
      <w:r w:rsidRPr="0099354F">
        <w:rPr>
          <w:b/>
          <w:color w:val="000000" w:themeColor="text1"/>
        </w:rPr>
        <w:t>19.n a paging scheme, 16-bit addresses are used with a page size of 512 bytes. If the</w:t>
      </w:r>
    </w:p>
    <w:p w14:paraId="737C0647" w14:textId="77777777" w:rsidR="003232B4" w:rsidRPr="0099354F" w:rsidRDefault="00000000">
      <w:pPr>
        <w:rPr>
          <w:b/>
          <w:color w:val="000000" w:themeColor="text1"/>
          <w:sz w:val="63"/>
          <w:szCs w:val="63"/>
        </w:rPr>
      </w:pPr>
      <w:r w:rsidRPr="0099354F">
        <w:rPr>
          <w:b/>
          <w:color w:val="000000" w:themeColor="text1"/>
        </w:rPr>
        <w:t>logical address is 0000010001111101.The physical address will be ___, if the frame address  corresponding to the computed page number is 15.</w:t>
      </w:r>
    </w:p>
    <w:p w14:paraId="7809B6F1" w14:textId="77777777" w:rsidR="003232B4" w:rsidRPr="0099354F" w:rsidRDefault="00000000">
      <w:pPr>
        <w:rPr>
          <w:b/>
          <w:color w:val="000000" w:themeColor="text1"/>
        </w:rPr>
      </w:pPr>
      <w:r w:rsidRPr="0099354F">
        <w:rPr>
          <w:b/>
          <w:color w:val="000000" w:themeColor="text1"/>
        </w:rPr>
        <w:t>20.Hardware support for the ____concept is provided by the PTBR and the</w:t>
      </w:r>
    </w:p>
    <w:p w14:paraId="27BC4426" w14:textId="77777777" w:rsidR="003232B4" w:rsidRPr="0099354F" w:rsidRDefault="00000000">
      <w:pPr>
        <w:rPr>
          <w:color w:val="000000" w:themeColor="text1"/>
          <w:sz w:val="63"/>
          <w:szCs w:val="63"/>
        </w:rPr>
      </w:pPr>
      <w:r w:rsidRPr="0099354F">
        <w:rPr>
          <w:b/>
          <w:color w:val="000000" w:themeColor="text1"/>
        </w:rPr>
        <w:t xml:space="preserve">PTLR </w:t>
      </w:r>
      <w:r w:rsidRPr="0099354F">
        <w:rPr>
          <w:color w:val="000000" w:themeColor="text1"/>
        </w:rPr>
        <w:t>-&gt; paging</w:t>
      </w:r>
    </w:p>
    <w:p w14:paraId="7C8F1E5F" w14:textId="77777777" w:rsidR="003232B4" w:rsidRPr="0099354F" w:rsidRDefault="00000000">
      <w:pPr>
        <w:rPr>
          <w:color w:val="000000" w:themeColor="text1"/>
        </w:rPr>
      </w:pPr>
      <w:r w:rsidRPr="0099354F">
        <w:rPr>
          <w:b/>
          <w:color w:val="000000" w:themeColor="text1"/>
        </w:rPr>
        <w:t>21.The 'Circular wait' condition can be prevented by</w:t>
      </w:r>
      <w:r w:rsidRPr="0099354F">
        <w:rPr>
          <w:color w:val="000000" w:themeColor="text1"/>
        </w:rPr>
        <w:t xml:space="preserve"> -&gt;defining a linear ordering of resource types</w:t>
      </w:r>
    </w:p>
    <w:p w14:paraId="198D2809" w14:textId="77777777" w:rsidR="003232B4" w:rsidRPr="0099354F" w:rsidRDefault="00000000">
      <w:pPr>
        <w:rPr>
          <w:color w:val="000000" w:themeColor="text1"/>
        </w:rPr>
      </w:pPr>
      <w:r w:rsidRPr="0099354F">
        <w:rPr>
          <w:b/>
          <w:color w:val="000000" w:themeColor="text1"/>
        </w:rPr>
        <w:t xml:space="preserve">22.A page table entry provides___ </w:t>
      </w:r>
      <w:r w:rsidRPr="0099354F">
        <w:rPr>
          <w:color w:val="000000" w:themeColor="text1"/>
        </w:rPr>
        <w:t>-&gt;base address</w:t>
      </w:r>
    </w:p>
    <w:p w14:paraId="5745AF1E" w14:textId="77777777" w:rsidR="003232B4" w:rsidRPr="0099354F" w:rsidRDefault="00000000">
      <w:pPr>
        <w:rPr>
          <w:b/>
          <w:color w:val="000000" w:themeColor="text1"/>
        </w:rPr>
      </w:pPr>
      <w:r w:rsidRPr="0099354F">
        <w:rPr>
          <w:b/>
          <w:color w:val="000000" w:themeColor="text1"/>
        </w:rPr>
        <w:t>23.If the size of a process is an exact multiple of page size chosen, there will not be any________ fragmentation</w:t>
      </w:r>
    </w:p>
    <w:p w14:paraId="275C078A" w14:textId="77777777" w:rsidR="003232B4" w:rsidRPr="0099354F" w:rsidRDefault="00000000">
      <w:pPr>
        <w:rPr>
          <w:color w:val="000000" w:themeColor="text1"/>
        </w:rPr>
      </w:pPr>
      <w:r w:rsidRPr="0099354F">
        <w:rPr>
          <w:b/>
          <w:color w:val="000000" w:themeColor="text1"/>
        </w:rPr>
        <w:t>24.Buddy system là một sự thỏa hiệp giữa ______</w:t>
      </w:r>
      <w:r w:rsidRPr="0099354F">
        <w:rPr>
          <w:color w:val="000000" w:themeColor="text1"/>
        </w:rPr>
        <w:t xml:space="preserve"> phân vùng cố định và phân vùng động</w:t>
      </w:r>
    </w:p>
    <w:p w14:paraId="1099F35B" w14:textId="77777777" w:rsidR="003232B4" w:rsidRPr="0099354F" w:rsidRDefault="00000000">
      <w:pPr>
        <w:rPr>
          <w:b/>
          <w:color w:val="000000" w:themeColor="text1"/>
        </w:rPr>
      </w:pPr>
      <w:r w:rsidRPr="0099354F">
        <w:rPr>
          <w:b/>
          <w:color w:val="000000" w:themeColor="text1"/>
        </w:rPr>
        <w:t>25.In a paging scheme, 16-bit addresses are used with a page size of 512 bytes. If the</w:t>
      </w:r>
    </w:p>
    <w:p w14:paraId="7D19A2B3" w14:textId="77777777" w:rsidR="003232B4" w:rsidRPr="0099354F" w:rsidRDefault="00000000">
      <w:pPr>
        <w:rPr>
          <w:b/>
          <w:color w:val="000000" w:themeColor="text1"/>
        </w:rPr>
      </w:pPr>
      <w:r w:rsidRPr="0099354F">
        <w:rPr>
          <w:b/>
          <w:color w:val="000000" w:themeColor="text1"/>
        </w:rPr>
        <w:t>logical address is 0000010001111101.</w:t>
      </w:r>
    </w:p>
    <w:p w14:paraId="5B83B984" w14:textId="77777777" w:rsidR="003232B4" w:rsidRPr="0099354F" w:rsidRDefault="00000000">
      <w:pPr>
        <w:rPr>
          <w:color w:val="000000" w:themeColor="text1"/>
          <w:sz w:val="63"/>
          <w:szCs w:val="63"/>
        </w:rPr>
      </w:pPr>
      <w:r w:rsidRPr="0099354F">
        <w:rPr>
          <w:b/>
          <w:color w:val="000000" w:themeColor="text1"/>
        </w:rPr>
        <w:t>The offset  is</w:t>
      </w:r>
      <w:r w:rsidRPr="0099354F">
        <w:rPr>
          <w:color w:val="000000" w:themeColor="text1"/>
        </w:rPr>
        <w:t xml:space="preserve"> 125</w:t>
      </w:r>
    </w:p>
    <w:p w14:paraId="6770ECF8" w14:textId="77777777" w:rsidR="003232B4" w:rsidRPr="0099354F" w:rsidRDefault="00000000">
      <w:pPr>
        <w:rPr>
          <w:b/>
          <w:color w:val="000000" w:themeColor="text1"/>
        </w:rPr>
      </w:pPr>
      <w:r w:rsidRPr="0099354F">
        <w:rPr>
          <w:b/>
          <w:color w:val="000000" w:themeColor="text1"/>
        </w:rPr>
        <w:t>26.In a system, there are three processes, P1, P2, and P3, divided into 32, 189, and 65</w:t>
      </w:r>
    </w:p>
    <w:p w14:paraId="723FD522" w14:textId="77777777" w:rsidR="003232B4" w:rsidRPr="0099354F" w:rsidRDefault="00000000">
      <w:pPr>
        <w:rPr>
          <w:b/>
          <w:color w:val="000000" w:themeColor="text1"/>
        </w:rPr>
      </w:pPr>
      <w:r w:rsidRPr="0099354F">
        <w:rPr>
          <w:b/>
          <w:color w:val="000000" w:themeColor="text1"/>
        </w:rPr>
        <w:t>pages, respectively.  If there are 115 frames in the memory, then the proportions in</w:t>
      </w:r>
    </w:p>
    <w:p w14:paraId="15E080E6" w14:textId="77777777" w:rsidR="003232B4" w:rsidRPr="0099354F" w:rsidRDefault="00000000">
      <w:pPr>
        <w:rPr>
          <w:b/>
          <w:color w:val="000000" w:themeColor="text1"/>
          <w:sz w:val="63"/>
          <w:szCs w:val="63"/>
        </w:rPr>
      </w:pPr>
      <w:r w:rsidRPr="0099354F">
        <w:rPr>
          <w:b/>
          <w:color w:val="000000" w:themeColor="text1"/>
        </w:rPr>
        <w:t>which the frames will be allocated to the processes  are</w:t>
      </w:r>
    </w:p>
    <w:p w14:paraId="60BDC1A8" w14:textId="77777777" w:rsidR="003232B4" w:rsidRPr="0099354F" w:rsidRDefault="00000000">
      <w:pPr>
        <w:ind w:left="720"/>
        <w:rPr>
          <w:color w:val="000000" w:themeColor="text1"/>
        </w:rPr>
      </w:pPr>
      <w:r w:rsidRPr="0099354F">
        <w:rPr>
          <w:color w:val="000000" w:themeColor="text1"/>
        </w:rPr>
        <w:t>Total pages= 32+189+65 = 286</w:t>
      </w:r>
    </w:p>
    <w:p w14:paraId="6ABB3C85" w14:textId="77777777" w:rsidR="003232B4" w:rsidRPr="0099354F" w:rsidRDefault="00000000">
      <w:pPr>
        <w:ind w:left="720"/>
        <w:rPr>
          <w:color w:val="000000" w:themeColor="text1"/>
        </w:rPr>
      </w:pPr>
      <w:r w:rsidRPr="0099354F">
        <w:rPr>
          <w:color w:val="000000" w:themeColor="text1"/>
        </w:rPr>
        <w:lastRenderedPageBreak/>
        <w:t>frames for P1= (32/286)*115 = 13</w:t>
      </w:r>
    </w:p>
    <w:p w14:paraId="2C0DA923" w14:textId="77777777" w:rsidR="003232B4" w:rsidRPr="0099354F" w:rsidRDefault="00000000">
      <w:pPr>
        <w:ind w:left="720"/>
        <w:rPr>
          <w:color w:val="000000" w:themeColor="text1"/>
        </w:rPr>
      </w:pPr>
      <w:r w:rsidRPr="0099354F">
        <w:rPr>
          <w:color w:val="000000" w:themeColor="text1"/>
        </w:rPr>
        <w:t>frames for P2= (189/286)*115 = 76</w:t>
      </w:r>
    </w:p>
    <w:p w14:paraId="231E6FFE" w14:textId="77777777" w:rsidR="003232B4" w:rsidRPr="0099354F" w:rsidRDefault="00000000">
      <w:pPr>
        <w:ind w:left="720"/>
        <w:rPr>
          <w:color w:val="000000" w:themeColor="text1"/>
        </w:rPr>
      </w:pPr>
      <w:r w:rsidRPr="0099354F">
        <w:rPr>
          <w:color w:val="000000" w:themeColor="text1"/>
        </w:rPr>
        <w:t>frames for P3 = 115-76-13 = 25</w:t>
      </w:r>
    </w:p>
    <w:p w14:paraId="61BB39AA" w14:textId="77777777" w:rsidR="003232B4" w:rsidRPr="0099354F" w:rsidRDefault="00000000">
      <w:pPr>
        <w:rPr>
          <w:b/>
          <w:color w:val="000000" w:themeColor="text1"/>
        </w:rPr>
      </w:pPr>
      <w:r w:rsidRPr="0099354F">
        <w:rPr>
          <w:b/>
          <w:color w:val="000000" w:themeColor="text1"/>
        </w:rPr>
        <w:t xml:space="preserve">27.The value of a counting semaphore is 12 at a particular time of computation. Then 14 P operations and “x” V operations were performed on this semaphore. If the final value of semaphore is 5, x will be </w:t>
      </w:r>
    </w:p>
    <w:p w14:paraId="66A01927" w14:textId="77777777" w:rsidR="003232B4" w:rsidRPr="0099354F" w:rsidRDefault="00000000">
      <w:pPr>
        <w:rPr>
          <w:color w:val="000000" w:themeColor="text1"/>
        </w:rPr>
      </w:pPr>
      <w:r w:rsidRPr="0099354F">
        <w:rPr>
          <w:b/>
          <w:color w:val="000000" w:themeColor="text1"/>
        </w:rPr>
        <w:tab/>
      </w:r>
      <w:r w:rsidRPr="0099354F">
        <w:rPr>
          <w:color w:val="000000" w:themeColor="text1"/>
        </w:rPr>
        <w:t>5= 12 - (14 - x) =&gt; x = 7</w:t>
      </w:r>
    </w:p>
    <w:p w14:paraId="26F1EAAD" w14:textId="77777777" w:rsidR="003232B4" w:rsidRPr="0099354F" w:rsidRDefault="00000000">
      <w:pPr>
        <w:rPr>
          <w:rFonts w:ascii="Roboto" w:eastAsia="Roboto" w:hAnsi="Roboto" w:cs="Roboto"/>
          <w:color w:val="000000" w:themeColor="text1"/>
          <w:sz w:val="24"/>
          <w:szCs w:val="24"/>
          <w:shd w:val="clear" w:color="auto" w:fill="F7F7F8"/>
        </w:rPr>
      </w:pPr>
      <w:r w:rsidRPr="0099354F">
        <w:rPr>
          <w:rFonts w:ascii="Roboto" w:eastAsia="Roboto" w:hAnsi="Roboto" w:cs="Roboto"/>
          <w:color w:val="000000" w:themeColor="text1"/>
          <w:sz w:val="24"/>
          <w:szCs w:val="24"/>
          <w:shd w:val="clear" w:color="auto" w:fill="F7F7F8"/>
        </w:rPr>
        <w:t xml:space="preserve">        Final value = Initial value - (P operations - V operations)</w:t>
      </w:r>
    </w:p>
    <w:p w14:paraId="29C4ABD7" w14:textId="77777777" w:rsidR="003232B4" w:rsidRPr="0099354F" w:rsidRDefault="00000000">
      <w:pPr>
        <w:rPr>
          <w:color w:val="000000" w:themeColor="text1"/>
          <w:sz w:val="23"/>
          <w:szCs w:val="23"/>
        </w:rPr>
      </w:pPr>
      <w:r w:rsidRPr="0099354F">
        <w:rPr>
          <w:rFonts w:ascii="Roboto" w:eastAsia="Roboto" w:hAnsi="Roboto" w:cs="Roboto"/>
          <w:b/>
          <w:color w:val="000000" w:themeColor="text1"/>
          <w:sz w:val="24"/>
          <w:szCs w:val="24"/>
          <w:shd w:val="clear" w:color="auto" w:fill="F7F7F8"/>
        </w:rPr>
        <w:t>28.</w:t>
      </w:r>
      <w:r w:rsidRPr="0099354F">
        <w:rPr>
          <w:b/>
          <w:color w:val="000000" w:themeColor="text1"/>
          <w:sz w:val="23"/>
          <w:szCs w:val="23"/>
        </w:rPr>
        <w:t>To avoid deadlock ____________ -&gt;</w:t>
      </w:r>
      <w:r w:rsidRPr="0099354F">
        <w:rPr>
          <w:color w:val="000000" w:themeColor="text1"/>
          <w:sz w:val="23"/>
          <w:szCs w:val="23"/>
        </w:rPr>
        <w:t>there must be a fixed number of resources to allocate</w:t>
      </w:r>
    </w:p>
    <w:p w14:paraId="79012B66" w14:textId="77777777" w:rsidR="003232B4" w:rsidRPr="0099354F" w:rsidRDefault="00000000">
      <w:pPr>
        <w:rPr>
          <w:color w:val="000000" w:themeColor="text1"/>
        </w:rPr>
      </w:pPr>
      <w:r w:rsidRPr="0099354F">
        <w:rPr>
          <w:b/>
          <w:color w:val="000000" w:themeColor="text1"/>
          <w:sz w:val="23"/>
          <w:szCs w:val="23"/>
        </w:rPr>
        <w:t>29.___</w:t>
      </w:r>
      <w:r w:rsidRPr="0099354F">
        <w:rPr>
          <w:b/>
          <w:color w:val="000000" w:themeColor="text1"/>
        </w:rPr>
        <w:t>is to load only those pages in the memory  that are needed at an instant of time of execution</w:t>
      </w:r>
      <w:r w:rsidRPr="0099354F">
        <w:rPr>
          <w:color w:val="000000" w:themeColor="text1"/>
        </w:rPr>
        <w:t xml:space="preserve"> -&gt; Demand-paging</w:t>
      </w:r>
    </w:p>
    <w:p w14:paraId="3CEACF28" w14:textId="77777777" w:rsidR="003232B4" w:rsidRPr="0099354F" w:rsidRDefault="003232B4">
      <w:pPr>
        <w:rPr>
          <w:color w:val="000000" w:themeColor="text1"/>
        </w:rPr>
      </w:pPr>
    </w:p>
    <w:p w14:paraId="171A08FA" w14:textId="77777777" w:rsidR="003232B4" w:rsidRPr="0099354F" w:rsidRDefault="003232B4">
      <w:pPr>
        <w:rPr>
          <w:color w:val="000000" w:themeColor="text1"/>
          <w:sz w:val="23"/>
          <w:szCs w:val="23"/>
        </w:rPr>
      </w:pPr>
    </w:p>
    <w:p w14:paraId="5CD71152" w14:textId="77777777" w:rsidR="003232B4" w:rsidRPr="0099354F" w:rsidRDefault="00000000">
      <w:pPr>
        <w:rPr>
          <w:color w:val="000000" w:themeColor="text1"/>
        </w:rPr>
      </w:pPr>
      <w:r w:rsidRPr="0099354F">
        <w:rPr>
          <w:color w:val="000000" w:themeColor="text1"/>
        </w:rPr>
        <w:t>30. A process executes with the following page reference string:</w:t>
      </w:r>
    </w:p>
    <w:p w14:paraId="41C060F6" w14:textId="77777777" w:rsidR="003232B4" w:rsidRPr="0099354F" w:rsidRDefault="00000000">
      <w:pPr>
        <w:ind w:firstLine="720"/>
        <w:rPr>
          <w:color w:val="000000" w:themeColor="text1"/>
        </w:rPr>
      </w:pPr>
      <w:r w:rsidRPr="0099354F">
        <w:rPr>
          <w:color w:val="000000" w:themeColor="text1"/>
        </w:rPr>
        <w:t>1 3 4 3 2 3 4 2 0 3 4 3 1 2 3 7 2 8 7 4 7 2 7 2 7 0 2 7 2 0 7 0 2</w:t>
      </w:r>
    </w:p>
    <w:p w14:paraId="0C54A5F8" w14:textId="77777777" w:rsidR="003232B4" w:rsidRPr="0099354F" w:rsidRDefault="00000000">
      <w:pPr>
        <w:rPr>
          <w:color w:val="000000" w:themeColor="text1"/>
        </w:rPr>
      </w:pPr>
      <w:r w:rsidRPr="0099354F">
        <w:rPr>
          <w:color w:val="000000" w:themeColor="text1"/>
        </w:rPr>
        <w:t>Taking the working set window size as 10, what will be the working set for the time instant t1, t2, and t3?</w:t>
      </w:r>
    </w:p>
    <w:p w14:paraId="266FE473" w14:textId="77777777" w:rsidR="003232B4" w:rsidRPr="0099354F" w:rsidRDefault="00000000">
      <w:pPr>
        <w:rPr>
          <w:color w:val="000000" w:themeColor="text1"/>
        </w:rPr>
      </w:pPr>
      <w:r w:rsidRPr="0099354F">
        <w:rPr>
          <w:color w:val="000000" w:themeColor="text1"/>
        </w:rPr>
        <w:t xml:space="preserve">A. t1: {0,1,2,3,4},        t2: {1,2,3,4,7,8}, </w:t>
      </w:r>
      <w:r w:rsidRPr="0099354F">
        <w:rPr>
          <w:color w:val="000000" w:themeColor="text1"/>
        </w:rPr>
        <w:tab/>
        <w:t>13: {0,2,7}</w:t>
      </w:r>
    </w:p>
    <w:p w14:paraId="2D9BE2F3" w14:textId="77777777" w:rsidR="003232B4" w:rsidRPr="0099354F" w:rsidRDefault="00000000">
      <w:pPr>
        <w:rPr>
          <w:color w:val="000000" w:themeColor="text1"/>
        </w:rPr>
      </w:pPr>
      <w:r w:rsidRPr="0099354F">
        <w:rPr>
          <w:color w:val="000000" w:themeColor="text1"/>
        </w:rPr>
        <w:t>B. t1: {0,1,2,4},</w:t>
      </w:r>
      <w:r w:rsidRPr="0099354F">
        <w:rPr>
          <w:color w:val="000000" w:themeColor="text1"/>
        </w:rPr>
        <w:tab/>
        <w:t xml:space="preserve">t2: {1,2,3,4,7,8}, </w:t>
      </w:r>
      <w:r w:rsidRPr="0099354F">
        <w:rPr>
          <w:color w:val="000000" w:themeColor="text1"/>
        </w:rPr>
        <w:tab/>
        <w:t>13: {0,2,7}</w:t>
      </w:r>
    </w:p>
    <w:p w14:paraId="505E4F94" w14:textId="77777777" w:rsidR="003232B4" w:rsidRPr="0099354F" w:rsidRDefault="00000000">
      <w:pPr>
        <w:rPr>
          <w:color w:val="000000" w:themeColor="text1"/>
        </w:rPr>
      </w:pPr>
      <w:r w:rsidRPr="0099354F">
        <w:rPr>
          <w:color w:val="000000" w:themeColor="text1"/>
        </w:rPr>
        <w:t xml:space="preserve">C. t1: {0,2,1,3,4}, </w:t>
      </w:r>
      <w:r w:rsidRPr="0099354F">
        <w:rPr>
          <w:color w:val="000000" w:themeColor="text1"/>
        </w:rPr>
        <w:tab/>
        <w:t xml:space="preserve">t2: {1,2,3,4,5,8}, </w:t>
      </w:r>
      <w:r w:rsidRPr="0099354F">
        <w:rPr>
          <w:color w:val="000000" w:themeColor="text1"/>
        </w:rPr>
        <w:tab/>
        <w:t>13: {0,2,7}</w:t>
      </w:r>
    </w:p>
    <w:p w14:paraId="4D1FCFA9" w14:textId="77777777" w:rsidR="003232B4" w:rsidRPr="0099354F" w:rsidRDefault="00000000">
      <w:pPr>
        <w:rPr>
          <w:color w:val="000000" w:themeColor="text1"/>
        </w:rPr>
      </w:pPr>
      <w:r w:rsidRPr="0099354F">
        <w:rPr>
          <w:color w:val="000000" w:themeColor="text1"/>
        </w:rPr>
        <w:t xml:space="preserve">D. t1: {0,1,2,3,4}, </w:t>
      </w:r>
      <w:r w:rsidRPr="0099354F">
        <w:rPr>
          <w:color w:val="000000" w:themeColor="text1"/>
        </w:rPr>
        <w:tab/>
        <w:t xml:space="preserve">t2: {1,2,4,7,8}, </w:t>
      </w:r>
      <w:r w:rsidRPr="0099354F">
        <w:rPr>
          <w:color w:val="000000" w:themeColor="text1"/>
        </w:rPr>
        <w:tab/>
      </w:r>
      <w:r w:rsidRPr="0099354F">
        <w:rPr>
          <w:color w:val="000000" w:themeColor="text1"/>
        </w:rPr>
        <w:tab/>
        <w:t xml:space="preserve"> t3: {0,2,7}</w:t>
      </w:r>
    </w:p>
    <w:p w14:paraId="586E59A4" w14:textId="77777777" w:rsidR="003232B4" w:rsidRPr="0099354F" w:rsidRDefault="003232B4">
      <w:pPr>
        <w:rPr>
          <w:color w:val="000000" w:themeColor="text1"/>
        </w:rPr>
      </w:pPr>
    </w:p>
    <w:p w14:paraId="1C71BADA" w14:textId="77777777" w:rsidR="003232B4" w:rsidRPr="0099354F" w:rsidRDefault="00000000">
      <w:pPr>
        <w:rPr>
          <w:color w:val="000000" w:themeColor="text1"/>
        </w:rPr>
      </w:pPr>
      <w:r w:rsidRPr="0099354F">
        <w:rPr>
          <w:color w:val="000000" w:themeColor="text1"/>
        </w:rPr>
        <w:t>31. Consider a disk queue with I/O requests on the following cylinders in their arriving order:</w:t>
      </w:r>
    </w:p>
    <w:p w14:paraId="521A019B" w14:textId="77777777" w:rsidR="003232B4" w:rsidRPr="0099354F" w:rsidRDefault="00000000">
      <w:pPr>
        <w:ind w:firstLine="720"/>
        <w:rPr>
          <w:color w:val="000000" w:themeColor="text1"/>
        </w:rPr>
      </w:pPr>
      <w:r w:rsidRPr="0099354F">
        <w:rPr>
          <w:color w:val="000000" w:themeColor="text1"/>
        </w:rPr>
        <w:t>6, 10, 12, 54, 97, 73, 128, 15, 44, 110, 34, 45</w:t>
      </w:r>
    </w:p>
    <w:p w14:paraId="4ABC6AEE" w14:textId="77777777" w:rsidR="003232B4" w:rsidRPr="0099354F" w:rsidRDefault="00000000">
      <w:pPr>
        <w:rPr>
          <w:color w:val="000000" w:themeColor="text1"/>
        </w:rPr>
      </w:pPr>
      <w:r w:rsidRPr="0099354F">
        <w:rPr>
          <w:color w:val="000000" w:themeColor="text1"/>
        </w:rPr>
        <w:t>The disk head is assumed to be at Cylinder 23 and moving in the direction of decreasing number of cylinders. The disk consists of total 150 cylinders. The total head movement using C-LOOK algorithm is [điền đáp án]</w:t>
      </w:r>
    </w:p>
    <w:p w14:paraId="395EFB36" w14:textId="77777777" w:rsidR="003232B4" w:rsidRPr="0099354F" w:rsidRDefault="003232B4">
      <w:pPr>
        <w:rPr>
          <w:color w:val="000000" w:themeColor="text1"/>
        </w:rPr>
      </w:pPr>
    </w:p>
    <w:p w14:paraId="0BD81CCA" w14:textId="77777777" w:rsidR="003232B4" w:rsidRPr="0099354F" w:rsidRDefault="00000000">
      <w:pPr>
        <w:rPr>
          <w:color w:val="000000" w:themeColor="text1"/>
        </w:rPr>
      </w:pPr>
      <w:r w:rsidRPr="0099354F">
        <w:rPr>
          <w:color w:val="000000" w:themeColor="text1"/>
        </w:rPr>
        <w:t>32. Suppose there are 4 empty original page frames. The page reference string is:</w:t>
      </w:r>
    </w:p>
    <w:p w14:paraId="7CD52082" w14:textId="77777777" w:rsidR="003232B4" w:rsidRPr="0099354F" w:rsidRDefault="00000000">
      <w:pPr>
        <w:ind w:firstLine="720"/>
        <w:rPr>
          <w:color w:val="000000" w:themeColor="text1"/>
        </w:rPr>
      </w:pPr>
      <w:r w:rsidRPr="0099354F">
        <w:rPr>
          <w:color w:val="000000" w:themeColor="text1"/>
        </w:rPr>
        <w:t>1, 2, 3, 4, 2, 1, 5, 6, 2, 1, 2, 3, 7, 6, 3, 2, 1, 2, 3, 6</w:t>
      </w:r>
    </w:p>
    <w:p w14:paraId="174D2519" w14:textId="77777777" w:rsidR="003232B4" w:rsidRPr="0099354F" w:rsidRDefault="00000000">
      <w:pPr>
        <w:rPr>
          <w:color w:val="000000" w:themeColor="text1"/>
        </w:rPr>
      </w:pPr>
      <w:r w:rsidRPr="0099354F">
        <w:rPr>
          <w:color w:val="000000" w:themeColor="text1"/>
        </w:rPr>
        <w:t>When using the LRU page replacement algorithm, how many referenced pages are in and not in the memory, respectively?</w:t>
      </w:r>
    </w:p>
    <w:p w14:paraId="0594EBF4" w14:textId="77777777" w:rsidR="003232B4" w:rsidRPr="0099354F" w:rsidRDefault="003232B4">
      <w:pPr>
        <w:rPr>
          <w:color w:val="000000" w:themeColor="text1"/>
        </w:rPr>
      </w:pPr>
    </w:p>
    <w:p w14:paraId="3D2CA823" w14:textId="77777777" w:rsidR="003232B4" w:rsidRPr="0099354F" w:rsidRDefault="00000000">
      <w:pPr>
        <w:numPr>
          <w:ilvl w:val="0"/>
          <w:numId w:val="7"/>
        </w:numPr>
        <w:rPr>
          <w:color w:val="000000" w:themeColor="text1"/>
        </w:rPr>
      </w:pPr>
      <w:r w:rsidRPr="0099354F">
        <w:rPr>
          <w:color w:val="000000" w:themeColor="text1"/>
        </w:rPr>
        <w:t xml:space="preserve">hit=14 </w:t>
      </w:r>
      <w:r w:rsidRPr="0099354F">
        <w:rPr>
          <w:color w:val="000000" w:themeColor="text1"/>
        </w:rPr>
        <w:tab/>
      </w:r>
      <w:r w:rsidRPr="0099354F">
        <w:rPr>
          <w:color w:val="000000" w:themeColor="text1"/>
        </w:rPr>
        <w:tab/>
        <w:t>miss = 6</w:t>
      </w:r>
    </w:p>
    <w:p w14:paraId="753B1EE7" w14:textId="77777777" w:rsidR="003232B4" w:rsidRPr="0099354F" w:rsidRDefault="00000000">
      <w:pPr>
        <w:numPr>
          <w:ilvl w:val="0"/>
          <w:numId w:val="7"/>
        </w:numPr>
        <w:rPr>
          <w:color w:val="000000" w:themeColor="text1"/>
        </w:rPr>
      </w:pPr>
      <w:r w:rsidRPr="0099354F">
        <w:rPr>
          <w:color w:val="000000" w:themeColor="text1"/>
        </w:rPr>
        <w:t xml:space="preserve">hit = 9 </w:t>
      </w:r>
      <w:r w:rsidRPr="0099354F">
        <w:rPr>
          <w:color w:val="000000" w:themeColor="text1"/>
        </w:rPr>
        <w:tab/>
      </w:r>
      <w:r w:rsidRPr="0099354F">
        <w:rPr>
          <w:color w:val="000000" w:themeColor="text1"/>
        </w:rPr>
        <w:tab/>
        <w:t>miss = 11</w:t>
      </w:r>
    </w:p>
    <w:p w14:paraId="781D7C1A" w14:textId="77777777" w:rsidR="003232B4" w:rsidRPr="0099354F" w:rsidRDefault="00000000">
      <w:pPr>
        <w:numPr>
          <w:ilvl w:val="0"/>
          <w:numId w:val="7"/>
        </w:numPr>
        <w:rPr>
          <w:color w:val="000000" w:themeColor="text1"/>
        </w:rPr>
      </w:pPr>
      <w:r w:rsidRPr="0099354F">
        <w:rPr>
          <w:color w:val="000000" w:themeColor="text1"/>
        </w:rPr>
        <w:t>ba tùy chọn còn lại đều không đúng</w:t>
      </w:r>
    </w:p>
    <w:p w14:paraId="1E2ED8C6" w14:textId="77777777" w:rsidR="003232B4" w:rsidRPr="0099354F" w:rsidRDefault="00000000">
      <w:pPr>
        <w:numPr>
          <w:ilvl w:val="0"/>
          <w:numId w:val="7"/>
        </w:numPr>
        <w:rPr>
          <w:color w:val="000000" w:themeColor="text1"/>
        </w:rPr>
      </w:pPr>
      <w:r w:rsidRPr="0099354F">
        <w:rPr>
          <w:color w:val="000000" w:themeColor="text1"/>
        </w:rPr>
        <w:t xml:space="preserve">hit=11 </w:t>
      </w:r>
      <w:r w:rsidRPr="0099354F">
        <w:rPr>
          <w:color w:val="000000" w:themeColor="text1"/>
        </w:rPr>
        <w:tab/>
      </w:r>
      <w:r w:rsidRPr="0099354F">
        <w:rPr>
          <w:color w:val="000000" w:themeColor="text1"/>
        </w:rPr>
        <w:tab/>
        <w:t>miss 9</w:t>
      </w:r>
    </w:p>
    <w:p w14:paraId="063EE9FE" w14:textId="77777777" w:rsidR="003232B4" w:rsidRPr="0099354F" w:rsidRDefault="003232B4">
      <w:pPr>
        <w:rPr>
          <w:color w:val="000000" w:themeColor="text1"/>
        </w:rPr>
      </w:pPr>
    </w:p>
    <w:p w14:paraId="36A36262" w14:textId="77777777" w:rsidR="003232B4" w:rsidRPr="0099354F" w:rsidRDefault="00000000">
      <w:pPr>
        <w:rPr>
          <w:color w:val="000000" w:themeColor="text1"/>
        </w:rPr>
      </w:pPr>
      <w:r w:rsidRPr="0099354F">
        <w:rPr>
          <w:color w:val="000000" w:themeColor="text1"/>
        </w:rPr>
        <w:t>33. Suppose there are 4 empty original page frames. The page reference string is:</w:t>
      </w:r>
    </w:p>
    <w:p w14:paraId="35020A6A" w14:textId="77777777" w:rsidR="003232B4" w:rsidRPr="0099354F" w:rsidRDefault="00000000">
      <w:pPr>
        <w:ind w:left="720" w:firstLine="720"/>
        <w:rPr>
          <w:color w:val="000000" w:themeColor="text1"/>
        </w:rPr>
      </w:pPr>
      <w:r w:rsidRPr="0099354F">
        <w:rPr>
          <w:color w:val="000000" w:themeColor="text1"/>
        </w:rPr>
        <w:t>0, 1, 3, 6, 2, 4, 5, 2, 5, 0, 3</w:t>
      </w:r>
    </w:p>
    <w:p w14:paraId="2A5662EB" w14:textId="77777777" w:rsidR="003232B4" w:rsidRPr="0099354F" w:rsidRDefault="00000000">
      <w:pPr>
        <w:rPr>
          <w:color w:val="000000" w:themeColor="text1"/>
        </w:rPr>
      </w:pPr>
      <w:r w:rsidRPr="0099354F">
        <w:rPr>
          <w:color w:val="000000" w:themeColor="text1"/>
        </w:rPr>
        <w:t>If the CLOCK page replacement algorithm is used, the data in the page frames in order and the victim page at the last requirement are ____</w:t>
      </w:r>
    </w:p>
    <w:p w14:paraId="4F1DA61D" w14:textId="77777777" w:rsidR="003232B4" w:rsidRPr="0099354F" w:rsidRDefault="00000000">
      <w:pPr>
        <w:rPr>
          <w:color w:val="000000" w:themeColor="text1"/>
        </w:rPr>
      </w:pPr>
      <w:r w:rsidRPr="0099354F">
        <w:rPr>
          <w:color w:val="000000" w:themeColor="text1"/>
        </w:rPr>
        <w:t>(The asterisk (*) represents use-bit = 1)</w:t>
      </w:r>
    </w:p>
    <w:p w14:paraId="3F7A9115" w14:textId="77777777" w:rsidR="003232B4" w:rsidRPr="0099354F" w:rsidRDefault="003232B4">
      <w:pPr>
        <w:rPr>
          <w:color w:val="000000" w:themeColor="text1"/>
        </w:rPr>
      </w:pPr>
    </w:p>
    <w:p w14:paraId="5C1CB7B5" w14:textId="77777777" w:rsidR="003232B4" w:rsidRPr="0099354F" w:rsidRDefault="00000000">
      <w:pPr>
        <w:rPr>
          <w:color w:val="000000" w:themeColor="text1"/>
        </w:rPr>
      </w:pPr>
      <w:r w:rsidRPr="0099354F">
        <w:rPr>
          <w:color w:val="000000" w:themeColor="text1"/>
        </w:rPr>
        <w:t xml:space="preserve">A. Frames: 3*, 4, 5*, 0 </w:t>
      </w:r>
      <w:r w:rsidRPr="0099354F">
        <w:rPr>
          <w:color w:val="000000" w:themeColor="text1"/>
        </w:rPr>
        <w:tab/>
        <w:t>Victim Page: 2</w:t>
      </w:r>
    </w:p>
    <w:p w14:paraId="54C075DE" w14:textId="77777777" w:rsidR="003232B4" w:rsidRPr="0099354F" w:rsidRDefault="00000000">
      <w:pPr>
        <w:rPr>
          <w:color w:val="000000" w:themeColor="text1"/>
        </w:rPr>
      </w:pPr>
      <w:r w:rsidRPr="0099354F">
        <w:rPr>
          <w:color w:val="000000" w:themeColor="text1"/>
        </w:rPr>
        <w:t>B. Frames: 2, 3*, 1, 5*</w:t>
      </w:r>
      <w:r w:rsidRPr="0099354F">
        <w:rPr>
          <w:color w:val="000000" w:themeColor="text1"/>
        </w:rPr>
        <w:tab/>
        <w:t>Victim Page: 0</w:t>
      </w:r>
    </w:p>
    <w:p w14:paraId="76769AB0" w14:textId="77777777" w:rsidR="003232B4" w:rsidRPr="0099354F" w:rsidRDefault="00000000">
      <w:pPr>
        <w:rPr>
          <w:color w:val="000000" w:themeColor="text1"/>
        </w:rPr>
      </w:pPr>
      <w:r w:rsidRPr="0099354F">
        <w:rPr>
          <w:color w:val="000000" w:themeColor="text1"/>
        </w:rPr>
        <w:lastRenderedPageBreak/>
        <w:t>C. Frames: 3*, 4, 5, 0</w:t>
      </w:r>
      <w:r w:rsidRPr="0099354F">
        <w:rPr>
          <w:color w:val="000000" w:themeColor="text1"/>
        </w:rPr>
        <w:tab/>
      </w:r>
      <w:r w:rsidRPr="0099354F">
        <w:rPr>
          <w:color w:val="000000" w:themeColor="text1"/>
        </w:rPr>
        <w:tab/>
        <w:t>Victim Page: 2</w:t>
      </w:r>
    </w:p>
    <w:p w14:paraId="3F19585C" w14:textId="77777777" w:rsidR="003232B4" w:rsidRPr="0099354F" w:rsidRDefault="00000000">
      <w:pPr>
        <w:rPr>
          <w:color w:val="000000" w:themeColor="text1"/>
        </w:rPr>
      </w:pPr>
      <w:r w:rsidRPr="0099354F">
        <w:rPr>
          <w:color w:val="000000" w:themeColor="text1"/>
        </w:rPr>
        <w:t>D. Frames: 3*, 4*, 1, 0 Victim Page: 5</w:t>
      </w:r>
    </w:p>
    <w:p w14:paraId="4A5F962A" w14:textId="77777777" w:rsidR="003232B4" w:rsidRPr="0099354F" w:rsidRDefault="003232B4">
      <w:pPr>
        <w:rPr>
          <w:rFonts w:ascii="Roboto" w:eastAsia="Roboto" w:hAnsi="Roboto" w:cs="Roboto"/>
          <w:color w:val="000000" w:themeColor="text1"/>
          <w:sz w:val="23"/>
          <w:szCs w:val="23"/>
        </w:rPr>
      </w:pPr>
    </w:p>
    <w:sectPr w:rsidR="003232B4" w:rsidRPr="0099354F">
      <w:footerReference w:type="default" r:id="rId4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15A99D" w14:textId="77777777" w:rsidR="00664508" w:rsidRDefault="00664508">
      <w:pPr>
        <w:spacing w:line="240" w:lineRule="auto"/>
      </w:pPr>
      <w:r>
        <w:separator/>
      </w:r>
    </w:p>
  </w:endnote>
  <w:endnote w:type="continuationSeparator" w:id="0">
    <w:p w14:paraId="551E830C" w14:textId="77777777" w:rsidR="00664508" w:rsidRDefault="006645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000 Frank Bellamy iCiel"/>
    <w:charset w:val="00"/>
    <w:family w:val="auto"/>
    <w:pitch w:val="variable"/>
    <w:sig w:usb0="E0000AFF" w:usb1="5000217F" w:usb2="00000021" w:usb3="00000000" w:csb0="0000019F" w:csb1="00000000"/>
  </w:font>
  <w:font w:name="Arial Unicode MS">
    <w:altName w:val="SimSun"/>
    <w:panose1 w:val="020B0604020202020204"/>
    <w:charset w:val="86"/>
    <w:family w:val="auto"/>
    <w:pitch w:val="default"/>
    <w:sig w:usb0="F7FFAEFF" w:usb1="F9DFFFFF" w:usb2="0000007F" w:usb3="00000000" w:csb0="203F01FF" w:csb1="DFFF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25F186" w14:textId="77777777" w:rsidR="003232B4" w:rsidRDefault="003232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A6E193" w14:textId="77777777" w:rsidR="00664508" w:rsidRDefault="00664508">
      <w:r>
        <w:separator/>
      </w:r>
    </w:p>
  </w:footnote>
  <w:footnote w:type="continuationSeparator" w:id="0">
    <w:p w14:paraId="573DD0E1" w14:textId="77777777" w:rsidR="00664508" w:rsidRDefault="006645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5E306ED"/>
    <w:multiLevelType w:val="multilevel"/>
    <w:tmpl w:val="B5E306E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BF205925"/>
    <w:multiLevelType w:val="multilevel"/>
    <w:tmpl w:val="BF2059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CF092B84"/>
    <w:multiLevelType w:val="multilevel"/>
    <w:tmpl w:val="CF092B8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053208E"/>
    <w:multiLevelType w:val="multilevel"/>
    <w:tmpl w:val="00532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3D62ECE"/>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B654F3"/>
    <w:multiLevelType w:val="multilevel"/>
    <w:tmpl w:val="25B654F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9ADCABA"/>
    <w:multiLevelType w:val="multilevel"/>
    <w:tmpl w:val="59ADCAB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058626854">
    <w:abstractNumId w:val="3"/>
  </w:num>
  <w:num w:numId="2" w16cid:durableId="927276529">
    <w:abstractNumId w:val="2"/>
  </w:num>
  <w:num w:numId="3" w16cid:durableId="786779967">
    <w:abstractNumId w:val="6"/>
  </w:num>
  <w:num w:numId="4" w16cid:durableId="806051224">
    <w:abstractNumId w:val="1"/>
  </w:num>
  <w:num w:numId="5" w16cid:durableId="707679606">
    <w:abstractNumId w:val="0"/>
  </w:num>
  <w:num w:numId="6" w16cid:durableId="221335352">
    <w:abstractNumId w:val="4"/>
  </w:num>
  <w:num w:numId="7" w16cid:durableId="9006761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2B4"/>
    <w:rsid w:val="003232B4"/>
    <w:rsid w:val="00664508"/>
    <w:rsid w:val="0099354F"/>
    <w:rsid w:val="00D03BAE"/>
    <w:rsid w:val="2C9A0E5D"/>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E9982"/>
  <w15:docId w15:val="{7C8B7546-8EA2-40CC-8768-8B6727874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vi-VN" w:eastAsia="vi-VN" w:bidi="th-TH"/>
      </w:rPr>
    </w:rPrDefault>
    <w:pPrDefault/>
  </w:docDefaults>
  <w:latentStyles w:defLockedState="0" w:defUIPriority="0" w:defSemiHidden="0" w:defUnhideWhenUsed="0" w:defQFormat="0" w:count="376">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line="276" w:lineRule="auto"/>
    </w:pPr>
    <w:rPr>
      <w:sz w:val="22"/>
      <w:szCs w:val="22"/>
      <w:lang w:val="vi"/>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pPr>
      <w:keepNext/>
      <w:keepLines/>
      <w:spacing w:after="320"/>
    </w:pPr>
    <w:rPr>
      <w:color w:val="666666"/>
      <w:sz w:val="30"/>
      <w:szCs w:val="30"/>
    </w:rPr>
  </w:style>
  <w:style w:type="paragraph" w:styleId="Title">
    <w:name w:val="Title"/>
    <w:basedOn w:val="Normal"/>
    <w:next w:val="Normal"/>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Style10">
    <w:name w:val="_Style 10"/>
    <w:basedOn w:val="TableNormal1"/>
    <w:tblPr>
      <w:tblCellMar>
        <w:top w:w="100" w:type="dxa"/>
        <w:left w:w="100" w:type="dxa"/>
        <w:bottom w:w="100" w:type="dxa"/>
        <w:right w:w="100" w:type="dxa"/>
      </w:tblCellMar>
    </w:tblPr>
  </w:style>
  <w:style w:type="table" w:customStyle="1" w:styleId="Style11">
    <w:name w:val="_Style 11"/>
    <w:basedOn w:val="TableNormal1"/>
    <w:tblPr>
      <w:tblCellMar>
        <w:top w:w="100" w:type="dxa"/>
        <w:left w:w="100" w:type="dxa"/>
        <w:bottom w:w="100" w:type="dxa"/>
        <w:right w:w="100" w:type="dxa"/>
      </w:tblCellMar>
    </w:tblPr>
  </w:style>
  <w:style w:type="table" w:customStyle="1" w:styleId="Style12">
    <w:name w:val="_Style 12"/>
    <w:basedOn w:val="TableNormal1"/>
    <w:tblPr>
      <w:tblCellMar>
        <w:top w:w="100" w:type="dxa"/>
        <w:left w:w="100" w:type="dxa"/>
        <w:bottom w:w="100" w:type="dxa"/>
        <w:right w:w="100" w:type="dxa"/>
      </w:tblCellMar>
    </w:tblPr>
  </w:style>
  <w:style w:type="table" w:customStyle="1" w:styleId="Style13">
    <w:name w:val="_Style 13"/>
    <w:basedOn w:val="TableNormal1"/>
    <w:tblPr>
      <w:tblCellMar>
        <w:top w:w="100" w:type="dxa"/>
        <w:left w:w="100" w:type="dxa"/>
        <w:bottom w:w="100" w:type="dxa"/>
        <w:right w:w="100" w:type="dxa"/>
      </w:tblCellMar>
    </w:tblPr>
  </w:style>
  <w:style w:type="table" w:customStyle="1" w:styleId="Style14">
    <w:name w:val="_Style 14"/>
    <w:basedOn w:val="TableNormal1"/>
    <w:tblPr>
      <w:tblCellMar>
        <w:top w:w="100" w:type="dxa"/>
        <w:left w:w="100" w:type="dxa"/>
        <w:bottom w:w="100" w:type="dxa"/>
        <w:right w:w="100" w:type="dxa"/>
      </w:tblCellMar>
    </w:tblPr>
  </w:style>
  <w:style w:type="table" w:customStyle="1" w:styleId="Style15">
    <w:name w:val="_Style 15"/>
    <w:basedOn w:val="TableNormal1"/>
    <w:tblPr>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proprofs.com/discuss/q/1360029/-is-used-in-operating-system-to-separate-mechanism-from-poli" TargetMode="External"/><Relationship Id="rId39" Type="http://schemas.openxmlformats.org/officeDocument/2006/relationships/image" Target="media/image26.png"/><Relationship Id="rId21" Type="http://schemas.openxmlformats.org/officeDocument/2006/relationships/image" Target="media/image15.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proprofs.com/discuss/q/1360029/-is-used-in-operating-system-to-separate-mechanism-from-poli"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proprofs.com/discuss/q/1360029/-is-used-in-operating-system-to-separate-mechanism-from-poli" TargetMode="External"/><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proprofs.com/discuss/q/1412383/the-primary-purpose-of-an-operating-system-is-14jr" TargetMode="External"/><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proprofs.com/discuss/q/1360029/-is-used-in-operating-system-to-separate-mechanism-from-poli" TargetMode="External"/><Relationship Id="rId30" Type="http://schemas.openxmlformats.org/officeDocument/2006/relationships/hyperlink" Target="https://www.proprofs.com/discuss/q/1412383/the-primary-purpose-of-an-operating-system-is-14jr"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proprofs.com/discuss/q/1412383/the-primary-purpose-of-an-operating-system-is-14jr"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4.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40</Pages>
  <Words>6491</Words>
  <Characters>37003</Characters>
  <Application>Microsoft Office Word</Application>
  <DocSecurity>0</DocSecurity>
  <Lines>308</Lines>
  <Paragraphs>86</Paragraphs>
  <ScaleCrop>false</ScaleCrop>
  <Company/>
  <LinksUpToDate>false</LinksUpToDate>
  <CharactersWithSpaces>43408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blht .</cp:lastModifiedBy>
  <cp:revision>2</cp:revision>
  <dcterms:created xsi:type="dcterms:W3CDTF">2024-02-25T09:59:00Z</dcterms:created>
  <dcterms:modified xsi:type="dcterms:W3CDTF">2024-05-24T01:56:00Z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338030A23A4F46119C7C3658132B8714_12</vt:lpwstr>
  </property>
</Properties>
</file>