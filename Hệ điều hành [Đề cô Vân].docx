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E88180" w14:textId="77777777" w:rsidR="001A0004" w:rsidRPr="00682E46" w:rsidRDefault="001A0004">
      <w:pPr>
        <w:rPr>
          <w:rFonts w:ascii="Times New Roman" w:hAnsi="Times New Roman" w:cs="Times New Roman"/>
          <w:color w:val="000000" w:themeColor="text1"/>
        </w:rPr>
      </w:pPr>
    </w:p>
    <w:p w14:paraId="3EBCF2AD" w14:textId="77777777" w:rsidR="001A0004" w:rsidRPr="00682E46" w:rsidRDefault="00000000">
      <w:pPr>
        <w:numPr>
          <w:ilvl w:val="0"/>
          <w:numId w:val="1"/>
        </w:numPr>
        <w:ind w:left="283"/>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 xml:space="preserve">Một hệ điều hành chứa 3 tiến trình người dùng, mỗi tiến trình yêu cầu 4 đơn vị tài nguyên R. </w:t>
      </w:r>
      <w:r w:rsidRPr="00682E46">
        <w:rPr>
          <w:rFonts w:ascii="Times New Roman" w:eastAsia="Roboto" w:hAnsi="Times New Roman" w:cs="Times New Roman"/>
          <w:color w:val="000000" w:themeColor="text1"/>
          <w:sz w:val="23"/>
          <w:szCs w:val="23"/>
          <w:shd w:val="clear" w:color="auto" w:fill="FFF2CC"/>
        </w:rPr>
        <w:t>Số lượng đơn vị R tối thiểu để không có deadlock</w:t>
      </w:r>
      <w:r w:rsidRPr="00682E46">
        <w:rPr>
          <w:rFonts w:ascii="Times New Roman" w:eastAsia="Roboto" w:hAnsi="Times New Roman" w:cs="Times New Roman"/>
          <w:color w:val="000000" w:themeColor="text1"/>
          <w:sz w:val="23"/>
          <w:szCs w:val="23"/>
        </w:rPr>
        <w:t xml:space="preserve"> nào xảy ra là</w:t>
      </w:r>
    </w:p>
    <w:p w14:paraId="71B6B541"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a.5</w:t>
      </w:r>
    </w:p>
    <w:p w14:paraId="095479B9"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b.9</w:t>
      </w:r>
    </w:p>
    <w:p w14:paraId="08CE7278" w14:textId="77777777" w:rsidR="001A0004" w:rsidRPr="00682E46" w:rsidRDefault="00000000">
      <w:pPr>
        <w:rPr>
          <w:rFonts w:ascii="Times New Roman" w:eastAsia="Roboto" w:hAnsi="Times New Roman" w:cs="Times New Roman"/>
          <w:b/>
          <w:color w:val="000000" w:themeColor="text1"/>
          <w:sz w:val="23"/>
          <w:szCs w:val="23"/>
        </w:rPr>
      </w:pPr>
      <w:r w:rsidRPr="00682E46">
        <w:rPr>
          <w:rFonts w:ascii="Times New Roman" w:eastAsia="Roboto" w:hAnsi="Times New Roman" w:cs="Times New Roman"/>
          <w:b/>
          <w:color w:val="000000" w:themeColor="text1"/>
          <w:sz w:val="23"/>
          <w:szCs w:val="23"/>
        </w:rPr>
        <w:t>c.10</w:t>
      </w:r>
    </w:p>
    <w:p w14:paraId="730A2B46" w14:textId="77777777" w:rsidR="001A0004" w:rsidRPr="00682E46" w:rsidRDefault="00000000">
      <w:pPr>
        <w:rPr>
          <w:rFonts w:ascii="Times New Roman" w:hAnsi="Times New Roman" w:cs="Times New Roman"/>
          <w:color w:val="000000" w:themeColor="text1"/>
        </w:rPr>
      </w:pPr>
      <w:r w:rsidRPr="00682E46">
        <w:rPr>
          <w:rFonts w:ascii="Times New Roman" w:eastAsia="Roboto" w:hAnsi="Times New Roman" w:cs="Times New Roman"/>
          <w:color w:val="000000" w:themeColor="text1"/>
          <w:sz w:val="23"/>
          <w:szCs w:val="23"/>
        </w:rPr>
        <w:t>d.12</w:t>
      </w:r>
    </w:p>
    <w:p w14:paraId="682B19C8" w14:textId="77777777" w:rsidR="001A0004" w:rsidRPr="00682E46" w:rsidRDefault="00000000">
      <w:pPr>
        <w:rPr>
          <w:rFonts w:ascii="Times New Roman" w:hAnsi="Times New Roman" w:cs="Times New Roman"/>
          <w:color w:val="000000" w:themeColor="text1"/>
          <w:shd w:val="clear" w:color="auto" w:fill="B6D7A8"/>
        </w:rPr>
      </w:pPr>
      <w:r w:rsidRPr="00682E46">
        <w:rPr>
          <w:rFonts w:ascii="Times New Roman" w:hAnsi="Times New Roman" w:cs="Times New Roman"/>
          <w:color w:val="000000" w:themeColor="text1"/>
          <w:shd w:val="clear" w:color="auto" w:fill="B6D7A8"/>
        </w:rPr>
        <w:t>Tham khảo: https://www.gatevidyalay.com/deadlock-in-os-deadlock-problems-questions/?fbclid=IwAR1AAkFfhvwE1ng9OzWFdAC_vbM5Ww2u0vEbC1B3rSvFPvlRxiFHRKmJdfo</w:t>
      </w:r>
    </w:p>
    <w:p w14:paraId="58890983" w14:textId="77777777" w:rsidR="001A0004" w:rsidRPr="00682E46" w:rsidRDefault="00000000">
      <w:pPr>
        <w:rPr>
          <w:rFonts w:ascii="Times New Roman" w:eastAsia="Roboto" w:hAnsi="Times New Roman" w:cs="Times New Roman"/>
          <w:color w:val="000000" w:themeColor="text1"/>
          <w:sz w:val="27"/>
          <w:szCs w:val="27"/>
        </w:rPr>
      </w:pPr>
      <w:r w:rsidRPr="00682E46">
        <w:rPr>
          <w:rFonts w:ascii="Times New Roman" w:eastAsia="Arial Unicode MS" w:hAnsi="Times New Roman" w:cs="Times New Roman"/>
          <w:color w:val="000000" w:themeColor="text1"/>
        </w:rPr>
        <w:t xml:space="preserve">→ </w:t>
      </w:r>
      <w:r w:rsidRPr="00682E46">
        <w:rPr>
          <w:rFonts w:ascii="Times New Roman" w:eastAsia="Roboto" w:hAnsi="Times New Roman" w:cs="Times New Roman"/>
          <w:color w:val="000000" w:themeColor="text1"/>
          <w:sz w:val="27"/>
          <w:szCs w:val="27"/>
        </w:rPr>
        <w:t>Số lượng đơn vị mà mỗi quy trình nắm giữ = Ít hơn một đơn vị so với nhu cầu tối đa của nó → P1: 3 , P2: 3, P3:3 → R tối đa có deadlock = 3x3 = 9 → R tối thiểu không deadlock = 9 + 1 = 10</w:t>
      </w:r>
    </w:p>
    <w:p w14:paraId="1C3ECA19" w14:textId="77777777" w:rsidR="001A0004" w:rsidRPr="00682E46" w:rsidRDefault="001A0004">
      <w:pPr>
        <w:rPr>
          <w:rFonts w:ascii="Times New Roman" w:hAnsi="Times New Roman" w:cs="Times New Roman"/>
          <w:color w:val="000000" w:themeColor="text1"/>
        </w:rPr>
      </w:pPr>
    </w:p>
    <w:p w14:paraId="2FDBDCF3" w14:textId="77777777" w:rsidR="001A0004" w:rsidRPr="00682E46" w:rsidRDefault="00000000">
      <w:pPr>
        <w:numPr>
          <w:ilvl w:val="0"/>
          <w:numId w:val="1"/>
        </w:numPr>
        <w:ind w:left="141"/>
        <w:rPr>
          <w:rFonts w:ascii="Times New Roman" w:hAnsi="Times New Roman" w:cs="Times New Roman"/>
          <w:color w:val="000000" w:themeColor="text1"/>
        </w:rPr>
      </w:pPr>
      <w:r w:rsidRPr="00682E46">
        <w:rPr>
          <w:rFonts w:ascii="Times New Roman" w:eastAsia="Roboto" w:hAnsi="Times New Roman" w:cs="Times New Roman"/>
          <w:color w:val="000000" w:themeColor="text1"/>
          <w:sz w:val="23"/>
          <w:szCs w:val="23"/>
        </w:rPr>
        <w:t>Khi thiết kế hệ thống bộ nhớ đệm cache của máy tính, kích thước khối bộ đệm cache (hoặc cache line) là một tham số quan trọng. Câu nào sau đây đúng trong ngữ cảnh này?</w:t>
      </w:r>
    </w:p>
    <w:p w14:paraId="20B83524" w14:textId="77777777" w:rsidR="001A0004" w:rsidRPr="00682E46" w:rsidRDefault="00000000">
      <w:pPr>
        <w:ind w:left="720"/>
        <w:rPr>
          <w:rFonts w:ascii="Times New Roman" w:eastAsia="Roboto" w:hAnsi="Times New Roman" w:cs="Times New Roman"/>
          <w:color w:val="000000" w:themeColor="text1"/>
          <w:sz w:val="23"/>
          <w:szCs w:val="23"/>
        </w:rPr>
      </w:pPr>
      <w:r w:rsidRPr="00682E46">
        <w:rPr>
          <w:rFonts w:ascii="Times New Roman" w:eastAsia="Andika" w:hAnsi="Times New Roman" w:cs="Times New Roman"/>
          <w:color w:val="000000" w:themeColor="text1"/>
          <w:sz w:val="23"/>
          <w:szCs w:val="23"/>
        </w:rPr>
        <w:t>a.Kích thước khối nhỏ hơn phải chịu hình phạt bỏ lỡ (miss penalty) bộ nhớ cache thấp hơn</w:t>
      </w:r>
    </w:p>
    <w:p w14:paraId="55DB57E8" w14:textId="77777777" w:rsidR="001A0004" w:rsidRPr="00682E46" w:rsidRDefault="00000000">
      <w:pPr>
        <w:ind w:left="720"/>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 xml:space="preserve"> (nhỏ thì chịu ít hình phạt)</w:t>
      </w:r>
    </w:p>
    <w:p w14:paraId="5AC8311A" w14:textId="77777777" w:rsidR="001A0004" w:rsidRPr="00682E46" w:rsidRDefault="00000000">
      <w:pPr>
        <w:ind w:left="720"/>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b.Kích thước khối nhỏ hơn có nghĩa là thẻ bộ nhớ cache nhỏ hơn</w:t>
      </w:r>
    </w:p>
    <w:p w14:paraId="4D1099C5" w14:textId="77777777" w:rsidR="001A0004" w:rsidRPr="00682E46" w:rsidRDefault="00000000">
      <w:pPr>
        <w:ind w:left="720"/>
        <w:rPr>
          <w:rFonts w:ascii="Times New Roman" w:eastAsia="Roboto" w:hAnsi="Times New Roman" w:cs="Times New Roman"/>
          <w:color w:val="000000" w:themeColor="text1"/>
          <w:sz w:val="23"/>
          <w:szCs w:val="23"/>
        </w:rPr>
      </w:pPr>
      <w:r w:rsidRPr="00682E46">
        <w:rPr>
          <w:rFonts w:ascii="Times New Roman" w:eastAsia="Andika" w:hAnsi="Times New Roman" w:cs="Times New Roman"/>
          <w:color w:val="000000" w:themeColor="text1"/>
          <w:sz w:val="23"/>
          <w:szCs w:val="23"/>
        </w:rPr>
        <w:t>c.Kích thước khối nhỏ hơn ngụ ý vị trí không gian tốt hơn</w:t>
      </w:r>
    </w:p>
    <w:p w14:paraId="10E806EA" w14:textId="77777777" w:rsidR="001A0004" w:rsidRPr="00682E46" w:rsidRDefault="00000000">
      <w:pPr>
        <w:ind w:left="720"/>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d.Kích thước khối nhỏ hơn có nghĩa là thời gian truy cập bộ nhớ cache thấp hơn</w:t>
      </w:r>
    </w:p>
    <w:p w14:paraId="305E0B83" w14:textId="77777777" w:rsidR="001A0004" w:rsidRPr="00682E46" w:rsidRDefault="001A0004">
      <w:pPr>
        <w:ind w:left="720"/>
        <w:rPr>
          <w:rFonts w:ascii="Times New Roman" w:eastAsia="Roboto" w:hAnsi="Times New Roman" w:cs="Times New Roman"/>
          <w:color w:val="000000" w:themeColor="text1"/>
          <w:sz w:val="23"/>
          <w:szCs w:val="23"/>
        </w:rPr>
      </w:pPr>
    </w:p>
    <w:p w14:paraId="22EC6587"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3.Một tiến trình yêu cầu toàn bộ tài nguyên cần thiết một lần, nếu có đủ  tài nguyên thì hệ thống sẽ cấp phát, nếu không đủ tài nguyên thì process sẽ bị blocked. Điều này giải quyết được điều kiện nào sau đây trong việc ngăn deadlock:</w:t>
      </w:r>
    </w:p>
    <w:p w14:paraId="61FFA3B7" w14:textId="77777777" w:rsidR="001A0004" w:rsidRPr="00682E46" w:rsidRDefault="00000000">
      <w:pPr>
        <w:rPr>
          <w:rFonts w:ascii="Times New Roman" w:eastAsia="Roboto" w:hAnsi="Times New Roman" w:cs="Times New Roman"/>
          <w:b/>
          <w:color w:val="000000" w:themeColor="text1"/>
          <w:sz w:val="23"/>
          <w:szCs w:val="23"/>
        </w:rPr>
      </w:pPr>
      <w:r w:rsidRPr="00682E46">
        <w:rPr>
          <w:rFonts w:ascii="Times New Roman" w:eastAsia="Roboto" w:hAnsi="Times New Roman" w:cs="Times New Roman"/>
          <w:b/>
          <w:color w:val="000000" w:themeColor="text1"/>
          <w:sz w:val="23"/>
          <w:szCs w:val="23"/>
        </w:rPr>
        <w:t>a.Hold and Wait</w:t>
      </w:r>
    </w:p>
    <w:p w14:paraId="27387BBF"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b.Mutual Exclusion</w:t>
      </w:r>
    </w:p>
    <w:p w14:paraId="3CF0272D"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c.No Preemption</w:t>
      </w:r>
    </w:p>
    <w:p w14:paraId="641BCC8D"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d.Circular Wait</w:t>
      </w:r>
    </w:p>
    <w:p w14:paraId="198329F2" w14:textId="77777777" w:rsidR="001A0004" w:rsidRPr="00682E46" w:rsidRDefault="001A0004">
      <w:pPr>
        <w:rPr>
          <w:rFonts w:ascii="Times New Roman" w:eastAsia="Roboto" w:hAnsi="Times New Roman" w:cs="Times New Roman"/>
          <w:color w:val="000000" w:themeColor="text1"/>
          <w:sz w:val="23"/>
          <w:szCs w:val="23"/>
        </w:rPr>
      </w:pPr>
    </w:p>
    <w:p w14:paraId="57ECF1E5" w14:textId="77777777" w:rsidR="001A0004" w:rsidRPr="00682E46" w:rsidRDefault="00000000">
      <w:pPr>
        <w:numPr>
          <w:ilvl w:val="0"/>
          <w:numId w:val="2"/>
        </w:numPr>
        <w:shd w:val="clear" w:color="auto" w:fill="FFFFFF"/>
        <w:spacing w:before="120" w:after="180"/>
        <w:ind w:left="940"/>
        <w:rPr>
          <w:rFonts w:ascii="Times New Roman" w:hAnsi="Times New Roman" w:cs="Times New Roman"/>
          <w:color w:val="000000" w:themeColor="text1"/>
        </w:rPr>
      </w:pPr>
      <w:r w:rsidRPr="00682E46">
        <w:rPr>
          <w:rFonts w:ascii="Times New Roman" w:hAnsi="Times New Roman" w:cs="Times New Roman"/>
          <w:color w:val="000000" w:themeColor="text1"/>
          <w:sz w:val="23"/>
          <w:szCs w:val="23"/>
        </w:rPr>
        <w:t>There must exist a process which holds some resource and waits for another resource held by some other process.</w:t>
      </w:r>
    </w:p>
    <w:p w14:paraId="3808B4E2" w14:textId="77777777" w:rsidR="001A0004" w:rsidRPr="00682E46" w:rsidRDefault="001A0004">
      <w:pPr>
        <w:rPr>
          <w:rFonts w:ascii="Times New Roman" w:eastAsia="Roboto" w:hAnsi="Times New Roman" w:cs="Times New Roman"/>
          <w:color w:val="000000" w:themeColor="text1"/>
          <w:sz w:val="23"/>
          <w:szCs w:val="23"/>
        </w:rPr>
      </w:pPr>
    </w:p>
    <w:p w14:paraId="41102203"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4.Một hệ thống chia sẻ 11 tape drives. Phân bổ hiện tại và yêu cầu tối đa của tape drives cho 4 tiến trình được hiển thị bên dưới:</w:t>
      </w:r>
    </w:p>
    <w:p w14:paraId="22F593C0"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Điều nào sau đây mô tả đúng nhất trạng thái hiện tại của hệ thống?</w:t>
      </w:r>
    </w:p>
    <w:p w14:paraId="4231EB3E"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noProof/>
          <w:color w:val="000000" w:themeColor="text1"/>
          <w:sz w:val="23"/>
          <w:szCs w:val="23"/>
        </w:rPr>
        <w:drawing>
          <wp:inline distT="114300" distB="114300" distL="114300" distR="114300" wp14:anchorId="084EA86A" wp14:editId="4C9F901F">
            <wp:extent cx="3390900" cy="1200150"/>
            <wp:effectExtent l="0" t="0" r="0" b="0"/>
            <wp:docPr id="26" name="image33.png"/>
            <wp:cNvGraphicFramePr/>
            <a:graphic xmlns:a="http://schemas.openxmlformats.org/drawingml/2006/main">
              <a:graphicData uri="http://schemas.openxmlformats.org/drawingml/2006/picture">
                <pic:pic xmlns:pic="http://schemas.openxmlformats.org/drawingml/2006/picture">
                  <pic:nvPicPr>
                    <pic:cNvPr id="26" name="image33.png"/>
                    <pic:cNvPicPr preferRelativeResize="0"/>
                  </pic:nvPicPr>
                  <pic:blipFill>
                    <a:blip r:embed="rId7"/>
                    <a:srcRect/>
                    <a:stretch>
                      <a:fillRect/>
                    </a:stretch>
                  </pic:blipFill>
                  <pic:spPr>
                    <a:xfrm>
                      <a:off x="0" y="0"/>
                      <a:ext cx="3390900" cy="1200150"/>
                    </a:xfrm>
                    <a:prstGeom prst="rect">
                      <a:avLst/>
                    </a:prstGeom>
                  </pic:spPr>
                </pic:pic>
              </a:graphicData>
            </a:graphic>
          </wp:inline>
        </w:drawing>
      </w:r>
    </w:p>
    <w:p w14:paraId="101A6FBC"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Available ban đầu: 11 - (3+1+3) = 4</w:t>
      </w:r>
    </w:p>
    <w:p w14:paraId="613D3A57"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Andika" w:hAnsi="Times New Roman" w:cs="Times New Roman"/>
          <w:color w:val="000000" w:themeColor="text1"/>
          <w:sz w:val="23"/>
          <w:szCs w:val="23"/>
        </w:rPr>
        <w:lastRenderedPageBreak/>
        <w:t xml:space="preserve">so sánh lớn hơn = need =&gt; + allocation </w:t>
      </w:r>
    </w:p>
    <w:tbl>
      <w:tblPr>
        <w:tblStyle w:val="Style1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514"/>
        <w:gridCol w:w="4515"/>
      </w:tblGrid>
      <w:tr w:rsidR="00682E46" w:rsidRPr="00682E46" w14:paraId="7A578DF2" w14:textId="77777777">
        <w:trPr>
          <w:trHeight w:val="471"/>
        </w:trPr>
        <w:tc>
          <w:tcPr>
            <w:tcW w:w="4514" w:type="dxa"/>
            <w:shd w:val="clear" w:color="auto" w:fill="auto"/>
            <w:tcMar>
              <w:top w:w="100" w:type="dxa"/>
              <w:left w:w="100" w:type="dxa"/>
              <w:bottom w:w="100" w:type="dxa"/>
              <w:right w:w="100" w:type="dxa"/>
            </w:tcMar>
          </w:tcPr>
          <w:p w14:paraId="04F3FA8B" w14:textId="77777777" w:rsidR="001A0004" w:rsidRPr="00682E46" w:rsidRDefault="00000000">
            <w:pPr>
              <w:widowControl w:val="0"/>
              <w:spacing w:line="240" w:lineRule="auto"/>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Need = Max - Current</w:t>
            </w:r>
          </w:p>
        </w:tc>
        <w:tc>
          <w:tcPr>
            <w:tcW w:w="4514" w:type="dxa"/>
            <w:shd w:val="clear" w:color="auto" w:fill="auto"/>
            <w:tcMar>
              <w:top w:w="100" w:type="dxa"/>
              <w:left w:w="100" w:type="dxa"/>
              <w:bottom w:w="100" w:type="dxa"/>
              <w:right w:w="100" w:type="dxa"/>
            </w:tcMar>
          </w:tcPr>
          <w:p w14:paraId="1EDF5F4B" w14:textId="77777777" w:rsidR="001A0004" w:rsidRPr="00682E46" w:rsidRDefault="00000000">
            <w:pPr>
              <w:widowControl w:val="0"/>
              <w:spacing w:line="240" w:lineRule="auto"/>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Available</w:t>
            </w:r>
          </w:p>
        </w:tc>
      </w:tr>
      <w:tr w:rsidR="00682E46" w:rsidRPr="00682E46" w14:paraId="1C1BAD2F" w14:textId="77777777">
        <w:tc>
          <w:tcPr>
            <w:tcW w:w="4514" w:type="dxa"/>
            <w:shd w:val="clear" w:color="auto" w:fill="auto"/>
            <w:tcMar>
              <w:top w:w="100" w:type="dxa"/>
              <w:left w:w="100" w:type="dxa"/>
              <w:bottom w:w="100" w:type="dxa"/>
              <w:right w:w="100" w:type="dxa"/>
            </w:tcMar>
          </w:tcPr>
          <w:p w14:paraId="0BED649E" w14:textId="77777777" w:rsidR="001A0004" w:rsidRPr="00682E46" w:rsidRDefault="00000000">
            <w:pPr>
              <w:widowControl w:val="0"/>
              <w:spacing w:line="240" w:lineRule="auto"/>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 xml:space="preserve">6 (2) </w:t>
            </w:r>
          </w:p>
        </w:tc>
        <w:tc>
          <w:tcPr>
            <w:tcW w:w="4514" w:type="dxa"/>
            <w:shd w:val="clear" w:color="auto" w:fill="auto"/>
            <w:tcMar>
              <w:top w:w="100" w:type="dxa"/>
              <w:left w:w="100" w:type="dxa"/>
              <w:bottom w:w="100" w:type="dxa"/>
              <w:right w:w="100" w:type="dxa"/>
            </w:tcMar>
          </w:tcPr>
          <w:p w14:paraId="2D39C3DC" w14:textId="77777777" w:rsidR="001A0004" w:rsidRPr="00682E46" w:rsidRDefault="00000000">
            <w:pPr>
              <w:widowControl w:val="0"/>
              <w:spacing w:line="240" w:lineRule="auto"/>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7</w:t>
            </w:r>
          </w:p>
        </w:tc>
      </w:tr>
      <w:tr w:rsidR="00682E46" w:rsidRPr="00682E46" w14:paraId="7DDF5B5E" w14:textId="77777777">
        <w:tc>
          <w:tcPr>
            <w:tcW w:w="4514" w:type="dxa"/>
            <w:shd w:val="clear" w:color="auto" w:fill="auto"/>
            <w:tcMar>
              <w:top w:w="100" w:type="dxa"/>
              <w:left w:w="100" w:type="dxa"/>
              <w:bottom w:w="100" w:type="dxa"/>
              <w:right w:w="100" w:type="dxa"/>
            </w:tcMar>
          </w:tcPr>
          <w:p w14:paraId="6CCFAAE1" w14:textId="77777777" w:rsidR="001A0004" w:rsidRPr="00682E46" w:rsidRDefault="00000000">
            <w:pPr>
              <w:widowControl w:val="0"/>
              <w:spacing w:line="240" w:lineRule="auto"/>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5 (3)</w:t>
            </w:r>
          </w:p>
        </w:tc>
        <w:tc>
          <w:tcPr>
            <w:tcW w:w="4514" w:type="dxa"/>
            <w:shd w:val="clear" w:color="auto" w:fill="auto"/>
            <w:tcMar>
              <w:top w:w="100" w:type="dxa"/>
              <w:left w:w="100" w:type="dxa"/>
              <w:bottom w:w="100" w:type="dxa"/>
              <w:right w:w="100" w:type="dxa"/>
            </w:tcMar>
          </w:tcPr>
          <w:p w14:paraId="75DB6C87" w14:textId="77777777" w:rsidR="001A0004" w:rsidRPr="00682E46" w:rsidRDefault="00000000">
            <w:pPr>
              <w:widowControl w:val="0"/>
              <w:spacing w:line="240" w:lineRule="auto"/>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10</w:t>
            </w:r>
          </w:p>
        </w:tc>
      </w:tr>
      <w:tr w:rsidR="00682E46" w:rsidRPr="00682E46" w14:paraId="4105863D" w14:textId="77777777">
        <w:trPr>
          <w:trHeight w:val="411"/>
        </w:trPr>
        <w:tc>
          <w:tcPr>
            <w:tcW w:w="4514" w:type="dxa"/>
            <w:shd w:val="clear" w:color="auto" w:fill="auto"/>
            <w:tcMar>
              <w:top w:w="100" w:type="dxa"/>
              <w:left w:w="100" w:type="dxa"/>
              <w:bottom w:w="100" w:type="dxa"/>
              <w:right w:w="100" w:type="dxa"/>
            </w:tcMar>
          </w:tcPr>
          <w:p w14:paraId="7CC12DBD" w14:textId="77777777" w:rsidR="001A0004" w:rsidRPr="00682E46" w:rsidRDefault="00000000">
            <w:pPr>
              <w:widowControl w:val="0"/>
              <w:spacing w:line="240" w:lineRule="auto"/>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2 (1)</w:t>
            </w:r>
          </w:p>
        </w:tc>
        <w:tc>
          <w:tcPr>
            <w:tcW w:w="4514" w:type="dxa"/>
            <w:shd w:val="clear" w:color="auto" w:fill="auto"/>
            <w:tcMar>
              <w:top w:w="100" w:type="dxa"/>
              <w:left w:w="100" w:type="dxa"/>
              <w:bottom w:w="100" w:type="dxa"/>
              <w:right w:w="100" w:type="dxa"/>
            </w:tcMar>
          </w:tcPr>
          <w:p w14:paraId="1A04B0F6" w14:textId="77777777" w:rsidR="001A0004" w:rsidRPr="00682E46" w:rsidRDefault="00000000">
            <w:pPr>
              <w:widowControl w:val="0"/>
              <w:spacing w:line="240" w:lineRule="auto"/>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11</w:t>
            </w:r>
          </w:p>
        </w:tc>
      </w:tr>
      <w:tr w:rsidR="00682E46" w:rsidRPr="00682E46" w14:paraId="27700E6B" w14:textId="77777777">
        <w:tc>
          <w:tcPr>
            <w:tcW w:w="4514" w:type="dxa"/>
            <w:shd w:val="clear" w:color="auto" w:fill="auto"/>
            <w:tcMar>
              <w:top w:w="100" w:type="dxa"/>
              <w:left w:w="100" w:type="dxa"/>
              <w:bottom w:w="100" w:type="dxa"/>
              <w:right w:w="100" w:type="dxa"/>
            </w:tcMar>
          </w:tcPr>
          <w:p w14:paraId="0BFBA6D5" w14:textId="77777777" w:rsidR="001A0004" w:rsidRPr="00682E46" w:rsidRDefault="00000000">
            <w:pPr>
              <w:widowControl w:val="0"/>
              <w:spacing w:line="240" w:lineRule="auto"/>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 xml:space="preserve">10 (4) </w:t>
            </w:r>
          </w:p>
        </w:tc>
        <w:tc>
          <w:tcPr>
            <w:tcW w:w="4514" w:type="dxa"/>
            <w:shd w:val="clear" w:color="auto" w:fill="auto"/>
            <w:tcMar>
              <w:top w:w="100" w:type="dxa"/>
              <w:left w:w="100" w:type="dxa"/>
              <w:bottom w:w="100" w:type="dxa"/>
              <w:right w:w="100" w:type="dxa"/>
            </w:tcMar>
          </w:tcPr>
          <w:p w14:paraId="503BF698" w14:textId="77777777" w:rsidR="001A0004" w:rsidRPr="00682E46" w:rsidRDefault="00000000">
            <w:pPr>
              <w:widowControl w:val="0"/>
              <w:spacing w:line="240" w:lineRule="auto"/>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11</w:t>
            </w:r>
          </w:p>
        </w:tc>
      </w:tr>
    </w:tbl>
    <w:p w14:paraId="10E5F99D" w14:textId="77777777" w:rsidR="001A0004" w:rsidRPr="00682E46" w:rsidRDefault="001A0004">
      <w:pPr>
        <w:rPr>
          <w:rFonts w:ascii="Times New Roman" w:eastAsia="Roboto" w:hAnsi="Times New Roman" w:cs="Times New Roman"/>
          <w:color w:val="000000" w:themeColor="text1"/>
          <w:sz w:val="23"/>
          <w:szCs w:val="23"/>
        </w:rPr>
      </w:pPr>
    </w:p>
    <w:p w14:paraId="61A5AE3C" w14:textId="77777777" w:rsidR="001A0004" w:rsidRPr="00682E46" w:rsidRDefault="00000000">
      <w:pPr>
        <w:numPr>
          <w:ilvl w:val="0"/>
          <w:numId w:val="3"/>
        </w:num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Not Safe, Not Deadlocked</w:t>
      </w:r>
    </w:p>
    <w:p w14:paraId="2C1A2876"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b. Not Safe, Deadlocked</w:t>
      </w:r>
    </w:p>
    <w:p w14:paraId="028F0998" w14:textId="77777777" w:rsidR="001A0004" w:rsidRPr="00682E46" w:rsidRDefault="00000000">
      <w:pPr>
        <w:rPr>
          <w:rFonts w:ascii="Times New Roman" w:eastAsia="Roboto" w:hAnsi="Times New Roman" w:cs="Times New Roman"/>
          <w:b/>
          <w:color w:val="000000" w:themeColor="text1"/>
          <w:sz w:val="23"/>
          <w:szCs w:val="23"/>
        </w:rPr>
      </w:pPr>
      <w:r w:rsidRPr="00682E46">
        <w:rPr>
          <w:rFonts w:ascii="Times New Roman" w:eastAsia="Roboto" w:hAnsi="Times New Roman" w:cs="Times New Roman"/>
          <w:b/>
          <w:color w:val="000000" w:themeColor="text1"/>
          <w:sz w:val="23"/>
          <w:szCs w:val="23"/>
        </w:rPr>
        <w:t>c. Safe, Not Deadlocked</w:t>
      </w:r>
    </w:p>
    <w:p w14:paraId="446FADB6"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d. Safe, Deadlocked</w:t>
      </w:r>
    </w:p>
    <w:p w14:paraId="0B680061" w14:textId="77777777" w:rsidR="001A0004" w:rsidRPr="00682E46" w:rsidRDefault="00000000">
      <w:pPr>
        <w:rPr>
          <w:rFonts w:ascii="Times New Roman" w:eastAsia="Roboto" w:hAnsi="Times New Roman" w:cs="Times New Roman"/>
          <w:b/>
          <w:color w:val="000000" w:themeColor="text1"/>
          <w:sz w:val="23"/>
          <w:szCs w:val="23"/>
        </w:rPr>
      </w:pPr>
      <w:r w:rsidRPr="00682E46">
        <w:rPr>
          <w:rFonts w:ascii="Times New Roman" w:eastAsia="Andika" w:hAnsi="Times New Roman" w:cs="Times New Roman"/>
          <w:b/>
          <w:color w:val="000000" w:themeColor="text1"/>
          <w:sz w:val="23"/>
          <w:szCs w:val="23"/>
        </w:rPr>
        <w:t>Lưu ý: Safe thì Not Deadlocked &gt;&lt; Not safe thì Deadlocked</w:t>
      </w:r>
    </w:p>
    <w:p w14:paraId="2FE34AE0" w14:textId="77777777" w:rsidR="001A0004" w:rsidRPr="00682E46" w:rsidRDefault="001A0004">
      <w:pPr>
        <w:rPr>
          <w:rFonts w:ascii="Times New Roman" w:eastAsia="Roboto" w:hAnsi="Times New Roman" w:cs="Times New Roman"/>
          <w:color w:val="000000" w:themeColor="text1"/>
          <w:sz w:val="23"/>
          <w:szCs w:val="23"/>
        </w:rPr>
      </w:pPr>
    </w:p>
    <w:p w14:paraId="3DBC51B6"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5. Điều nào sau đây yêu cầu trình điều khiển thiết bị?</w:t>
      </w:r>
    </w:p>
    <w:p w14:paraId="7C9780E4" w14:textId="77777777" w:rsidR="001A0004" w:rsidRPr="00682E46" w:rsidRDefault="00000000">
      <w:pPr>
        <w:numPr>
          <w:ilvl w:val="0"/>
          <w:numId w:val="4"/>
        </w:num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Main memory</w:t>
      </w:r>
    </w:p>
    <w:p w14:paraId="5B38997F" w14:textId="77777777" w:rsidR="001A0004" w:rsidRPr="00682E46" w:rsidRDefault="00000000">
      <w:pPr>
        <w:numPr>
          <w:ilvl w:val="0"/>
          <w:numId w:val="4"/>
        </w:num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Cache</w:t>
      </w:r>
    </w:p>
    <w:p w14:paraId="256581EB" w14:textId="77777777" w:rsidR="001A0004" w:rsidRPr="00682E46" w:rsidRDefault="00000000">
      <w:pPr>
        <w:numPr>
          <w:ilvl w:val="0"/>
          <w:numId w:val="4"/>
        </w:num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Register</w:t>
      </w:r>
    </w:p>
    <w:p w14:paraId="4235D39C" w14:textId="77777777" w:rsidR="001A0004" w:rsidRPr="00682E46" w:rsidRDefault="00000000">
      <w:pPr>
        <w:numPr>
          <w:ilvl w:val="0"/>
          <w:numId w:val="4"/>
        </w:numPr>
        <w:rPr>
          <w:rFonts w:ascii="Times New Roman" w:eastAsia="Roboto" w:hAnsi="Times New Roman" w:cs="Times New Roman"/>
          <w:b/>
          <w:color w:val="000000" w:themeColor="text1"/>
          <w:sz w:val="23"/>
          <w:szCs w:val="23"/>
        </w:rPr>
      </w:pPr>
      <w:r w:rsidRPr="00682E46">
        <w:rPr>
          <w:rFonts w:ascii="Times New Roman" w:eastAsia="Roboto" w:hAnsi="Times New Roman" w:cs="Times New Roman"/>
          <w:b/>
          <w:color w:val="000000" w:themeColor="text1"/>
          <w:sz w:val="23"/>
          <w:szCs w:val="23"/>
        </w:rPr>
        <w:t>Disk</w:t>
      </w:r>
    </w:p>
    <w:p w14:paraId="2603ED34" w14:textId="77777777" w:rsidR="001A0004" w:rsidRPr="00682E46" w:rsidRDefault="001A0004">
      <w:pPr>
        <w:rPr>
          <w:rFonts w:ascii="Times New Roman" w:eastAsia="Roboto" w:hAnsi="Times New Roman" w:cs="Times New Roman"/>
          <w:color w:val="000000" w:themeColor="text1"/>
          <w:sz w:val="23"/>
          <w:szCs w:val="23"/>
        </w:rPr>
      </w:pPr>
    </w:p>
    <w:p w14:paraId="7FAF9C15"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6. Khẳng định nào sau đây là đúng ?</w:t>
      </w:r>
    </w:p>
    <w:p w14:paraId="0F03DAAD" w14:textId="77777777" w:rsidR="001A0004" w:rsidRPr="00682E46" w:rsidRDefault="001A0004">
      <w:pPr>
        <w:rPr>
          <w:rFonts w:ascii="Times New Roman" w:eastAsia="Roboto" w:hAnsi="Times New Roman" w:cs="Times New Roman"/>
          <w:color w:val="000000" w:themeColor="text1"/>
          <w:sz w:val="23"/>
          <w:szCs w:val="23"/>
        </w:rPr>
      </w:pPr>
    </w:p>
    <w:p w14:paraId="21E8DADE" w14:textId="77777777" w:rsidR="001A0004" w:rsidRPr="00682E46" w:rsidRDefault="00000000">
      <w:pPr>
        <w:rPr>
          <w:rFonts w:ascii="Times New Roman" w:eastAsia="Roboto" w:hAnsi="Times New Roman" w:cs="Times New Roman"/>
          <w:b/>
          <w:color w:val="000000" w:themeColor="text1"/>
          <w:sz w:val="23"/>
          <w:szCs w:val="23"/>
        </w:rPr>
      </w:pPr>
      <w:r w:rsidRPr="00682E46">
        <w:rPr>
          <w:rFonts w:ascii="Times New Roman" w:eastAsia="Roboto" w:hAnsi="Times New Roman" w:cs="Times New Roman"/>
          <w:b/>
          <w:color w:val="000000" w:themeColor="text1"/>
          <w:sz w:val="23"/>
          <w:szCs w:val="23"/>
        </w:rPr>
        <w:t>(a) External Fragmentation tồn tại khi có đủ tổng dung lượng bộ nhớ để đáp ứng yêu cầu nhưng không gian khả dụng lại liền kề.</w:t>
      </w:r>
    </w:p>
    <w:p w14:paraId="7D213D14" w14:textId="77777777" w:rsidR="001A0004" w:rsidRPr="00682E46" w:rsidRDefault="00000000">
      <w:pPr>
        <w:rPr>
          <w:rFonts w:ascii="Times New Roman" w:eastAsia="Roboto" w:hAnsi="Times New Roman" w:cs="Times New Roman"/>
          <w:b/>
          <w:color w:val="000000" w:themeColor="text1"/>
          <w:sz w:val="23"/>
          <w:szCs w:val="23"/>
        </w:rPr>
      </w:pPr>
      <w:r w:rsidRPr="00682E46">
        <w:rPr>
          <w:rFonts w:ascii="Times New Roman" w:eastAsia="Roboto" w:hAnsi="Times New Roman" w:cs="Times New Roman"/>
          <w:b/>
          <w:color w:val="000000" w:themeColor="text1"/>
          <w:sz w:val="23"/>
          <w:szCs w:val="23"/>
        </w:rPr>
        <w:t>(b) Phân mảnh bộ nhớ có thể bên trong cũng như bên ngoài.</w:t>
      </w:r>
    </w:p>
    <w:p w14:paraId="7F311E93" w14:textId="77777777" w:rsidR="001A0004" w:rsidRPr="00682E46" w:rsidRDefault="00000000">
      <w:pPr>
        <w:rPr>
          <w:rFonts w:ascii="Times New Roman" w:eastAsia="Roboto" w:hAnsi="Times New Roman" w:cs="Times New Roman"/>
          <w:b/>
          <w:color w:val="000000" w:themeColor="text1"/>
          <w:sz w:val="23"/>
          <w:szCs w:val="23"/>
        </w:rPr>
      </w:pPr>
      <w:r w:rsidRPr="00682E46">
        <w:rPr>
          <w:rFonts w:ascii="Times New Roman" w:eastAsia="Roboto" w:hAnsi="Times New Roman" w:cs="Times New Roman"/>
          <w:b/>
          <w:color w:val="000000" w:themeColor="text1"/>
          <w:sz w:val="23"/>
          <w:szCs w:val="23"/>
        </w:rPr>
        <w:t>(c) Một giải pháp cho External Fragmentation là nén</w:t>
      </w:r>
    </w:p>
    <w:p w14:paraId="1A6EE66A" w14:textId="77777777" w:rsidR="001A0004" w:rsidRPr="00682E46" w:rsidRDefault="001A0004">
      <w:pPr>
        <w:rPr>
          <w:rFonts w:ascii="Times New Roman" w:eastAsia="Roboto" w:hAnsi="Times New Roman" w:cs="Times New Roman"/>
          <w:color w:val="000000" w:themeColor="text1"/>
          <w:sz w:val="23"/>
          <w:szCs w:val="23"/>
        </w:rPr>
      </w:pPr>
    </w:p>
    <w:p w14:paraId="2B8A3179"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7.Khi xảy ra lỗi trang</w:t>
      </w:r>
    </w:p>
    <w:p w14:paraId="6F98B4F0"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a.Các tiến trình trên hệ thống đang ở trạng thái waiting</w:t>
      </w:r>
    </w:p>
    <w:p w14:paraId="50624E0D"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b.Tiến trình truy xuất đến trang đang có trong bộ nhớ</w:t>
      </w:r>
    </w:p>
    <w:p w14:paraId="66593418" w14:textId="77777777" w:rsidR="001A0004" w:rsidRPr="00682E46" w:rsidRDefault="00000000">
      <w:pPr>
        <w:rPr>
          <w:rFonts w:ascii="Times New Roman" w:eastAsia="Roboto" w:hAnsi="Times New Roman" w:cs="Times New Roman"/>
          <w:b/>
          <w:color w:val="000000" w:themeColor="text1"/>
          <w:sz w:val="23"/>
          <w:szCs w:val="23"/>
        </w:rPr>
      </w:pPr>
      <w:r w:rsidRPr="00682E46">
        <w:rPr>
          <w:rFonts w:ascii="Times New Roman" w:eastAsia="Andika" w:hAnsi="Times New Roman" w:cs="Times New Roman"/>
          <w:b/>
          <w:color w:val="000000" w:themeColor="text1"/>
          <w:sz w:val="23"/>
          <w:szCs w:val="23"/>
        </w:rPr>
        <w:t>c.Các tiến trình trên hệ thống thường xuyên truy cập các trang không có trong bộ nhớ</w:t>
      </w:r>
    </w:p>
    <w:p w14:paraId="073061BA"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d.Các tiến trình trên hệ thống đang ở trạng thái running</w:t>
      </w:r>
    </w:p>
    <w:p w14:paraId="6621CA59" w14:textId="77777777" w:rsidR="001A0004" w:rsidRPr="00682E46" w:rsidRDefault="001A0004">
      <w:pPr>
        <w:rPr>
          <w:rFonts w:ascii="Times New Roman" w:eastAsia="Roboto" w:hAnsi="Times New Roman" w:cs="Times New Roman"/>
          <w:color w:val="000000" w:themeColor="text1"/>
          <w:sz w:val="23"/>
          <w:szCs w:val="23"/>
        </w:rPr>
      </w:pPr>
    </w:p>
    <w:p w14:paraId="395CB7DC"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8.Các nội dung cần thiết trong mỗi mục nhập của bảng trang là</w:t>
      </w:r>
    </w:p>
    <w:p w14:paraId="3506529B"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a.Truy cập thông tin phù hợp</w:t>
      </w:r>
    </w:p>
    <w:p w14:paraId="4E9BDC6C"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b.Virtual page number</w:t>
      </w:r>
    </w:p>
    <w:p w14:paraId="4C640C73" w14:textId="77777777" w:rsidR="001A0004" w:rsidRPr="00682E46" w:rsidRDefault="00000000">
      <w:pPr>
        <w:rPr>
          <w:rFonts w:ascii="Times New Roman" w:eastAsia="Roboto" w:hAnsi="Times New Roman" w:cs="Times New Roman"/>
          <w:b/>
          <w:color w:val="000000" w:themeColor="text1"/>
          <w:sz w:val="23"/>
          <w:szCs w:val="23"/>
        </w:rPr>
      </w:pPr>
      <w:r w:rsidRPr="00682E46">
        <w:rPr>
          <w:rFonts w:ascii="Times New Roman" w:eastAsia="Roboto" w:hAnsi="Times New Roman" w:cs="Times New Roman"/>
          <w:b/>
          <w:color w:val="000000" w:themeColor="text1"/>
          <w:sz w:val="23"/>
          <w:szCs w:val="23"/>
        </w:rPr>
        <w:t>c.Cả virtual page number và page frame number</w:t>
      </w:r>
    </w:p>
    <w:p w14:paraId="353E833A"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d.Page frame number</w:t>
      </w:r>
    </w:p>
    <w:p w14:paraId="3A3D0DAE" w14:textId="77777777" w:rsidR="001A0004" w:rsidRPr="00682E46" w:rsidRDefault="001A0004">
      <w:pPr>
        <w:rPr>
          <w:rFonts w:ascii="Times New Roman" w:eastAsia="Roboto" w:hAnsi="Times New Roman" w:cs="Times New Roman"/>
          <w:color w:val="000000" w:themeColor="text1"/>
          <w:sz w:val="23"/>
          <w:szCs w:val="23"/>
        </w:rPr>
      </w:pPr>
    </w:p>
    <w:p w14:paraId="53429C3C"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9.Thời gian để sector mong muốn xoay dưới đầu đĩa?</w:t>
      </w:r>
    </w:p>
    <w:p w14:paraId="3D708356"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a.Seek time (thời gian di chuyển đĩa)</w:t>
      </w:r>
    </w:p>
    <w:p w14:paraId="206B5668"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b.Waiting time (tgian chờ)</w:t>
      </w:r>
    </w:p>
    <w:p w14:paraId="50DE974A"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lastRenderedPageBreak/>
        <w:t>c.Settle time (thời gian ổn định….)</w:t>
      </w:r>
    </w:p>
    <w:p w14:paraId="065EE4FA"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b/>
          <w:color w:val="000000" w:themeColor="text1"/>
          <w:sz w:val="23"/>
          <w:szCs w:val="23"/>
        </w:rPr>
        <w:t>d.Rotational latency   (Thời gian xoay đầu đĩa dưới)</w:t>
      </w:r>
    </w:p>
    <w:p w14:paraId="0182FE4D" w14:textId="77777777" w:rsidR="001A0004" w:rsidRPr="00682E46" w:rsidRDefault="001A0004">
      <w:pPr>
        <w:rPr>
          <w:rFonts w:ascii="Times New Roman" w:eastAsia="Roboto" w:hAnsi="Times New Roman" w:cs="Times New Roman"/>
          <w:color w:val="000000" w:themeColor="text1"/>
          <w:sz w:val="23"/>
          <w:szCs w:val="23"/>
        </w:rPr>
      </w:pPr>
    </w:p>
    <w:p w14:paraId="19627B49"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11. Trong cấp phát bộ nhớ với kỹ thuật phân trang (Paging). Cho kích thước trang (page) và kích thước khung trang (frame) là 100K, địa chỉ bắt đầu cấp phát trong bộ nhớ là OK. Cho bảng trang (Page map table-PMT) của tiến trình P như sau :</w:t>
      </w:r>
    </w:p>
    <w:p w14:paraId="7220528B"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noProof/>
          <w:color w:val="000000" w:themeColor="text1"/>
          <w:sz w:val="23"/>
          <w:szCs w:val="23"/>
        </w:rPr>
        <w:drawing>
          <wp:inline distT="114300" distB="114300" distL="114300" distR="114300" wp14:anchorId="2068D625" wp14:editId="70EC1DF5">
            <wp:extent cx="2552700" cy="1866900"/>
            <wp:effectExtent l="0" t="0" r="0" b="0"/>
            <wp:docPr id="24" name="image34.png"/>
            <wp:cNvGraphicFramePr/>
            <a:graphic xmlns:a="http://schemas.openxmlformats.org/drawingml/2006/main">
              <a:graphicData uri="http://schemas.openxmlformats.org/drawingml/2006/picture">
                <pic:pic xmlns:pic="http://schemas.openxmlformats.org/drawingml/2006/picture">
                  <pic:nvPicPr>
                    <pic:cNvPr id="24" name="image34.png"/>
                    <pic:cNvPicPr preferRelativeResize="0"/>
                  </pic:nvPicPr>
                  <pic:blipFill>
                    <a:blip r:embed="rId8"/>
                    <a:srcRect/>
                    <a:stretch>
                      <a:fillRect/>
                    </a:stretch>
                  </pic:blipFill>
                  <pic:spPr>
                    <a:xfrm>
                      <a:off x="0" y="0"/>
                      <a:ext cx="2552700" cy="1866900"/>
                    </a:xfrm>
                    <a:prstGeom prst="rect">
                      <a:avLst/>
                    </a:prstGeom>
                  </pic:spPr>
                </pic:pic>
              </a:graphicData>
            </a:graphic>
          </wp:inline>
        </w:drawing>
      </w:r>
    </w:p>
    <w:p w14:paraId="5D0B9E96"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Địa chỉ vật lý (Physical Address) tương ứng với địa chỉ logic (Logical Address)</w:t>
      </w:r>
    </w:p>
    <w:p w14:paraId="21CFBAEF" w14:textId="77777777" w:rsidR="001A0004" w:rsidRPr="00682E46" w:rsidRDefault="001A0004">
      <w:pPr>
        <w:rPr>
          <w:rFonts w:ascii="Times New Roman" w:eastAsia="Roboto" w:hAnsi="Times New Roman" w:cs="Times New Roman"/>
          <w:color w:val="000000" w:themeColor="text1"/>
          <w:sz w:val="23"/>
          <w:szCs w:val="23"/>
        </w:rPr>
      </w:pPr>
    </w:p>
    <w:tbl>
      <w:tblPr>
        <w:tblStyle w:val="Style11"/>
        <w:tblW w:w="11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50"/>
        <w:gridCol w:w="660"/>
      </w:tblGrid>
      <w:tr w:rsidR="00682E46" w:rsidRPr="00682E46" w14:paraId="733FC8E1" w14:textId="77777777">
        <w:tc>
          <w:tcPr>
            <w:tcW w:w="450" w:type="dxa"/>
            <w:shd w:val="clear" w:color="auto" w:fill="auto"/>
            <w:tcMar>
              <w:top w:w="100" w:type="dxa"/>
              <w:left w:w="100" w:type="dxa"/>
              <w:bottom w:w="100" w:type="dxa"/>
              <w:right w:w="100" w:type="dxa"/>
            </w:tcMar>
          </w:tcPr>
          <w:p w14:paraId="39431F84" w14:textId="77777777" w:rsidR="001A0004" w:rsidRPr="00682E46" w:rsidRDefault="00000000">
            <w:pPr>
              <w:widowControl w:val="0"/>
              <w:spacing w:line="240" w:lineRule="auto"/>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3</w:t>
            </w:r>
          </w:p>
        </w:tc>
        <w:tc>
          <w:tcPr>
            <w:tcW w:w="660" w:type="dxa"/>
            <w:shd w:val="clear" w:color="auto" w:fill="auto"/>
            <w:tcMar>
              <w:top w:w="100" w:type="dxa"/>
              <w:left w:w="100" w:type="dxa"/>
              <w:bottom w:w="100" w:type="dxa"/>
              <w:right w:w="100" w:type="dxa"/>
            </w:tcMar>
          </w:tcPr>
          <w:p w14:paraId="5F1CE9BC" w14:textId="77777777" w:rsidR="001A0004" w:rsidRPr="00682E46" w:rsidRDefault="00000000">
            <w:pPr>
              <w:widowControl w:val="0"/>
              <w:spacing w:line="240" w:lineRule="auto"/>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20K</w:t>
            </w:r>
          </w:p>
        </w:tc>
      </w:tr>
    </w:tbl>
    <w:p w14:paraId="710A5C0B" w14:textId="77777777" w:rsidR="001A0004" w:rsidRPr="00682E46" w:rsidRDefault="001A0004">
      <w:pPr>
        <w:rPr>
          <w:rFonts w:ascii="Times New Roman" w:eastAsia="Roboto" w:hAnsi="Times New Roman" w:cs="Times New Roman"/>
          <w:color w:val="000000" w:themeColor="text1"/>
          <w:sz w:val="23"/>
          <w:szCs w:val="23"/>
        </w:rPr>
      </w:pPr>
    </w:p>
    <w:p w14:paraId="3579F906"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là:</w:t>
      </w:r>
    </w:p>
    <w:p w14:paraId="23532BBB"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a. 220K.</w:t>
      </w:r>
    </w:p>
    <w:p w14:paraId="48C16286"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b. 720K</w:t>
      </w:r>
    </w:p>
    <w:p w14:paraId="3DED945C"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C. 420K.</w:t>
      </w:r>
    </w:p>
    <w:p w14:paraId="5E61538E"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d. 520K.</w:t>
      </w:r>
    </w:p>
    <w:p w14:paraId="56CF4906"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 4*100+20 + đc bắt đầu = 420</w:t>
      </w:r>
    </w:p>
    <w:p w14:paraId="69314E3C" w14:textId="77777777" w:rsidR="001A0004" w:rsidRPr="00682E46" w:rsidRDefault="001A0004">
      <w:pPr>
        <w:rPr>
          <w:rFonts w:ascii="Times New Roman" w:eastAsia="Roboto" w:hAnsi="Times New Roman" w:cs="Times New Roman"/>
          <w:color w:val="000000" w:themeColor="text1"/>
          <w:sz w:val="23"/>
          <w:szCs w:val="23"/>
        </w:rPr>
      </w:pPr>
    </w:p>
    <w:p w14:paraId="23933295"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12.Điều nào sau đây không đúng đối với các kế hoạch ngăn chặn deadlock và tránh deadlock?</w:t>
      </w:r>
    </w:p>
    <w:p w14:paraId="61084F59"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Andika" w:hAnsi="Times New Roman" w:cs="Times New Roman"/>
          <w:color w:val="000000" w:themeColor="text1"/>
          <w:sz w:val="23"/>
          <w:szCs w:val="23"/>
        </w:rPr>
        <w:t>a.Tránh deadlock cần có kiến thức ưu tiên về các yêu cầu tài nguyên</w:t>
      </w:r>
    </w:p>
    <w:p w14:paraId="16D905A4"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b.Trong ngăn chặn deadlock, yêu cầu tài nguyên luôn được cấp nếu trạng thái kết quả là an toàn</w:t>
      </w:r>
    </w:p>
    <w:p w14:paraId="1EBA252B"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c.Ngăn chặn deadlock hạn chế hơn tránh bế tắc</w:t>
      </w:r>
    </w:p>
    <w:p w14:paraId="6630AC20"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d.Trong trường hợp tránh deadlock, yêu cầu tài nguyên luôn được cấp, nếu trạng thái kết quả là an toàn</w:t>
      </w:r>
    </w:p>
    <w:p w14:paraId="744828BB" w14:textId="77777777" w:rsidR="001A0004" w:rsidRPr="00682E46" w:rsidRDefault="001A0004">
      <w:pPr>
        <w:rPr>
          <w:rFonts w:ascii="Times New Roman" w:eastAsia="Roboto" w:hAnsi="Times New Roman" w:cs="Times New Roman"/>
          <w:color w:val="000000" w:themeColor="text1"/>
          <w:sz w:val="23"/>
          <w:szCs w:val="23"/>
        </w:rPr>
      </w:pPr>
    </w:p>
    <w:p w14:paraId="0F4F775C" w14:textId="77777777" w:rsidR="001A0004" w:rsidRPr="00682E46" w:rsidRDefault="001A0004">
      <w:pPr>
        <w:rPr>
          <w:rFonts w:ascii="Times New Roman" w:eastAsia="Roboto" w:hAnsi="Times New Roman" w:cs="Times New Roman"/>
          <w:color w:val="000000" w:themeColor="text1"/>
          <w:sz w:val="23"/>
          <w:szCs w:val="23"/>
        </w:rPr>
      </w:pPr>
    </w:p>
    <w:p w14:paraId="76A2CDC6"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14.Yêu cầu đĩa đến trình điều khiển đĩa theo thứ tự 10, 22, 20, 2, 40, 6 và 38 tại một thời điểm khi ổ đĩa đang đọc từ cylinder 20. Thời gian tìm kiếm là 6 ms/cylinder. Nếu dùng thuật toán lập lịch đĩa FCFS thì tổng thời gian tìm kiếm là bao nhiêu?</w:t>
      </w:r>
    </w:p>
    <w:p w14:paraId="5EBD1E76"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a.850ms</w:t>
      </w:r>
    </w:p>
    <w:p w14:paraId="184686B0"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b.900ms</w:t>
      </w:r>
    </w:p>
    <w:p w14:paraId="64A9BE0A"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c.360ms</w:t>
      </w:r>
    </w:p>
    <w:p w14:paraId="5EEC76FF" w14:textId="77777777" w:rsidR="001A0004" w:rsidRPr="00682E46" w:rsidRDefault="00000000">
      <w:pPr>
        <w:rPr>
          <w:rFonts w:ascii="Times New Roman" w:eastAsia="Roboto" w:hAnsi="Times New Roman" w:cs="Times New Roman"/>
          <w:b/>
          <w:color w:val="000000" w:themeColor="text1"/>
          <w:sz w:val="23"/>
          <w:szCs w:val="23"/>
        </w:rPr>
      </w:pPr>
      <w:r w:rsidRPr="00682E46">
        <w:rPr>
          <w:rFonts w:ascii="Times New Roman" w:eastAsia="Roboto" w:hAnsi="Times New Roman" w:cs="Times New Roman"/>
          <w:b/>
          <w:color w:val="000000" w:themeColor="text1"/>
          <w:sz w:val="23"/>
          <w:szCs w:val="23"/>
        </w:rPr>
        <w:t>d.876ms</w:t>
      </w:r>
    </w:p>
    <w:p w14:paraId="309E0E06" w14:textId="77777777" w:rsidR="001A0004" w:rsidRPr="00682E46" w:rsidRDefault="00000000">
      <w:pPr>
        <w:rPr>
          <w:rFonts w:ascii="Times New Roman" w:eastAsia="Roboto" w:hAnsi="Times New Roman" w:cs="Times New Roman"/>
          <w:b/>
          <w:color w:val="000000" w:themeColor="text1"/>
          <w:sz w:val="23"/>
          <w:szCs w:val="23"/>
        </w:rPr>
      </w:pPr>
      <w:r w:rsidRPr="00682E46">
        <w:rPr>
          <w:rFonts w:ascii="Times New Roman" w:eastAsia="Roboto" w:hAnsi="Times New Roman" w:cs="Times New Roman"/>
          <w:b/>
          <w:noProof/>
          <w:color w:val="000000" w:themeColor="text1"/>
          <w:sz w:val="23"/>
          <w:szCs w:val="23"/>
        </w:rPr>
        <w:lastRenderedPageBreak/>
        <w:drawing>
          <wp:inline distT="114300" distB="114300" distL="114300" distR="114300" wp14:anchorId="2D463C03" wp14:editId="7A790A3D">
            <wp:extent cx="5730875" cy="3479800"/>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32" name="image20.png"/>
                    <pic:cNvPicPr preferRelativeResize="0"/>
                  </pic:nvPicPr>
                  <pic:blipFill>
                    <a:blip r:embed="rId9"/>
                    <a:srcRect/>
                    <a:stretch>
                      <a:fillRect/>
                    </a:stretch>
                  </pic:blipFill>
                  <pic:spPr>
                    <a:xfrm>
                      <a:off x="0" y="0"/>
                      <a:ext cx="5731200" cy="3479800"/>
                    </a:xfrm>
                    <a:prstGeom prst="rect">
                      <a:avLst/>
                    </a:prstGeom>
                  </pic:spPr>
                </pic:pic>
              </a:graphicData>
            </a:graphic>
          </wp:inline>
        </w:drawing>
      </w:r>
    </w:p>
    <w:p w14:paraId="3A8CB98C" w14:textId="77777777" w:rsidR="001A0004" w:rsidRPr="00682E46" w:rsidRDefault="00000000">
      <w:pPr>
        <w:rPr>
          <w:rFonts w:ascii="Times New Roman" w:eastAsia="Roboto" w:hAnsi="Times New Roman" w:cs="Times New Roman"/>
          <w:b/>
          <w:color w:val="000000" w:themeColor="text1"/>
          <w:sz w:val="23"/>
          <w:szCs w:val="23"/>
        </w:rPr>
      </w:pPr>
      <w:r w:rsidRPr="00682E46">
        <w:rPr>
          <w:rFonts w:ascii="Times New Roman" w:eastAsia="Roboto" w:hAnsi="Times New Roman" w:cs="Times New Roman"/>
          <w:b/>
          <w:color w:val="000000" w:themeColor="text1"/>
          <w:sz w:val="23"/>
          <w:szCs w:val="23"/>
        </w:rPr>
        <w:t>=&gt; 20-10  +  22-10  +  22-20  +  20-2  +  40-2  +  40-6  +  38-6  =  146*6 = 876</w:t>
      </w:r>
    </w:p>
    <w:p w14:paraId="43B700A2" w14:textId="77777777" w:rsidR="001A0004" w:rsidRPr="00682E46" w:rsidRDefault="001A0004">
      <w:pPr>
        <w:rPr>
          <w:rFonts w:ascii="Times New Roman" w:eastAsia="Roboto" w:hAnsi="Times New Roman" w:cs="Times New Roman"/>
          <w:color w:val="000000" w:themeColor="text1"/>
          <w:sz w:val="23"/>
          <w:szCs w:val="23"/>
        </w:rPr>
      </w:pPr>
    </w:p>
    <w:p w14:paraId="5EA01959"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15.Thuật toán thay thế trang nào sau đây có thể cho tỷ lệ lỗi trang tăng ngay cả khi số lượng khung được phân bổ tăng lên?</w:t>
      </w:r>
    </w:p>
    <w:p w14:paraId="3EF944A6" w14:textId="77777777" w:rsidR="001A0004" w:rsidRPr="00682E46" w:rsidRDefault="00000000">
      <w:pPr>
        <w:rPr>
          <w:rFonts w:ascii="Times New Roman" w:eastAsia="Roboto" w:hAnsi="Times New Roman" w:cs="Times New Roman"/>
          <w:b/>
          <w:color w:val="000000" w:themeColor="text1"/>
          <w:sz w:val="23"/>
          <w:szCs w:val="23"/>
        </w:rPr>
      </w:pPr>
      <w:r w:rsidRPr="00682E46">
        <w:rPr>
          <w:rFonts w:ascii="Times New Roman" w:eastAsia="Roboto" w:hAnsi="Times New Roman" w:cs="Times New Roman"/>
          <w:b/>
          <w:color w:val="000000" w:themeColor="text1"/>
          <w:sz w:val="23"/>
          <w:szCs w:val="23"/>
        </w:rPr>
        <w:t>a. FIFO</w:t>
      </w:r>
    </w:p>
    <w:p w14:paraId="7BCB5B8F"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b. LRU</w:t>
      </w:r>
    </w:p>
    <w:p w14:paraId="43847330"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c. MRU</w:t>
      </w:r>
    </w:p>
    <w:p w14:paraId="4B43C431"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d. Optimal</w:t>
      </w:r>
    </w:p>
    <w:p w14:paraId="01CA57C8"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Arial Unicode MS" w:hAnsi="Times New Roman" w:cs="Times New Roman"/>
          <w:color w:val="000000" w:themeColor="text1"/>
          <w:sz w:val="23"/>
          <w:szCs w:val="23"/>
        </w:rPr>
        <w:t>→ Nghịch lý Belady</w:t>
      </w:r>
    </w:p>
    <w:p w14:paraId="4A964E2D" w14:textId="77777777" w:rsidR="001A0004" w:rsidRPr="00682E46" w:rsidRDefault="001A0004">
      <w:pPr>
        <w:rPr>
          <w:rFonts w:ascii="Times New Roman" w:eastAsia="Roboto" w:hAnsi="Times New Roman" w:cs="Times New Roman"/>
          <w:color w:val="000000" w:themeColor="text1"/>
          <w:sz w:val="23"/>
          <w:szCs w:val="23"/>
        </w:rPr>
      </w:pPr>
    </w:p>
    <w:p w14:paraId="0341E8E0"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16.Cấu trúc đĩa cứng dạng GPT Partition có tối đa … Primary partition.</w:t>
      </w:r>
    </w:p>
    <w:p w14:paraId="128F794C"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a.4.</w:t>
      </w:r>
    </w:p>
    <w:p w14:paraId="252D1AA0"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b.64.</w:t>
      </w:r>
    </w:p>
    <w:p w14:paraId="4E633794"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c.1</w:t>
      </w:r>
    </w:p>
    <w:p w14:paraId="4F57FF3B" w14:textId="77777777" w:rsidR="001A0004" w:rsidRPr="00682E46" w:rsidRDefault="00000000">
      <w:pPr>
        <w:rPr>
          <w:rFonts w:ascii="Times New Roman" w:eastAsia="Roboto" w:hAnsi="Times New Roman" w:cs="Times New Roman"/>
          <w:b/>
          <w:color w:val="000000" w:themeColor="text1"/>
          <w:sz w:val="23"/>
          <w:szCs w:val="23"/>
        </w:rPr>
      </w:pPr>
      <w:r w:rsidRPr="00682E46">
        <w:rPr>
          <w:rFonts w:ascii="Times New Roman" w:eastAsia="Roboto" w:hAnsi="Times New Roman" w:cs="Times New Roman"/>
          <w:b/>
          <w:color w:val="000000" w:themeColor="text1"/>
          <w:sz w:val="23"/>
          <w:szCs w:val="23"/>
        </w:rPr>
        <w:t>d.128</w:t>
      </w:r>
    </w:p>
    <w:p w14:paraId="7DE76BCC" w14:textId="77777777" w:rsidR="001A0004" w:rsidRPr="00682E46" w:rsidRDefault="001A0004">
      <w:pPr>
        <w:rPr>
          <w:rFonts w:ascii="Times New Roman" w:eastAsia="Roboto" w:hAnsi="Times New Roman" w:cs="Times New Roman"/>
          <w:color w:val="000000" w:themeColor="text1"/>
          <w:sz w:val="23"/>
          <w:szCs w:val="23"/>
        </w:rPr>
      </w:pPr>
    </w:p>
    <w:p w14:paraId="321F6A7F"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17. Trong cấp phát bộ nhớ với kỹ thuật phân đoạn kết hợp (Segmentation with paging). Địa chỉ bắt đầu cấp phát trong bộ nhớ là OK. Cho bảng phân đoạn (Segmentation map table-SMT) và các bảng trang (Page map table-PMT) của tiến trình P như sau :</w:t>
      </w:r>
    </w:p>
    <w:p w14:paraId="7A454780"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noProof/>
          <w:color w:val="000000" w:themeColor="text1"/>
          <w:sz w:val="23"/>
          <w:szCs w:val="23"/>
        </w:rPr>
        <w:lastRenderedPageBreak/>
        <w:drawing>
          <wp:inline distT="114300" distB="114300" distL="114300" distR="114300" wp14:anchorId="108ACD7C" wp14:editId="37F9C352">
            <wp:extent cx="5730875" cy="2514600"/>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39" name="image38.png"/>
                    <pic:cNvPicPr preferRelativeResize="0"/>
                  </pic:nvPicPr>
                  <pic:blipFill>
                    <a:blip r:embed="rId10"/>
                    <a:srcRect/>
                    <a:stretch>
                      <a:fillRect/>
                    </a:stretch>
                  </pic:blipFill>
                  <pic:spPr>
                    <a:xfrm>
                      <a:off x="0" y="0"/>
                      <a:ext cx="5731200" cy="2514600"/>
                    </a:xfrm>
                    <a:prstGeom prst="rect">
                      <a:avLst/>
                    </a:prstGeom>
                  </pic:spPr>
                </pic:pic>
              </a:graphicData>
            </a:graphic>
          </wp:inline>
        </w:drawing>
      </w:r>
    </w:p>
    <w:p w14:paraId="4ED4F0A3"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Địa chỉ vật lý (Physical Address) tương ứng với địa chỉ logic (Logical Address) | 1 | 120K| là:</w:t>
      </w:r>
    </w:p>
    <w:p w14:paraId="5A206FDC" w14:textId="77777777" w:rsidR="001A0004" w:rsidRPr="00682E46" w:rsidRDefault="00000000">
      <w:pPr>
        <w:rPr>
          <w:rFonts w:ascii="Times New Roman" w:eastAsia="Roboto" w:hAnsi="Times New Roman" w:cs="Times New Roman"/>
          <w:b/>
          <w:color w:val="000000" w:themeColor="text1"/>
          <w:sz w:val="23"/>
          <w:szCs w:val="23"/>
        </w:rPr>
      </w:pPr>
      <w:r w:rsidRPr="00682E46">
        <w:rPr>
          <w:rFonts w:ascii="Times New Roman" w:eastAsia="Roboto" w:hAnsi="Times New Roman" w:cs="Times New Roman"/>
          <w:color w:val="000000" w:themeColor="text1"/>
          <w:sz w:val="23"/>
          <w:szCs w:val="23"/>
        </w:rPr>
        <w:t>a</w:t>
      </w:r>
      <w:r w:rsidRPr="00682E46">
        <w:rPr>
          <w:rFonts w:ascii="Times New Roman" w:eastAsia="Roboto" w:hAnsi="Times New Roman" w:cs="Times New Roman"/>
          <w:b/>
          <w:color w:val="000000" w:themeColor="text1"/>
          <w:sz w:val="23"/>
          <w:szCs w:val="23"/>
        </w:rPr>
        <w:t>. 720K.</w:t>
      </w:r>
    </w:p>
    <w:p w14:paraId="2970322D"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b. 1020K.</w:t>
      </w:r>
    </w:p>
    <w:p w14:paraId="5041A75D"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c. 320K.</w:t>
      </w:r>
    </w:p>
    <w:p w14:paraId="01BE6B6A"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d. 920K</w:t>
      </w:r>
    </w:p>
    <w:p w14:paraId="012B5FB5" w14:textId="77777777" w:rsidR="001A0004" w:rsidRPr="00682E46" w:rsidRDefault="001A0004">
      <w:pPr>
        <w:rPr>
          <w:rFonts w:ascii="Times New Roman" w:eastAsia="Roboto" w:hAnsi="Times New Roman" w:cs="Times New Roman"/>
          <w:color w:val="000000" w:themeColor="text1"/>
          <w:sz w:val="23"/>
          <w:szCs w:val="23"/>
        </w:rPr>
      </w:pPr>
    </w:p>
    <w:p w14:paraId="78035DF2"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 xml:space="preserve">1 là 120K =&gt; p = 120K div 100K = 1; 1 -&gt; s1 -&gt; f= 7 </w:t>
      </w:r>
    </w:p>
    <w:p w14:paraId="343810C8"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 xml:space="preserve"> d’ = 120K mod 100K = 20; pa = f * 100 + d = 7*100 + 20 = 720 </w:t>
      </w:r>
    </w:p>
    <w:p w14:paraId="65E8A9D6" w14:textId="77777777" w:rsidR="001A0004" w:rsidRPr="00682E46" w:rsidRDefault="001A0004">
      <w:pPr>
        <w:rPr>
          <w:rFonts w:ascii="Times New Roman" w:eastAsia="Roboto" w:hAnsi="Times New Roman" w:cs="Times New Roman"/>
          <w:color w:val="000000" w:themeColor="text1"/>
          <w:sz w:val="23"/>
          <w:szCs w:val="23"/>
        </w:rPr>
      </w:pPr>
    </w:p>
    <w:p w14:paraId="29C86723" w14:textId="77777777" w:rsidR="001A0004" w:rsidRPr="00682E46" w:rsidRDefault="001A0004">
      <w:pPr>
        <w:rPr>
          <w:rFonts w:ascii="Times New Roman" w:eastAsia="Roboto" w:hAnsi="Times New Roman" w:cs="Times New Roman"/>
          <w:color w:val="000000" w:themeColor="text1"/>
          <w:sz w:val="23"/>
          <w:szCs w:val="23"/>
        </w:rPr>
      </w:pPr>
    </w:p>
    <w:p w14:paraId="08296EE1" w14:textId="77777777" w:rsidR="001A0004" w:rsidRPr="00682E46" w:rsidRDefault="001A0004">
      <w:pPr>
        <w:rPr>
          <w:rFonts w:ascii="Times New Roman" w:eastAsia="Roboto" w:hAnsi="Times New Roman" w:cs="Times New Roman"/>
          <w:color w:val="000000" w:themeColor="text1"/>
          <w:sz w:val="23"/>
          <w:szCs w:val="23"/>
        </w:rPr>
      </w:pPr>
    </w:p>
    <w:p w14:paraId="388F53F4"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18.Thuật toán tần suất lỗi trang (Page-Fault Frequency) để làm gì?</w:t>
      </w:r>
    </w:p>
    <w:p w14:paraId="6D94838A" w14:textId="77777777" w:rsidR="001A0004" w:rsidRPr="00682E46" w:rsidRDefault="001A0004">
      <w:pPr>
        <w:rPr>
          <w:rFonts w:ascii="Times New Roman" w:eastAsia="Roboto" w:hAnsi="Times New Roman" w:cs="Times New Roman"/>
          <w:color w:val="000000" w:themeColor="text1"/>
          <w:sz w:val="23"/>
          <w:szCs w:val="23"/>
        </w:rPr>
      </w:pPr>
    </w:p>
    <w:p w14:paraId="75874568" w14:textId="77777777" w:rsidR="001A0004" w:rsidRPr="00682E46" w:rsidRDefault="00000000">
      <w:pPr>
        <w:numPr>
          <w:ilvl w:val="0"/>
          <w:numId w:val="5"/>
        </w:numPr>
        <w:rPr>
          <w:rFonts w:ascii="Times New Roman" w:eastAsia="Roboto" w:hAnsi="Times New Roman" w:cs="Times New Roman"/>
          <w:b/>
          <w:color w:val="000000" w:themeColor="text1"/>
          <w:sz w:val="23"/>
          <w:szCs w:val="23"/>
        </w:rPr>
      </w:pPr>
      <w:r w:rsidRPr="00682E46">
        <w:rPr>
          <w:rFonts w:ascii="Times New Roman" w:eastAsia="Roboto" w:hAnsi="Times New Roman" w:cs="Times New Roman"/>
          <w:b/>
          <w:color w:val="000000" w:themeColor="text1"/>
          <w:sz w:val="23"/>
          <w:szCs w:val="23"/>
        </w:rPr>
        <w:t>ngăn chặn tình trạng trì trệ xảy ra</w:t>
      </w:r>
    </w:p>
    <w:p w14:paraId="617EA5C8" w14:textId="77777777" w:rsidR="001A0004" w:rsidRPr="00682E46" w:rsidRDefault="00000000">
      <w:pPr>
        <w:numPr>
          <w:ilvl w:val="0"/>
          <w:numId w:val="5"/>
        </w:num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tăng số frame</w:t>
      </w:r>
    </w:p>
    <w:p w14:paraId="52AAE55D" w14:textId="77777777" w:rsidR="001A0004" w:rsidRPr="00682E46" w:rsidRDefault="00000000">
      <w:pPr>
        <w:numPr>
          <w:ilvl w:val="0"/>
          <w:numId w:val="5"/>
        </w:num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giảm số frame</w:t>
      </w:r>
    </w:p>
    <w:p w14:paraId="012DF65C" w14:textId="77777777" w:rsidR="001A0004" w:rsidRPr="00682E46" w:rsidRDefault="00000000">
      <w:pPr>
        <w:numPr>
          <w:ilvl w:val="0"/>
          <w:numId w:val="5"/>
        </w:num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Đếm số lỗi trang</w:t>
      </w:r>
    </w:p>
    <w:p w14:paraId="5B50C52B" w14:textId="77777777" w:rsidR="001A0004" w:rsidRPr="00682E46" w:rsidRDefault="001A0004">
      <w:pPr>
        <w:rPr>
          <w:rFonts w:ascii="Times New Roman" w:eastAsia="Roboto" w:hAnsi="Times New Roman" w:cs="Times New Roman"/>
          <w:color w:val="000000" w:themeColor="text1"/>
          <w:sz w:val="23"/>
          <w:szCs w:val="23"/>
        </w:rPr>
      </w:pPr>
    </w:p>
    <w:p w14:paraId="44A8E0BB"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19.Khẳng định nào sau đây là đúng ?</w:t>
      </w:r>
    </w:p>
    <w:p w14:paraId="1DC250A2" w14:textId="77777777" w:rsidR="001A0004" w:rsidRPr="00682E46" w:rsidRDefault="001A0004">
      <w:pPr>
        <w:rPr>
          <w:rFonts w:ascii="Times New Roman" w:eastAsia="Roboto" w:hAnsi="Times New Roman" w:cs="Times New Roman"/>
          <w:color w:val="000000" w:themeColor="text1"/>
          <w:sz w:val="23"/>
          <w:szCs w:val="23"/>
        </w:rPr>
      </w:pPr>
    </w:p>
    <w:p w14:paraId="429C2381"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(a) External Fragmentation tồn tại khi có đủ tổng dung lượng bộ nhớ để đáp ứng yêu cầu nhưng không gian khả dụng lại liền kề.</w:t>
      </w:r>
    </w:p>
    <w:p w14:paraId="7B0ADEBB" w14:textId="77777777" w:rsidR="001A0004" w:rsidRPr="00682E46" w:rsidRDefault="001A0004">
      <w:pPr>
        <w:rPr>
          <w:rFonts w:ascii="Times New Roman" w:eastAsia="Roboto" w:hAnsi="Times New Roman" w:cs="Times New Roman"/>
          <w:color w:val="000000" w:themeColor="text1"/>
          <w:sz w:val="23"/>
          <w:szCs w:val="23"/>
        </w:rPr>
      </w:pPr>
    </w:p>
    <w:p w14:paraId="6B0FA816"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(b) Phân mảnh bộ nhớ có thể bên trong cũng như bên ngoài.</w:t>
      </w:r>
    </w:p>
    <w:p w14:paraId="52B05372" w14:textId="77777777" w:rsidR="001A0004" w:rsidRPr="00682E46" w:rsidRDefault="001A0004">
      <w:pPr>
        <w:rPr>
          <w:rFonts w:ascii="Times New Roman" w:eastAsia="Roboto" w:hAnsi="Times New Roman" w:cs="Times New Roman"/>
          <w:color w:val="000000" w:themeColor="text1"/>
          <w:sz w:val="23"/>
          <w:szCs w:val="23"/>
        </w:rPr>
      </w:pPr>
    </w:p>
    <w:p w14:paraId="517E1534"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(c) Một giải pháp cho External Fragmentation là nén</w:t>
      </w:r>
    </w:p>
    <w:p w14:paraId="6D004F18" w14:textId="77777777" w:rsidR="001A0004" w:rsidRPr="00682E46" w:rsidRDefault="00000000">
      <w:pPr>
        <w:numPr>
          <w:ilvl w:val="0"/>
          <w:numId w:val="6"/>
        </w:numPr>
        <w:rPr>
          <w:rFonts w:ascii="Times New Roman" w:eastAsia="Roboto" w:hAnsi="Times New Roman" w:cs="Times New Roman"/>
          <w:b/>
          <w:color w:val="000000" w:themeColor="text1"/>
          <w:sz w:val="23"/>
          <w:szCs w:val="23"/>
        </w:rPr>
      </w:pPr>
      <w:r w:rsidRPr="00682E46">
        <w:rPr>
          <w:rFonts w:ascii="Times New Roman" w:eastAsia="Roboto" w:hAnsi="Times New Roman" w:cs="Times New Roman"/>
          <w:b/>
          <w:color w:val="000000" w:themeColor="text1"/>
          <w:sz w:val="23"/>
          <w:szCs w:val="23"/>
        </w:rPr>
        <w:t xml:space="preserve"> a, b và c</w:t>
      </w:r>
    </w:p>
    <w:p w14:paraId="3FE73871" w14:textId="77777777" w:rsidR="001A0004" w:rsidRPr="00682E46" w:rsidRDefault="00000000">
      <w:pPr>
        <w:numPr>
          <w:ilvl w:val="0"/>
          <w:numId w:val="6"/>
        </w:num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b và c</w:t>
      </w:r>
    </w:p>
    <w:p w14:paraId="246D101C" w14:textId="77777777" w:rsidR="001A0004" w:rsidRPr="00682E46" w:rsidRDefault="00000000">
      <w:pPr>
        <w:numPr>
          <w:ilvl w:val="0"/>
          <w:numId w:val="6"/>
        </w:num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a và b</w:t>
      </w:r>
    </w:p>
    <w:p w14:paraId="070FB979" w14:textId="77777777" w:rsidR="001A0004" w:rsidRPr="00682E46" w:rsidRDefault="00000000">
      <w:pPr>
        <w:numPr>
          <w:ilvl w:val="0"/>
          <w:numId w:val="6"/>
        </w:num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a</w:t>
      </w:r>
    </w:p>
    <w:p w14:paraId="014B0C63" w14:textId="77777777" w:rsidR="001A0004" w:rsidRPr="00682E46" w:rsidRDefault="001A0004">
      <w:pPr>
        <w:rPr>
          <w:rFonts w:ascii="Times New Roman" w:eastAsia="Roboto" w:hAnsi="Times New Roman" w:cs="Times New Roman"/>
          <w:color w:val="000000" w:themeColor="text1"/>
          <w:sz w:val="23"/>
          <w:szCs w:val="23"/>
        </w:rPr>
      </w:pPr>
    </w:p>
    <w:p w14:paraId="3726D2A2"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21. Đối với loại tài nguyên có nhiều instant, thuật toán được sử dụng để tránh deadlock là ......</w:t>
      </w:r>
    </w:p>
    <w:p w14:paraId="676B722F"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lastRenderedPageBreak/>
        <w:t>a. sorting algorithm</w:t>
      </w:r>
    </w:p>
    <w:p w14:paraId="20085882"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b. partition algorithm</w:t>
      </w:r>
    </w:p>
    <w:p w14:paraId="7B38281F"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c. banker's algorithm</w:t>
      </w:r>
    </w:p>
    <w:p w14:paraId="3468369B"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d. a modified resource-allocation graph</w:t>
      </w:r>
    </w:p>
    <w:p w14:paraId="1D03B034"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Tránh deadlock : có nhiều instance → Banker , nếu ít instance → Đồ thị cấp phát tài nguyên ( Modified Resource-Allocation Graph)</w:t>
      </w:r>
    </w:p>
    <w:p w14:paraId="318B70D7" w14:textId="77777777" w:rsidR="001A0004" w:rsidRPr="00682E46" w:rsidRDefault="001A0004">
      <w:pPr>
        <w:rPr>
          <w:rFonts w:ascii="Times New Roman" w:eastAsia="Roboto" w:hAnsi="Times New Roman" w:cs="Times New Roman"/>
          <w:color w:val="000000" w:themeColor="text1"/>
          <w:sz w:val="23"/>
          <w:szCs w:val="23"/>
        </w:rPr>
      </w:pPr>
    </w:p>
    <w:p w14:paraId="4D74B98D" w14:textId="77777777" w:rsidR="001A0004" w:rsidRPr="00682E46" w:rsidRDefault="001A0004">
      <w:pPr>
        <w:rPr>
          <w:rFonts w:ascii="Times New Roman" w:eastAsia="Roboto" w:hAnsi="Times New Roman" w:cs="Times New Roman"/>
          <w:color w:val="000000" w:themeColor="text1"/>
          <w:sz w:val="23"/>
          <w:szCs w:val="23"/>
        </w:rPr>
      </w:pPr>
    </w:p>
    <w:p w14:paraId="11FF4113"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22.Trạng thái phân bổ tài nguyên không xác định bởi yếu tố nào sau đây</w:t>
      </w:r>
    </w:p>
    <w:p w14:paraId="08702A22"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a.Nhu cầu tài nguyên tối tiểu của các tiến trình</w:t>
      </w:r>
    </w:p>
    <w:p w14:paraId="520CFE9E"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b.Nhu cầu tài nguyên tối đa của các tiến trình</w:t>
      </w:r>
    </w:p>
    <w:p w14:paraId="5790C9F1"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c.Số lượng tài nguyên được phân bổ</w:t>
      </w:r>
    </w:p>
    <w:p w14:paraId="689FF485"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Andika" w:hAnsi="Times New Roman" w:cs="Times New Roman"/>
          <w:color w:val="000000" w:themeColor="text1"/>
          <w:sz w:val="23"/>
          <w:szCs w:val="23"/>
        </w:rPr>
        <w:t>d.Số lượng tài nguyên có sẵn</w:t>
      </w:r>
    </w:p>
    <w:p w14:paraId="5B748794" w14:textId="77777777" w:rsidR="001A0004" w:rsidRPr="00682E46" w:rsidRDefault="001A0004">
      <w:pPr>
        <w:rPr>
          <w:rFonts w:ascii="Times New Roman" w:eastAsia="Roboto" w:hAnsi="Times New Roman" w:cs="Times New Roman"/>
          <w:color w:val="000000" w:themeColor="text1"/>
          <w:sz w:val="23"/>
          <w:szCs w:val="23"/>
        </w:rPr>
      </w:pPr>
    </w:p>
    <w:p w14:paraId="20821CDF"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23.Trong Hashed Page Table có chứa giá trị nào được băm (hash)?</w:t>
      </w:r>
    </w:p>
    <w:p w14:paraId="3A9A6443"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a.Physical address</w:t>
      </w:r>
    </w:p>
    <w:p w14:paraId="50054298"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b.Frame number</w:t>
      </w:r>
    </w:p>
    <w:p w14:paraId="74D89C67" w14:textId="77777777" w:rsidR="001A0004" w:rsidRPr="00682E46" w:rsidRDefault="00000000">
      <w:pPr>
        <w:rPr>
          <w:rFonts w:ascii="Times New Roman" w:eastAsia="Roboto" w:hAnsi="Times New Roman" w:cs="Times New Roman"/>
          <w:b/>
          <w:color w:val="000000" w:themeColor="text1"/>
          <w:sz w:val="23"/>
          <w:szCs w:val="23"/>
        </w:rPr>
      </w:pPr>
      <w:r w:rsidRPr="00682E46">
        <w:rPr>
          <w:rFonts w:ascii="Times New Roman" w:eastAsia="Roboto" w:hAnsi="Times New Roman" w:cs="Times New Roman"/>
          <w:b/>
          <w:color w:val="000000" w:themeColor="text1"/>
          <w:sz w:val="23"/>
          <w:szCs w:val="23"/>
        </w:rPr>
        <w:t>c.Page number (Theo chỉ số)</w:t>
      </w:r>
    </w:p>
    <w:p w14:paraId="34F51DCB"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d.Logic address</w:t>
      </w:r>
    </w:p>
    <w:p w14:paraId="3A84D0AF" w14:textId="77777777" w:rsidR="001A0004" w:rsidRPr="00682E46" w:rsidRDefault="001A0004">
      <w:pPr>
        <w:rPr>
          <w:rFonts w:ascii="Times New Roman" w:eastAsia="Roboto" w:hAnsi="Times New Roman" w:cs="Times New Roman"/>
          <w:color w:val="000000" w:themeColor="text1"/>
          <w:sz w:val="23"/>
          <w:szCs w:val="23"/>
        </w:rPr>
      </w:pPr>
    </w:p>
    <w:p w14:paraId="14469E8C"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25. Bộ nhớ TLB (Translation Look-aside Buffers) là gì</w:t>
      </w:r>
    </w:p>
    <w:p w14:paraId="743D1395"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a. có tốc độ truy xuất trang chậm hơn bộ nhớ chính (nhanh hơn)- &gt; Sai</w:t>
      </w:r>
    </w:p>
    <w:p w14:paraId="66253A35" w14:textId="77777777" w:rsidR="001A0004" w:rsidRPr="00682E46" w:rsidRDefault="00000000">
      <w:pPr>
        <w:rPr>
          <w:rFonts w:ascii="Times New Roman" w:eastAsia="Roboto" w:hAnsi="Times New Roman" w:cs="Times New Roman"/>
          <w:b/>
          <w:color w:val="000000" w:themeColor="text1"/>
          <w:sz w:val="23"/>
          <w:szCs w:val="23"/>
        </w:rPr>
      </w:pPr>
      <w:r w:rsidRPr="00682E46">
        <w:rPr>
          <w:rFonts w:ascii="Times New Roman" w:eastAsia="Roboto" w:hAnsi="Times New Roman" w:cs="Times New Roman"/>
          <w:b/>
          <w:color w:val="000000" w:themeColor="text1"/>
          <w:sz w:val="23"/>
          <w:szCs w:val="23"/>
        </w:rPr>
        <w:t>b. được sử dụng để lưu trữ các trang được truy cập gần hiện tại nhất</w:t>
      </w:r>
    </w:p>
    <w:p w14:paraId="3D36DF7E"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c. chứa các trang cần tìm kiếm sau khi đã tìm trong bảng trang</w:t>
      </w:r>
    </w:p>
    <w:p w14:paraId="7D28AF40"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d. là bộ nhớ thứ cấp</w:t>
      </w:r>
    </w:p>
    <w:p w14:paraId="1CD81939" w14:textId="77777777" w:rsidR="001A0004" w:rsidRPr="00682E46" w:rsidRDefault="001A0004">
      <w:pPr>
        <w:rPr>
          <w:rFonts w:ascii="Times New Roman" w:eastAsia="Roboto" w:hAnsi="Times New Roman" w:cs="Times New Roman"/>
          <w:color w:val="000000" w:themeColor="text1"/>
          <w:sz w:val="23"/>
          <w:szCs w:val="23"/>
        </w:rPr>
      </w:pPr>
    </w:p>
    <w:p w14:paraId="294C53A2"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28. Một hệ thống có bốn tiến trình và 5 tài nguyên có thể phân bổ. Sự phân bổ hiện tại và nhu cầu tối đa như sau:</w:t>
      </w:r>
    </w:p>
    <w:p w14:paraId="703142F8" w14:textId="77777777" w:rsidR="001A0004" w:rsidRPr="00682E46" w:rsidRDefault="001A0004">
      <w:pPr>
        <w:rPr>
          <w:rFonts w:ascii="Times New Roman" w:eastAsia="Roboto" w:hAnsi="Times New Roman" w:cs="Times New Roman"/>
          <w:color w:val="000000" w:themeColor="text1"/>
          <w:sz w:val="23"/>
          <w:szCs w:val="23"/>
        </w:rPr>
      </w:pPr>
    </w:p>
    <w:p w14:paraId="2CE30B1F"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noProof/>
          <w:color w:val="000000" w:themeColor="text1"/>
          <w:sz w:val="23"/>
          <w:szCs w:val="23"/>
        </w:rPr>
        <w:drawing>
          <wp:inline distT="114300" distB="114300" distL="114300" distR="114300" wp14:anchorId="03C70040" wp14:editId="04615A77">
            <wp:extent cx="5730875" cy="128270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23" name="image18.png"/>
                    <pic:cNvPicPr preferRelativeResize="0"/>
                  </pic:nvPicPr>
                  <pic:blipFill>
                    <a:blip r:embed="rId11"/>
                    <a:srcRect/>
                    <a:stretch>
                      <a:fillRect/>
                    </a:stretch>
                  </pic:blipFill>
                  <pic:spPr>
                    <a:xfrm>
                      <a:off x="0" y="0"/>
                      <a:ext cx="5731200" cy="1282700"/>
                    </a:xfrm>
                    <a:prstGeom prst="rect">
                      <a:avLst/>
                    </a:prstGeom>
                  </pic:spPr>
                </pic:pic>
              </a:graphicData>
            </a:graphic>
          </wp:inline>
        </w:drawing>
      </w:r>
    </w:p>
    <w:p w14:paraId="1D2E74D0" w14:textId="77777777" w:rsidR="001A0004" w:rsidRPr="00682E46" w:rsidRDefault="001A0004">
      <w:pPr>
        <w:rPr>
          <w:rFonts w:ascii="Times New Roman" w:eastAsia="Roboto" w:hAnsi="Times New Roman" w:cs="Times New Roman"/>
          <w:color w:val="000000" w:themeColor="text1"/>
          <w:sz w:val="23"/>
          <w:szCs w:val="23"/>
        </w:rPr>
      </w:pPr>
    </w:p>
    <w:p w14:paraId="1A440D28"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Giá trị nhỏ nhất của x để hệ thống trên ở trạng thái an toàn là</w:t>
      </w:r>
    </w:p>
    <w:p w14:paraId="3FB976D9"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a. 2</w:t>
      </w:r>
    </w:p>
    <w:p w14:paraId="491128F7"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b. 3</w:t>
      </w:r>
    </w:p>
    <w:p w14:paraId="325D662C"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c. Không an toàn với x bất kỳ о о</w:t>
      </w:r>
    </w:p>
    <w:p w14:paraId="442562AD"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d. 1</w:t>
      </w:r>
    </w:p>
    <w:p w14:paraId="694765A1" w14:textId="77777777" w:rsidR="001A0004" w:rsidRPr="00682E46" w:rsidRDefault="001A0004">
      <w:pPr>
        <w:rPr>
          <w:rFonts w:ascii="Times New Roman" w:eastAsia="Roboto" w:hAnsi="Times New Roman" w:cs="Times New Roman"/>
          <w:color w:val="000000" w:themeColor="text1"/>
          <w:sz w:val="23"/>
          <w:szCs w:val="23"/>
        </w:rPr>
      </w:pPr>
    </w:p>
    <w:p w14:paraId="7312C912"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 xml:space="preserve">-&gt; ưu tiên thế cao nhất , cao nhất không được-&gt; nhỏ hơn cũng hong đc </w:t>
      </w:r>
    </w:p>
    <w:tbl>
      <w:tblPr>
        <w:tblStyle w:val="Style12"/>
        <w:tblW w:w="9600"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710"/>
        <w:gridCol w:w="1815"/>
        <w:gridCol w:w="1815"/>
        <w:gridCol w:w="1800"/>
        <w:gridCol w:w="2460"/>
      </w:tblGrid>
      <w:tr w:rsidR="00682E46" w:rsidRPr="00682E46" w14:paraId="48DC8BCA" w14:textId="77777777">
        <w:trPr>
          <w:trHeight w:val="300"/>
        </w:trPr>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2B8B3D9" w14:textId="77777777" w:rsidR="001A0004" w:rsidRPr="00682E46" w:rsidRDefault="001A0004">
            <w:pPr>
              <w:widowControl w:val="0"/>
              <w:rPr>
                <w:rFonts w:ascii="Times New Roman" w:eastAsia="Roboto" w:hAnsi="Times New Roman" w:cs="Times New Roman"/>
                <w:color w:val="000000" w:themeColor="text1"/>
                <w:sz w:val="23"/>
                <w:szCs w:val="23"/>
              </w:rPr>
            </w:pPr>
          </w:p>
        </w:tc>
        <w:tc>
          <w:tcPr>
            <w:tcW w:w="181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2D84C7E" w14:textId="77777777" w:rsidR="001A0004" w:rsidRPr="00682E46" w:rsidRDefault="00000000">
            <w:pPr>
              <w:spacing w:before="240" w:after="240"/>
              <w:rPr>
                <w:rFonts w:ascii="Times New Roman" w:eastAsia="Roboto" w:hAnsi="Times New Roman" w:cs="Times New Roman"/>
                <w:color w:val="000000" w:themeColor="text1"/>
                <w:sz w:val="24"/>
                <w:szCs w:val="24"/>
              </w:rPr>
            </w:pPr>
            <w:r w:rsidRPr="00682E46">
              <w:rPr>
                <w:rFonts w:ascii="Times New Roman" w:eastAsia="Roboto" w:hAnsi="Times New Roman" w:cs="Times New Roman"/>
                <w:color w:val="000000" w:themeColor="text1"/>
                <w:sz w:val="24"/>
                <w:szCs w:val="24"/>
              </w:rPr>
              <w:t>Allocated</w:t>
            </w:r>
          </w:p>
        </w:tc>
        <w:tc>
          <w:tcPr>
            <w:tcW w:w="181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EFB749B" w14:textId="77777777" w:rsidR="001A0004" w:rsidRPr="00682E46" w:rsidRDefault="00000000">
            <w:pPr>
              <w:spacing w:before="240" w:after="240"/>
              <w:rPr>
                <w:rFonts w:ascii="Times New Roman" w:eastAsia="Roboto" w:hAnsi="Times New Roman" w:cs="Times New Roman"/>
                <w:color w:val="000000" w:themeColor="text1"/>
                <w:sz w:val="24"/>
                <w:szCs w:val="24"/>
              </w:rPr>
            </w:pPr>
            <w:r w:rsidRPr="00682E46">
              <w:rPr>
                <w:rFonts w:ascii="Times New Roman" w:eastAsia="Roboto" w:hAnsi="Times New Roman" w:cs="Times New Roman"/>
                <w:color w:val="000000" w:themeColor="text1"/>
                <w:sz w:val="24"/>
                <w:szCs w:val="24"/>
              </w:rPr>
              <w:t>Maximum</w:t>
            </w:r>
          </w:p>
        </w:tc>
        <w:tc>
          <w:tcPr>
            <w:tcW w:w="18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FB561CF" w14:textId="77777777" w:rsidR="001A0004" w:rsidRPr="00682E46" w:rsidRDefault="00000000">
            <w:pPr>
              <w:spacing w:before="240" w:after="240"/>
              <w:rPr>
                <w:rFonts w:ascii="Times New Roman" w:eastAsia="Roboto" w:hAnsi="Times New Roman" w:cs="Times New Roman"/>
                <w:color w:val="000000" w:themeColor="text1"/>
                <w:sz w:val="24"/>
                <w:szCs w:val="24"/>
              </w:rPr>
            </w:pPr>
            <w:r w:rsidRPr="00682E46">
              <w:rPr>
                <w:rFonts w:ascii="Times New Roman" w:eastAsia="Roboto" w:hAnsi="Times New Roman" w:cs="Times New Roman"/>
                <w:color w:val="000000" w:themeColor="text1"/>
                <w:sz w:val="24"/>
                <w:szCs w:val="24"/>
              </w:rPr>
              <w:t>Available</w:t>
            </w:r>
          </w:p>
        </w:tc>
        <w:tc>
          <w:tcPr>
            <w:tcW w:w="24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C7613A6" w14:textId="77777777" w:rsidR="001A0004" w:rsidRPr="00682E46" w:rsidRDefault="00000000">
            <w:pPr>
              <w:spacing w:before="240" w:after="240"/>
              <w:rPr>
                <w:rFonts w:ascii="Times New Roman" w:eastAsia="Roboto" w:hAnsi="Times New Roman" w:cs="Times New Roman"/>
                <w:color w:val="000000" w:themeColor="text1"/>
                <w:sz w:val="24"/>
                <w:szCs w:val="24"/>
              </w:rPr>
            </w:pPr>
            <w:r w:rsidRPr="00682E46">
              <w:rPr>
                <w:rFonts w:ascii="Times New Roman" w:eastAsia="Roboto" w:hAnsi="Times New Roman" w:cs="Times New Roman"/>
                <w:color w:val="000000" w:themeColor="text1"/>
                <w:sz w:val="24"/>
                <w:szCs w:val="24"/>
              </w:rPr>
              <w:t>Need (Maxi-allo)</w:t>
            </w:r>
          </w:p>
        </w:tc>
      </w:tr>
      <w:tr w:rsidR="00682E46" w:rsidRPr="00682E46" w14:paraId="3A6BFFD8" w14:textId="77777777">
        <w:trPr>
          <w:trHeight w:val="300"/>
        </w:trPr>
        <w:tc>
          <w:tcPr>
            <w:tcW w:w="17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FEB9EF8" w14:textId="77777777" w:rsidR="001A0004" w:rsidRPr="00682E46" w:rsidRDefault="00000000">
            <w:pPr>
              <w:spacing w:before="240" w:after="240"/>
              <w:rPr>
                <w:rFonts w:ascii="Times New Roman" w:eastAsia="Roboto" w:hAnsi="Times New Roman" w:cs="Times New Roman"/>
                <w:color w:val="000000" w:themeColor="text1"/>
                <w:sz w:val="24"/>
                <w:szCs w:val="24"/>
              </w:rPr>
            </w:pPr>
            <w:r w:rsidRPr="00682E46">
              <w:rPr>
                <w:rFonts w:ascii="Times New Roman" w:eastAsia="Roboto" w:hAnsi="Times New Roman" w:cs="Times New Roman"/>
                <w:color w:val="000000" w:themeColor="text1"/>
                <w:sz w:val="24"/>
                <w:szCs w:val="24"/>
              </w:rPr>
              <w:t>PA</w:t>
            </w:r>
          </w:p>
        </w:tc>
        <w:tc>
          <w:tcPr>
            <w:tcW w:w="181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D3E8117" w14:textId="77777777" w:rsidR="001A0004" w:rsidRPr="00682E46" w:rsidRDefault="00000000">
            <w:pPr>
              <w:spacing w:before="240" w:after="240"/>
              <w:rPr>
                <w:rFonts w:ascii="Times New Roman" w:eastAsia="Roboto" w:hAnsi="Times New Roman" w:cs="Times New Roman"/>
                <w:color w:val="000000" w:themeColor="text1"/>
                <w:sz w:val="24"/>
                <w:szCs w:val="24"/>
              </w:rPr>
            </w:pPr>
            <w:r w:rsidRPr="00682E46">
              <w:rPr>
                <w:rFonts w:ascii="Times New Roman" w:eastAsia="Roboto" w:hAnsi="Times New Roman" w:cs="Times New Roman"/>
                <w:color w:val="000000" w:themeColor="text1"/>
                <w:sz w:val="24"/>
                <w:szCs w:val="24"/>
              </w:rPr>
              <w:t>1 0 2 1 1</w:t>
            </w:r>
          </w:p>
        </w:tc>
        <w:tc>
          <w:tcPr>
            <w:tcW w:w="181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1EAFF8A" w14:textId="77777777" w:rsidR="001A0004" w:rsidRPr="00682E46" w:rsidRDefault="00000000">
            <w:pPr>
              <w:spacing w:before="240" w:after="240"/>
              <w:rPr>
                <w:rFonts w:ascii="Times New Roman" w:eastAsia="Roboto" w:hAnsi="Times New Roman" w:cs="Times New Roman"/>
                <w:color w:val="000000" w:themeColor="text1"/>
                <w:sz w:val="24"/>
                <w:szCs w:val="24"/>
              </w:rPr>
            </w:pPr>
            <w:r w:rsidRPr="00682E46">
              <w:rPr>
                <w:rFonts w:ascii="Times New Roman" w:eastAsia="Roboto" w:hAnsi="Times New Roman" w:cs="Times New Roman"/>
                <w:color w:val="000000" w:themeColor="text1"/>
                <w:sz w:val="24"/>
                <w:szCs w:val="24"/>
              </w:rPr>
              <w:t>1 1 2 1 3</w:t>
            </w:r>
          </w:p>
        </w:tc>
        <w:tc>
          <w:tcPr>
            <w:tcW w:w="18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F59FCBE" w14:textId="77777777" w:rsidR="001A0004" w:rsidRPr="00682E46" w:rsidRDefault="00000000">
            <w:pPr>
              <w:spacing w:before="240" w:after="240"/>
              <w:rPr>
                <w:rFonts w:ascii="Times New Roman" w:eastAsia="Roboto" w:hAnsi="Times New Roman" w:cs="Times New Roman"/>
                <w:color w:val="000000" w:themeColor="text1"/>
                <w:sz w:val="24"/>
                <w:szCs w:val="24"/>
              </w:rPr>
            </w:pPr>
            <w:r w:rsidRPr="00682E46">
              <w:rPr>
                <w:rFonts w:ascii="Times New Roman" w:eastAsia="Roboto" w:hAnsi="Times New Roman" w:cs="Times New Roman"/>
                <w:color w:val="000000" w:themeColor="text1"/>
                <w:sz w:val="24"/>
                <w:szCs w:val="24"/>
              </w:rPr>
              <w:t>0 0 3 1 1</w:t>
            </w:r>
          </w:p>
        </w:tc>
        <w:tc>
          <w:tcPr>
            <w:tcW w:w="246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A41D3ED" w14:textId="77777777" w:rsidR="001A0004" w:rsidRPr="00682E46" w:rsidRDefault="00000000">
            <w:pPr>
              <w:spacing w:before="240" w:after="240"/>
              <w:rPr>
                <w:rFonts w:ascii="Times New Roman" w:eastAsia="Roboto" w:hAnsi="Times New Roman" w:cs="Times New Roman"/>
                <w:color w:val="000000" w:themeColor="text1"/>
                <w:sz w:val="24"/>
                <w:szCs w:val="24"/>
              </w:rPr>
            </w:pPr>
            <w:r w:rsidRPr="00682E46">
              <w:rPr>
                <w:rFonts w:ascii="Times New Roman" w:eastAsia="Roboto" w:hAnsi="Times New Roman" w:cs="Times New Roman"/>
                <w:color w:val="000000" w:themeColor="text1"/>
                <w:sz w:val="24"/>
                <w:szCs w:val="24"/>
              </w:rPr>
              <w:t>0 1 0 0 2</w:t>
            </w:r>
          </w:p>
        </w:tc>
      </w:tr>
      <w:tr w:rsidR="00682E46" w:rsidRPr="00682E46" w14:paraId="438F792E" w14:textId="77777777">
        <w:trPr>
          <w:trHeight w:val="300"/>
        </w:trPr>
        <w:tc>
          <w:tcPr>
            <w:tcW w:w="17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C42C5A7" w14:textId="77777777" w:rsidR="001A0004" w:rsidRPr="00682E46" w:rsidRDefault="00000000">
            <w:pPr>
              <w:spacing w:before="240" w:after="240"/>
              <w:rPr>
                <w:rFonts w:ascii="Times New Roman" w:eastAsia="Roboto" w:hAnsi="Times New Roman" w:cs="Times New Roman"/>
                <w:color w:val="000000" w:themeColor="text1"/>
                <w:sz w:val="24"/>
                <w:szCs w:val="24"/>
              </w:rPr>
            </w:pPr>
            <w:r w:rsidRPr="00682E46">
              <w:rPr>
                <w:rFonts w:ascii="Times New Roman" w:eastAsia="Roboto" w:hAnsi="Times New Roman" w:cs="Times New Roman"/>
                <w:color w:val="000000" w:themeColor="text1"/>
                <w:sz w:val="24"/>
                <w:szCs w:val="24"/>
              </w:rPr>
              <w:t>PB</w:t>
            </w:r>
          </w:p>
        </w:tc>
        <w:tc>
          <w:tcPr>
            <w:tcW w:w="181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8A57CC0" w14:textId="77777777" w:rsidR="001A0004" w:rsidRPr="00682E46" w:rsidRDefault="00000000">
            <w:pPr>
              <w:spacing w:before="240" w:after="240"/>
              <w:rPr>
                <w:rFonts w:ascii="Times New Roman" w:eastAsia="Roboto" w:hAnsi="Times New Roman" w:cs="Times New Roman"/>
                <w:color w:val="000000" w:themeColor="text1"/>
                <w:sz w:val="24"/>
                <w:szCs w:val="24"/>
              </w:rPr>
            </w:pPr>
            <w:r w:rsidRPr="00682E46">
              <w:rPr>
                <w:rFonts w:ascii="Times New Roman" w:eastAsia="Roboto" w:hAnsi="Times New Roman" w:cs="Times New Roman"/>
                <w:color w:val="000000" w:themeColor="text1"/>
                <w:sz w:val="24"/>
                <w:szCs w:val="24"/>
              </w:rPr>
              <w:t>2 0 1 1 0</w:t>
            </w:r>
          </w:p>
        </w:tc>
        <w:tc>
          <w:tcPr>
            <w:tcW w:w="181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FAF8680" w14:textId="77777777" w:rsidR="001A0004" w:rsidRPr="00682E46" w:rsidRDefault="00000000">
            <w:pPr>
              <w:spacing w:before="240" w:after="240"/>
              <w:rPr>
                <w:rFonts w:ascii="Times New Roman" w:eastAsia="Roboto" w:hAnsi="Times New Roman" w:cs="Times New Roman"/>
                <w:color w:val="000000" w:themeColor="text1"/>
                <w:sz w:val="24"/>
                <w:szCs w:val="24"/>
              </w:rPr>
            </w:pPr>
            <w:r w:rsidRPr="00682E46">
              <w:rPr>
                <w:rFonts w:ascii="Times New Roman" w:eastAsia="Roboto" w:hAnsi="Times New Roman" w:cs="Times New Roman"/>
                <w:color w:val="000000" w:themeColor="text1"/>
                <w:sz w:val="24"/>
                <w:szCs w:val="24"/>
              </w:rPr>
              <w:t>2 2 2 1 0</w:t>
            </w:r>
          </w:p>
        </w:tc>
        <w:tc>
          <w:tcPr>
            <w:tcW w:w="18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BC7B18C" w14:textId="77777777" w:rsidR="001A0004" w:rsidRPr="00682E46" w:rsidRDefault="00000000">
            <w:pPr>
              <w:spacing w:before="240" w:after="240"/>
              <w:rPr>
                <w:rFonts w:ascii="Times New Roman" w:eastAsia="Roboto" w:hAnsi="Times New Roman" w:cs="Times New Roman"/>
                <w:color w:val="000000" w:themeColor="text1"/>
                <w:sz w:val="24"/>
                <w:szCs w:val="24"/>
              </w:rPr>
            </w:pPr>
            <w:r w:rsidRPr="00682E46">
              <w:rPr>
                <w:rFonts w:ascii="Times New Roman" w:eastAsia="Roboto" w:hAnsi="Times New Roman" w:cs="Times New Roman"/>
                <w:color w:val="000000" w:themeColor="text1"/>
                <w:sz w:val="24"/>
                <w:szCs w:val="24"/>
              </w:rPr>
              <w:t>1 1 4 2 1</w:t>
            </w:r>
          </w:p>
        </w:tc>
        <w:tc>
          <w:tcPr>
            <w:tcW w:w="246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6F3018E" w14:textId="77777777" w:rsidR="001A0004" w:rsidRPr="00682E46" w:rsidRDefault="00000000">
            <w:pPr>
              <w:spacing w:before="240" w:after="240"/>
              <w:rPr>
                <w:rFonts w:ascii="Times New Roman" w:eastAsia="Roboto" w:hAnsi="Times New Roman" w:cs="Times New Roman"/>
                <w:color w:val="000000" w:themeColor="text1"/>
                <w:sz w:val="24"/>
                <w:szCs w:val="24"/>
              </w:rPr>
            </w:pPr>
            <w:r w:rsidRPr="00682E46">
              <w:rPr>
                <w:rFonts w:ascii="Times New Roman" w:eastAsia="Roboto" w:hAnsi="Times New Roman" w:cs="Times New Roman"/>
                <w:color w:val="000000" w:themeColor="text1"/>
                <w:sz w:val="24"/>
                <w:szCs w:val="24"/>
              </w:rPr>
              <w:t>0 2 1 0 0</w:t>
            </w:r>
          </w:p>
        </w:tc>
      </w:tr>
      <w:tr w:rsidR="00682E46" w:rsidRPr="00682E46" w14:paraId="41CFB65B" w14:textId="77777777">
        <w:trPr>
          <w:trHeight w:val="300"/>
        </w:trPr>
        <w:tc>
          <w:tcPr>
            <w:tcW w:w="17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228B652" w14:textId="77777777" w:rsidR="001A0004" w:rsidRPr="00682E46" w:rsidRDefault="00000000">
            <w:pPr>
              <w:spacing w:before="240" w:after="240"/>
              <w:rPr>
                <w:rFonts w:ascii="Times New Roman" w:eastAsia="Roboto" w:hAnsi="Times New Roman" w:cs="Times New Roman"/>
                <w:color w:val="000000" w:themeColor="text1"/>
                <w:sz w:val="24"/>
                <w:szCs w:val="24"/>
              </w:rPr>
            </w:pPr>
            <w:r w:rsidRPr="00682E46">
              <w:rPr>
                <w:rFonts w:ascii="Times New Roman" w:eastAsia="Roboto" w:hAnsi="Times New Roman" w:cs="Times New Roman"/>
                <w:color w:val="000000" w:themeColor="text1"/>
                <w:sz w:val="24"/>
                <w:szCs w:val="24"/>
              </w:rPr>
              <w:t>PC</w:t>
            </w:r>
          </w:p>
        </w:tc>
        <w:tc>
          <w:tcPr>
            <w:tcW w:w="181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EE7551D" w14:textId="77777777" w:rsidR="001A0004" w:rsidRPr="00682E46" w:rsidRDefault="00000000">
            <w:pPr>
              <w:spacing w:before="240" w:after="240"/>
              <w:rPr>
                <w:rFonts w:ascii="Times New Roman" w:eastAsia="Roboto" w:hAnsi="Times New Roman" w:cs="Times New Roman"/>
                <w:color w:val="000000" w:themeColor="text1"/>
                <w:sz w:val="24"/>
                <w:szCs w:val="24"/>
              </w:rPr>
            </w:pPr>
            <w:r w:rsidRPr="00682E46">
              <w:rPr>
                <w:rFonts w:ascii="Times New Roman" w:eastAsia="Roboto" w:hAnsi="Times New Roman" w:cs="Times New Roman"/>
                <w:color w:val="000000" w:themeColor="text1"/>
                <w:sz w:val="24"/>
                <w:szCs w:val="24"/>
              </w:rPr>
              <w:t>1 1 0 1 0</w:t>
            </w:r>
          </w:p>
        </w:tc>
        <w:tc>
          <w:tcPr>
            <w:tcW w:w="181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BB8ED9D" w14:textId="77777777" w:rsidR="001A0004" w:rsidRPr="00682E46" w:rsidRDefault="00000000">
            <w:pPr>
              <w:spacing w:before="240" w:after="240"/>
              <w:rPr>
                <w:rFonts w:ascii="Times New Roman" w:eastAsia="Roboto" w:hAnsi="Times New Roman" w:cs="Times New Roman"/>
                <w:color w:val="000000" w:themeColor="text1"/>
                <w:sz w:val="24"/>
                <w:szCs w:val="24"/>
              </w:rPr>
            </w:pPr>
            <w:r w:rsidRPr="00682E46">
              <w:rPr>
                <w:rFonts w:ascii="Times New Roman" w:eastAsia="Roboto" w:hAnsi="Times New Roman" w:cs="Times New Roman"/>
                <w:color w:val="000000" w:themeColor="text1"/>
                <w:sz w:val="24"/>
                <w:szCs w:val="24"/>
              </w:rPr>
              <w:t>2 1 3 1 0</w:t>
            </w:r>
          </w:p>
        </w:tc>
        <w:tc>
          <w:tcPr>
            <w:tcW w:w="18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0805CB9" w14:textId="77777777" w:rsidR="001A0004" w:rsidRPr="00682E46" w:rsidRDefault="00000000">
            <w:pPr>
              <w:spacing w:before="240" w:after="240"/>
              <w:rPr>
                <w:rFonts w:ascii="Times New Roman" w:eastAsia="Roboto" w:hAnsi="Times New Roman" w:cs="Times New Roman"/>
                <w:color w:val="000000" w:themeColor="text1"/>
                <w:sz w:val="24"/>
                <w:szCs w:val="24"/>
              </w:rPr>
            </w:pPr>
            <w:r w:rsidRPr="00682E46">
              <w:rPr>
                <w:rFonts w:ascii="Times New Roman" w:eastAsia="Roboto" w:hAnsi="Times New Roman" w:cs="Times New Roman"/>
                <w:color w:val="000000" w:themeColor="text1"/>
                <w:sz w:val="24"/>
                <w:szCs w:val="24"/>
              </w:rPr>
              <w:t>3 1 5 3 1</w:t>
            </w:r>
          </w:p>
        </w:tc>
        <w:tc>
          <w:tcPr>
            <w:tcW w:w="246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7722A5C" w14:textId="77777777" w:rsidR="001A0004" w:rsidRPr="00682E46" w:rsidRDefault="00000000">
            <w:pPr>
              <w:spacing w:before="240" w:after="240"/>
              <w:rPr>
                <w:rFonts w:ascii="Times New Roman" w:eastAsia="Roboto" w:hAnsi="Times New Roman" w:cs="Times New Roman"/>
                <w:color w:val="000000" w:themeColor="text1"/>
                <w:sz w:val="24"/>
                <w:szCs w:val="24"/>
              </w:rPr>
            </w:pPr>
            <w:r w:rsidRPr="00682E46">
              <w:rPr>
                <w:rFonts w:ascii="Times New Roman" w:eastAsia="Roboto" w:hAnsi="Times New Roman" w:cs="Times New Roman"/>
                <w:color w:val="000000" w:themeColor="text1"/>
                <w:sz w:val="24"/>
                <w:szCs w:val="24"/>
              </w:rPr>
              <w:t>1 0 3 0 0</w:t>
            </w:r>
          </w:p>
        </w:tc>
      </w:tr>
      <w:tr w:rsidR="00682E46" w:rsidRPr="00682E46" w14:paraId="0A77FB1A" w14:textId="77777777">
        <w:trPr>
          <w:trHeight w:val="300"/>
        </w:trPr>
        <w:tc>
          <w:tcPr>
            <w:tcW w:w="17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8939DF8" w14:textId="77777777" w:rsidR="001A0004" w:rsidRPr="00682E46" w:rsidRDefault="00000000">
            <w:pPr>
              <w:spacing w:before="240" w:after="240"/>
              <w:rPr>
                <w:rFonts w:ascii="Times New Roman" w:eastAsia="Roboto" w:hAnsi="Times New Roman" w:cs="Times New Roman"/>
                <w:color w:val="000000" w:themeColor="text1"/>
                <w:sz w:val="24"/>
                <w:szCs w:val="24"/>
              </w:rPr>
            </w:pPr>
            <w:r w:rsidRPr="00682E46">
              <w:rPr>
                <w:rFonts w:ascii="Times New Roman" w:eastAsia="Roboto" w:hAnsi="Times New Roman" w:cs="Times New Roman"/>
                <w:color w:val="000000" w:themeColor="text1"/>
                <w:sz w:val="24"/>
                <w:szCs w:val="24"/>
              </w:rPr>
              <w:t>PD</w:t>
            </w:r>
          </w:p>
        </w:tc>
        <w:tc>
          <w:tcPr>
            <w:tcW w:w="181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22015ED" w14:textId="77777777" w:rsidR="001A0004" w:rsidRPr="00682E46" w:rsidRDefault="00000000">
            <w:pPr>
              <w:spacing w:before="240" w:after="240"/>
              <w:rPr>
                <w:rFonts w:ascii="Times New Roman" w:eastAsia="Roboto" w:hAnsi="Times New Roman" w:cs="Times New Roman"/>
                <w:color w:val="000000" w:themeColor="text1"/>
                <w:sz w:val="24"/>
                <w:szCs w:val="24"/>
              </w:rPr>
            </w:pPr>
            <w:r w:rsidRPr="00682E46">
              <w:rPr>
                <w:rFonts w:ascii="Times New Roman" w:eastAsia="Roboto" w:hAnsi="Times New Roman" w:cs="Times New Roman"/>
                <w:color w:val="000000" w:themeColor="text1"/>
                <w:sz w:val="24"/>
                <w:szCs w:val="24"/>
              </w:rPr>
              <w:t>1 1 1 1 0</w:t>
            </w:r>
          </w:p>
        </w:tc>
        <w:tc>
          <w:tcPr>
            <w:tcW w:w="181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3F5EEFB" w14:textId="77777777" w:rsidR="001A0004" w:rsidRPr="00682E46" w:rsidRDefault="00000000">
            <w:pPr>
              <w:spacing w:before="240" w:after="240"/>
              <w:rPr>
                <w:rFonts w:ascii="Times New Roman" w:eastAsia="Roboto" w:hAnsi="Times New Roman" w:cs="Times New Roman"/>
                <w:color w:val="000000" w:themeColor="text1"/>
                <w:sz w:val="24"/>
                <w:szCs w:val="24"/>
              </w:rPr>
            </w:pPr>
            <w:r w:rsidRPr="00682E46">
              <w:rPr>
                <w:rFonts w:ascii="Times New Roman" w:eastAsia="Roboto" w:hAnsi="Times New Roman" w:cs="Times New Roman"/>
                <w:color w:val="000000" w:themeColor="text1"/>
                <w:sz w:val="24"/>
                <w:szCs w:val="24"/>
              </w:rPr>
              <w:t>1 1 2 2 1</w:t>
            </w:r>
          </w:p>
        </w:tc>
        <w:tc>
          <w:tcPr>
            <w:tcW w:w="180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CDDCA68" w14:textId="77777777" w:rsidR="001A0004" w:rsidRPr="00682E46" w:rsidRDefault="001A0004">
            <w:pPr>
              <w:spacing w:before="240" w:after="240"/>
              <w:rPr>
                <w:rFonts w:ascii="Times New Roman" w:eastAsia="Roboto" w:hAnsi="Times New Roman" w:cs="Times New Roman"/>
                <w:color w:val="000000" w:themeColor="text1"/>
                <w:sz w:val="24"/>
                <w:szCs w:val="24"/>
              </w:rPr>
            </w:pPr>
          </w:p>
        </w:tc>
        <w:tc>
          <w:tcPr>
            <w:tcW w:w="246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3AACC9A" w14:textId="77777777" w:rsidR="001A0004" w:rsidRPr="00682E46" w:rsidRDefault="00000000">
            <w:pPr>
              <w:spacing w:before="240" w:after="240"/>
              <w:rPr>
                <w:rFonts w:ascii="Times New Roman" w:eastAsia="Roboto" w:hAnsi="Times New Roman" w:cs="Times New Roman"/>
                <w:color w:val="000000" w:themeColor="text1"/>
                <w:sz w:val="24"/>
                <w:szCs w:val="24"/>
              </w:rPr>
            </w:pPr>
            <w:r w:rsidRPr="00682E46">
              <w:rPr>
                <w:rFonts w:ascii="Times New Roman" w:eastAsia="Roboto" w:hAnsi="Times New Roman" w:cs="Times New Roman"/>
                <w:color w:val="000000" w:themeColor="text1"/>
                <w:sz w:val="24"/>
                <w:szCs w:val="24"/>
              </w:rPr>
              <w:t>0 0 1 1 1</w:t>
            </w:r>
          </w:p>
        </w:tc>
      </w:tr>
    </w:tbl>
    <w:p w14:paraId="37E8CF0A" w14:textId="77777777" w:rsidR="001A0004" w:rsidRPr="00682E46" w:rsidRDefault="001A0004">
      <w:pPr>
        <w:spacing w:before="240" w:after="240"/>
        <w:rPr>
          <w:rFonts w:ascii="Times New Roman" w:eastAsia="Roboto" w:hAnsi="Times New Roman" w:cs="Times New Roman"/>
          <w:color w:val="000000" w:themeColor="text1"/>
          <w:sz w:val="24"/>
          <w:szCs w:val="24"/>
        </w:rPr>
      </w:pPr>
    </w:p>
    <w:p w14:paraId="795B8E1E" w14:textId="77777777" w:rsidR="001A0004" w:rsidRPr="00682E46" w:rsidRDefault="00000000">
      <w:pPr>
        <w:spacing w:before="240" w:after="240"/>
        <w:rPr>
          <w:rFonts w:ascii="Times New Roman" w:eastAsia="Roboto" w:hAnsi="Times New Roman" w:cs="Times New Roman"/>
          <w:color w:val="000000" w:themeColor="text1"/>
          <w:sz w:val="24"/>
          <w:szCs w:val="24"/>
        </w:rPr>
      </w:pPr>
      <w:r w:rsidRPr="00682E46">
        <w:rPr>
          <w:rFonts w:ascii="Times New Roman" w:eastAsia="Roboto" w:hAnsi="Times New Roman" w:cs="Times New Roman"/>
          <w:color w:val="000000" w:themeColor="text1"/>
          <w:sz w:val="24"/>
          <w:szCs w:val="24"/>
        </w:rPr>
        <w:t>=&gt;Không thể tiếp tục phân bố cho PA do thiếu, nên cấp phát này ko an toàn</w:t>
      </w:r>
    </w:p>
    <w:p w14:paraId="48680CC9" w14:textId="77777777" w:rsidR="001A0004" w:rsidRPr="00682E46" w:rsidRDefault="001A0004">
      <w:pPr>
        <w:rPr>
          <w:rFonts w:ascii="Times New Roman" w:eastAsia="Roboto" w:hAnsi="Times New Roman" w:cs="Times New Roman"/>
          <w:color w:val="000000" w:themeColor="text1"/>
          <w:sz w:val="23"/>
          <w:szCs w:val="23"/>
        </w:rPr>
      </w:pPr>
    </w:p>
    <w:p w14:paraId="5ABF4679" w14:textId="77777777" w:rsidR="001A0004" w:rsidRPr="00682E46" w:rsidRDefault="001A0004">
      <w:pPr>
        <w:rPr>
          <w:rFonts w:ascii="Times New Roman" w:eastAsia="Roboto" w:hAnsi="Times New Roman" w:cs="Times New Roman"/>
          <w:color w:val="000000" w:themeColor="text1"/>
          <w:sz w:val="23"/>
          <w:szCs w:val="23"/>
        </w:rPr>
      </w:pPr>
    </w:p>
    <w:p w14:paraId="76FF666C"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29.Thrashing (bế tắc) trong phân trang theo yêu cầu là gì</w:t>
      </w:r>
    </w:p>
    <w:p w14:paraId="3F092E9A" w14:textId="77777777" w:rsidR="001A0004" w:rsidRPr="00682E46" w:rsidRDefault="00000000">
      <w:pPr>
        <w:numPr>
          <w:ilvl w:val="0"/>
          <w:numId w:val="7"/>
        </w:num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cải thiện hiệu suất hệ thống</w:t>
      </w:r>
    </w:p>
    <w:p w14:paraId="5E4D9D0A" w14:textId="77777777" w:rsidR="001A0004" w:rsidRPr="00682E46" w:rsidRDefault="00000000">
      <w:pPr>
        <w:ind w:firstLine="425"/>
        <w:rPr>
          <w:rFonts w:ascii="Times New Roman" w:eastAsia="Roboto" w:hAnsi="Times New Roman" w:cs="Times New Roman"/>
          <w:color w:val="000000" w:themeColor="text1"/>
          <w:sz w:val="23"/>
          <w:szCs w:val="23"/>
        </w:rPr>
      </w:pPr>
      <w:r w:rsidRPr="00682E46">
        <w:rPr>
          <w:rFonts w:ascii="Times New Roman" w:eastAsia="Andika" w:hAnsi="Times New Roman" w:cs="Times New Roman"/>
          <w:color w:val="000000" w:themeColor="text1"/>
          <w:sz w:val="23"/>
          <w:szCs w:val="23"/>
        </w:rPr>
        <w:t>b. vượt quá I/O trang</w:t>
      </w:r>
    </w:p>
    <w:p w14:paraId="628E7354" w14:textId="77777777" w:rsidR="001A0004" w:rsidRPr="00682E46" w:rsidRDefault="00000000">
      <w:pPr>
        <w:ind w:firstLine="425"/>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c. giảm mức độ đa chương trình</w:t>
      </w:r>
    </w:p>
    <w:p w14:paraId="0DEB5089" w14:textId="77777777" w:rsidR="001A0004" w:rsidRPr="00682E46" w:rsidRDefault="00000000">
      <w:pPr>
        <w:ind w:firstLine="425"/>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d. giảm I/O trang</w:t>
      </w:r>
    </w:p>
    <w:p w14:paraId="177D4448" w14:textId="77777777" w:rsidR="001A0004" w:rsidRPr="00682E46" w:rsidRDefault="001A0004">
      <w:pPr>
        <w:rPr>
          <w:rFonts w:ascii="Times New Roman" w:eastAsia="Roboto" w:hAnsi="Times New Roman" w:cs="Times New Roman"/>
          <w:color w:val="000000" w:themeColor="text1"/>
          <w:sz w:val="23"/>
          <w:szCs w:val="23"/>
        </w:rPr>
      </w:pPr>
    </w:p>
    <w:p w14:paraId="3BB12D96"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30.Trong cấp phát bộ nhớ với kỹ thuật phân trang (Paging). Cho kích thước trang (page) và kích thước khung trang (frame) là 100K, địa chỉ bắt đầu cấp phát trong bộ nhớ là OK. Cho bảng trang (Page map table-PMT) của tiến trình P như sau :</w:t>
      </w:r>
    </w:p>
    <w:p w14:paraId="172EAC83"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noProof/>
          <w:color w:val="000000" w:themeColor="text1"/>
          <w:sz w:val="23"/>
          <w:szCs w:val="23"/>
        </w:rPr>
        <w:drawing>
          <wp:inline distT="114300" distB="114300" distL="114300" distR="114300" wp14:anchorId="25D83816" wp14:editId="72EC67F3">
            <wp:extent cx="2152650" cy="16383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22" name="image23.png"/>
                    <pic:cNvPicPr preferRelativeResize="0"/>
                  </pic:nvPicPr>
                  <pic:blipFill>
                    <a:blip r:embed="rId12"/>
                    <a:srcRect/>
                    <a:stretch>
                      <a:fillRect/>
                    </a:stretch>
                  </pic:blipFill>
                  <pic:spPr>
                    <a:xfrm>
                      <a:off x="0" y="0"/>
                      <a:ext cx="2152650" cy="1638300"/>
                    </a:xfrm>
                    <a:prstGeom prst="rect">
                      <a:avLst/>
                    </a:prstGeom>
                  </pic:spPr>
                </pic:pic>
              </a:graphicData>
            </a:graphic>
          </wp:inline>
        </w:drawing>
      </w:r>
    </w:p>
    <w:p w14:paraId="749CC8F8"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Với địa chỉ vật lý (Physical Address) 730K, địa chỉ logic (Logical Address) tương ứng</w:t>
      </w:r>
      <w:r w:rsidRPr="00682E46">
        <w:rPr>
          <w:rFonts w:ascii="Times New Roman" w:eastAsia="Roboto" w:hAnsi="Times New Roman" w:cs="Times New Roman"/>
          <w:noProof/>
          <w:color w:val="000000" w:themeColor="text1"/>
          <w:sz w:val="23"/>
          <w:szCs w:val="23"/>
        </w:rPr>
        <w:drawing>
          <wp:inline distT="114300" distB="114300" distL="114300" distR="114300" wp14:anchorId="725CCBD0" wp14:editId="6D03D230">
            <wp:extent cx="1076325" cy="4191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18" name="image2.png"/>
                    <pic:cNvPicPr preferRelativeResize="0"/>
                  </pic:nvPicPr>
                  <pic:blipFill>
                    <a:blip r:embed="rId13"/>
                    <a:srcRect/>
                    <a:stretch>
                      <a:fillRect/>
                    </a:stretch>
                  </pic:blipFill>
                  <pic:spPr>
                    <a:xfrm>
                      <a:off x="0" y="0"/>
                      <a:ext cx="1076325" cy="419100"/>
                    </a:xfrm>
                    <a:prstGeom prst="rect">
                      <a:avLst/>
                    </a:prstGeom>
                  </pic:spPr>
                </pic:pic>
              </a:graphicData>
            </a:graphic>
          </wp:inline>
        </w:drawing>
      </w:r>
    </w:p>
    <w:p w14:paraId="3DD6D8D1"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là</w:t>
      </w:r>
    </w:p>
    <w:p w14:paraId="7648942D"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a. p = 0 d = 30K</w:t>
      </w:r>
    </w:p>
    <w:p w14:paraId="596982C6"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 xml:space="preserve"> b. p = 1; d = 30K</w:t>
      </w:r>
    </w:p>
    <w:p w14:paraId="3FCACCA8"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 xml:space="preserve"> c. p = 3 d = 30K</w:t>
      </w:r>
    </w:p>
    <w:p w14:paraId="621A23FE"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 xml:space="preserve"> d. p = 2 d = 30K</w:t>
      </w:r>
    </w:p>
    <w:p w14:paraId="1FE3B4BF"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lastRenderedPageBreak/>
        <w:t>Answer: Do  PA là 730k mà vị trí bắt đầu là 0k -&gt; 700k sẽ ở f = 7 - &gt; p = 0, d = 30k</w:t>
      </w:r>
    </w:p>
    <w:p w14:paraId="7D99C552"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Andika" w:hAnsi="Times New Roman" w:cs="Times New Roman"/>
          <w:color w:val="000000" w:themeColor="text1"/>
          <w:sz w:val="23"/>
          <w:szCs w:val="23"/>
        </w:rPr>
        <w:t xml:space="preserve">Physical Address= f* kích thước khung trang + d </w:t>
      </w:r>
    </w:p>
    <w:p w14:paraId="0F33D500" w14:textId="77777777" w:rsidR="001A0004" w:rsidRPr="00682E46" w:rsidRDefault="001A0004">
      <w:pPr>
        <w:rPr>
          <w:rFonts w:ascii="Times New Roman" w:eastAsia="Roboto" w:hAnsi="Times New Roman" w:cs="Times New Roman"/>
          <w:color w:val="000000" w:themeColor="text1"/>
          <w:sz w:val="23"/>
          <w:szCs w:val="23"/>
        </w:rPr>
      </w:pPr>
    </w:p>
    <w:p w14:paraId="527F1E5E"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31. Chiến lược cấp phát vùng nhớ động nào phân bổ vùng nhớ nhỏ nhất đủ lớn để đáp ứng nhu cầu của tiến trình đến</w:t>
      </w:r>
    </w:p>
    <w:p w14:paraId="71BCCCEB"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a. Best-fit</w:t>
      </w:r>
    </w:p>
    <w:p w14:paraId="730E4C3A"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b. Next-fit</w:t>
      </w:r>
    </w:p>
    <w:p w14:paraId="068F4CD4"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C. Worst-fit</w:t>
      </w:r>
    </w:p>
    <w:p w14:paraId="428308F4"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d. First-fit</w:t>
      </w:r>
    </w:p>
    <w:p w14:paraId="37FB4B5D" w14:textId="77777777" w:rsidR="001A0004" w:rsidRPr="00682E46" w:rsidRDefault="001A0004">
      <w:pPr>
        <w:rPr>
          <w:rFonts w:ascii="Times New Roman" w:eastAsia="Roboto" w:hAnsi="Times New Roman" w:cs="Times New Roman"/>
          <w:color w:val="000000" w:themeColor="text1"/>
          <w:sz w:val="23"/>
          <w:szCs w:val="23"/>
        </w:rPr>
      </w:pPr>
    </w:p>
    <w:p w14:paraId="3E86F6A4"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32. Xem xét phần cứng phân trang với TLB. Giả sử rằng toàn bộ bảng trang và tất cả các trang đều nằm trong bộ nhớ vật lý. Mất 10 mili giây để tìm kiếm TLB và 80 mili giây để truy cập bộ nhớ vật lý. Nếu tỷ lệ truy cập TLB là 0,6, thì thời gian truy cập bộ nhớ hiệu quả (tính bằng mili giây) là _____</w:t>
      </w:r>
    </w:p>
    <w:p w14:paraId="5AB0D2D5" w14:textId="77777777" w:rsidR="001A0004" w:rsidRPr="00682E46" w:rsidRDefault="00000000">
      <w:pPr>
        <w:rPr>
          <w:rFonts w:ascii="Times New Roman" w:eastAsia="Roboto" w:hAnsi="Times New Roman" w:cs="Times New Roman"/>
          <w:b/>
          <w:color w:val="000000" w:themeColor="text1"/>
          <w:sz w:val="23"/>
          <w:szCs w:val="23"/>
        </w:rPr>
      </w:pPr>
      <w:r w:rsidRPr="00682E46">
        <w:rPr>
          <w:rFonts w:ascii="Times New Roman" w:eastAsia="Roboto" w:hAnsi="Times New Roman" w:cs="Times New Roman"/>
          <w:b/>
          <w:color w:val="000000" w:themeColor="text1"/>
          <w:sz w:val="23"/>
          <w:szCs w:val="23"/>
        </w:rPr>
        <w:t>a. 122</w:t>
      </w:r>
    </w:p>
    <w:p w14:paraId="4C952CBD"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b. 121</w:t>
      </w:r>
    </w:p>
    <w:p w14:paraId="11E23610"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C. 122</w:t>
      </w:r>
    </w:p>
    <w:p w14:paraId="2E40D0C4"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d. 120</w:t>
      </w:r>
    </w:p>
    <w:p w14:paraId="0795B796"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TLB_search = 10ms</w:t>
      </w:r>
    </w:p>
    <w:p w14:paraId="15B0BACE"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Memory_access_time = 80ms</w:t>
      </w:r>
    </w:p>
    <w:p w14:paraId="37FB24FD"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EAT := (TLB_search_time + 2*memory_access_time) * (1- hit_ratio) +</w:t>
      </w:r>
    </w:p>
    <w:p w14:paraId="38C6C192"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(TLB_search_time + memory_access_time)* hit_ratio</w:t>
      </w:r>
    </w:p>
    <w:p w14:paraId="3BFCD8B4" w14:textId="77777777" w:rsidR="001A0004" w:rsidRPr="00682E46" w:rsidRDefault="001A0004">
      <w:pPr>
        <w:rPr>
          <w:rFonts w:ascii="Times New Roman" w:eastAsia="Roboto" w:hAnsi="Times New Roman" w:cs="Times New Roman"/>
          <w:color w:val="000000" w:themeColor="text1"/>
          <w:sz w:val="23"/>
          <w:szCs w:val="23"/>
        </w:rPr>
      </w:pPr>
    </w:p>
    <w:p w14:paraId="6E1242FC"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EAT = (10 + 2*80) * (1 - 0.6) + (10 + 80)*0.6 = 122</w:t>
      </w:r>
    </w:p>
    <w:p w14:paraId="4DA0B655" w14:textId="77777777" w:rsidR="001A0004" w:rsidRPr="00682E46" w:rsidRDefault="001A0004">
      <w:pPr>
        <w:rPr>
          <w:rFonts w:ascii="Times New Roman" w:eastAsia="Roboto" w:hAnsi="Times New Roman" w:cs="Times New Roman"/>
          <w:color w:val="000000" w:themeColor="text1"/>
          <w:sz w:val="23"/>
          <w:szCs w:val="23"/>
        </w:rPr>
      </w:pPr>
    </w:p>
    <w:p w14:paraId="297FAD3A"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35. Theo hệ thống phân lớp chức năng của hệ thống file, thành phần nào quản lý không gian đĩa trống, chuyển đổi các khối logic thành các khối vật lý và ngược lại</w:t>
      </w:r>
    </w:p>
    <w:p w14:paraId="22255573"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a. File organization module</w:t>
      </w:r>
    </w:p>
    <w:p w14:paraId="0D4BEC48"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b. Logical file system</w:t>
      </w:r>
    </w:p>
    <w:p w14:paraId="34B42EEB"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c. Basic file system</w:t>
      </w:r>
    </w:p>
    <w:p w14:paraId="7F78C003"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d. Device drivers</w:t>
      </w:r>
    </w:p>
    <w:p w14:paraId="566B40B4" w14:textId="77777777" w:rsidR="001A0004" w:rsidRPr="00682E46" w:rsidRDefault="001A0004">
      <w:pPr>
        <w:rPr>
          <w:rFonts w:ascii="Times New Roman" w:eastAsia="Roboto" w:hAnsi="Times New Roman" w:cs="Times New Roman"/>
          <w:color w:val="000000" w:themeColor="text1"/>
          <w:sz w:val="23"/>
          <w:szCs w:val="23"/>
        </w:rPr>
      </w:pPr>
    </w:p>
    <w:p w14:paraId="6B9E1EEB"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36. Một counting semaphore được khởi tạo là 10. Sau đó, 6 hoạt động wait () và 4 hoạt động signal () đã được hoàn thành trên semaphore này. Giá trị kết quả của semaphore là</w:t>
      </w:r>
    </w:p>
    <w:p w14:paraId="2C14FBEF" w14:textId="77777777" w:rsidR="001A0004" w:rsidRPr="00682E46" w:rsidRDefault="00000000">
      <w:pPr>
        <w:rPr>
          <w:rFonts w:ascii="Times New Roman" w:eastAsia="Roboto" w:hAnsi="Times New Roman" w:cs="Times New Roman"/>
          <w:b/>
          <w:color w:val="000000" w:themeColor="text1"/>
          <w:sz w:val="23"/>
          <w:szCs w:val="23"/>
        </w:rPr>
      </w:pPr>
      <w:r w:rsidRPr="00682E46">
        <w:rPr>
          <w:rFonts w:ascii="Times New Roman" w:eastAsia="Roboto" w:hAnsi="Times New Roman" w:cs="Times New Roman"/>
          <w:b/>
          <w:color w:val="000000" w:themeColor="text1"/>
          <w:sz w:val="23"/>
          <w:szCs w:val="23"/>
        </w:rPr>
        <w:t>a. 8</w:t>
      </w:r>
    </w:p>
    <w:p w14:paraId="3C11BC4B"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b. 10</w:t>
      </w:r>
    </w:p>
    <w:p w14:paraId="0F715321"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c. 12</w:t>
      </w:r>
    </w:p>
    <w:p w14:paraId="098ED037"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d. 0</w:t>
      </w:r>
    </w:p>
    <w:p w14:paraId="46D67C70"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Semaphore = counting - wait + signal = 10 - 6 + 4</w:t>
      </w:r>
    </w:p>
    <w:p w14:paraId="2D709FD8" w14:textId="77777777" w:rsidR="001A0004" w:rsidRPr="00682E46" w:rsidRDefault="001A0004">
      <w:pPr>
        <w:rPr>
          <w:rFonts w:ascii="Times New Roman" w:eastAsia="Roboto" w:hAnsi="Times New Roman" w:cs="Times New Roman"/>
          <w:color w:val="000000" w:themeColor="text1"/>
          <w:sz w:val="23"/>
          <w:szCs w:val="23"/>
        </w:rPr>
      </w:pPr>
    </w:p>
    <w:p w14:paraId="54B0DC10"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38.Trong cấp phát bộ nhớ với kỹ thuật phân đoạn (Segmentation). Địa chỉ bắt đầu cấp phát trong bộ nhớ là OK. Cho bảng phân đoạn (Segmentation map table-SMT) của tiến trình P như sau :</w:t>
      </w:r>
    </w:p>
    <w:p w14:paraId="1FF72D4D"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noProof/>
          <w:color w:val="000000" w:themeColor="text1"/>
          <w:sz w:val="23"/>
          <w:szCs w:val="23"/>
        </w:rPr>
        <w:lastRenderedPageBreak/>
        <w:drawing>
          <wp:inline distT="114300" distB="114300" distL="114300" distR="114300" wp14:anchorId="46A35D5E" wp14:editId="0441C894">
            <wp:extent cx="2995295" cy="1383665"/>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4" name="image17.png"/>
                    <pic:cNvPicPr preferRelativeResize="0"/>
                  </pic:nvPicPr>
                  <pic:blipFill>
                    <a:blip r:embed="rId14"/>
                    <a:srcRect/>
                    <a:stretch>
                      <a:fillRect/>
                    </a:stretch>
                  </pic:blipFill>
                  <pic:spPr>
                    <a:xfrm>
                      <a:off x="0" y="0"/>
                      <a:ext cx="2995613" cy="1383723"/>
                    </a:xfrm>
                    <a:prstGeom prst="rect">
                      <a:avLst/>
                    </a:prstGeom>
                  </pic:spPr>
                </pic:pic>
              </a:graphicData>
            </a:graphic>
          </wp:inline>
        </w:drawing>
      </w:r>
    </w:p>
    <w:p w14:paraId="6891B47E"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Địa chỉ vật lý (Physical Address) tương ứng với địa chỉ logic (Logical Address) [</w:t>
      </w:r>
    </w:p>
    <w:p w14:paraId="38C63797"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2 | 120K ] là:</w:t>
      </w:r>
    </w:p>
    <w:p w14:paraId="274F7253"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a. 1620K</w:t>
      </w:r>
    </w:p>
    <w:p w14:paraId="2DE1A528" w14:textId="77777777" w:rsidR="001A0004" w:rsidRPr="00682E46" w:rsidRDefault="00000000">
      <w:pPr>
        <w:rPr>
          <w:rFonts w:ascii="Times New Roman" w:eastAsia="Roboto" w:hAnsi="Times New Roman" w:cs="Times New Roman"/>
          <w:b/>
          <w:color w:val="000000" w:themeColor="text1"/>
          <w:sz w:val="23"/>
          <w:szCs w:val="23"/>
        </w:rPr>
      </w:pPr>
      <w:r w:rsidRPr="00682E46">
        <w:rPr>
          <w:rFonts w:ascii="Times New Roman" w:eastAsia="Roboto" w:hAnsi="Times New Roman" w:cs="Times New Roman"/>
          <w:b/>
          <w:color w:val="000000" w:themeColor="text1"/>
          <w:sz w:val="23"/>
          <w:szCs w:val="23"/>
        </w:rPr>
        <w:t>b. 820K.</w:t>
      </w:r>
    </w:p>
    <w:p w14:paraId="4489C28D"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C. 320K.</w:t>
      </w:r>
    </w:p>
    <w:p w14:paraId="73F97EF3"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d. 1420K.</w:t>
      </w:r>
    </w:p>
    <w:p w14:paraId="4588276A" w14:textId="77777777" w:rsidR="001A0004" w:rsidRPr="00682E46" w:rsidRDefault="001A0004">
      <w:pPr>
        <w:rPr>
          <w:rFonts w:ascii="Times New Roman" w:eastAsia="Roboto" w:hAnsi="Times New Roman" w:cs="Times New Roman"/>
          <w:color w:val="000000" w:themeColor="text1"/>
          <w:sz w:val="23"/>
          <w:szCs w:val="23"/>
        </w:rPr>
      </w:pPr>
    </w:p>
    <w:p w14:paraId="135CE028"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s2 có logic là 120K, &lt; limit (500K) S = 120K + 700K = 820K</w:t>
      </w:r>
    </w:p>
    <w:p w14:paraId="6D101F6B" w14:textId="77777777" w:rsidR="001A0004" w:rsidRPr="00682E46" w:rsidRDefault="001A0004">
      <w:pPr>
        <w:rPr>
          <w:rFonts w:ascii="Times New Roman" w:eastAsia="Roboto" w:hAnsi="Times New Roman" w:cs="Times New Roman"/>
          <w:b/>
          <w:color w:val="000000" w:themeColor="text1"/>
          <w:sz w:val="23"/>
          <w:szCs w:val="23"/>
        </w:rPr>
      </w:pPr>
    </w:p>
    <w:p w14:paraId="1E923140"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39. Cho đồ thị cấp phát tài nguyên của một hệ thống như sau.</w:t>
      </w:r>
    </w:p>
    <w:p w14:paraId="697834F2"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noProof/>
          <w:color w:val="000000" w:themeColor="text1"/>
          <w:sz w:val="23"/>
          <w:szCs w:val="23"/>
        </w:rPr>
        <w:drawing>
          <wp:inline distT="114300" distB="114300" distL="114300" distR="114300" wp14:anchorId="6AB878AE" wp14:editId="41FA9DC7">
            <wp:extent cx="2847975" cy="3371850"/>
            <wp:effectExtent l="0" t="0" r="0" b="0"/>
            <wp:docPr id="38" name="image24.png"/>
            <wp:cNvGraphicFramePr/>
            <a:graphic xmlns:a="http://schemas.openxmlformats.org/drawingml/2006/main">
              <a:graphicData uri="http://schemas.openxmlformats.org/drawingml/2006/picture">
                <pic:pic xmlns:pic="http://schemas.openxmlformats.org/drawingml/2006/picture">
                  <pic:nvPicPr>
                    <pic:cNvPr id="38" name="image24.png"/>
                    <pic:cNvPicPr preferRelativeResize="0"/>
                  </pic:nvPicPr>
                  <pic:blipFill>
                    <a:blip r:embed="rId15"/>
                    <a:srcRect/>
                    <a:stretch>
                      <a:fillRect/>
                    </a:stretch>
                  </pic:blipFill>
                  <pic:spPr>
                    <a:xfrm>
                      <a:off x="0" y="0"/>
                      <a:ext cx="2847975" cy="3371850"/>
                    </a:xfrm>
                    <a:prstGeom prst="rect">
                      <a:avLst/>
                    </a:prstGeom>
                  </pic:spPr>
                </pic:pic>
              </a:graphicData>
            </a:graphic>
          </wp:inline>
        </w:drawing>
      </w:r>
    </w:p>
    <w:p w14:paraId="439419CE"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Phát biểu nào đúng?</w:t>
      </w:r>
    </w:p>
    <w:p w14:paraId="23AED146"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a. Hệ thống có thể không có deadlock (Không có chu trình)</w:t>
      </w:r>
    </w:p>
    <w:p w14:paraId="049F3151"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b. Hệ thống có deadlock nếu xóa cạnh R1 được gán cho T2</w:t>
      </w:r>
    </w:p>
    <w:p w14:paraId="6A339D75"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c. Hệ thống có deadlock</w:t>
      </w:r>
    </w:p>
    <w:p w14:paraId="592C71B6"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d. Hệ thống không có deadlock nếu xóa cạnh R1 được gán cho T2</w:t>
      </w:r>
    </w:p>
    <w:p w14:paraId="191335A7" w14:textId="77777777" w:rsidR="001A0004" w:rsidRPr="00682E46" w:rsidRDefault="001A0004">
      <w:pPr>
        <w:rPr>
          <w:rFonts w:ascii="Times New Roman" w:eastAsia="Roboto" w:hAnsi="Times New Roman" w:cs="Times New Roman"/>
          <w:color w:val="000000" w:themeColor="text1"/>
          <w:sz w:val="23"/>
          <w:szCs w:val="23"/>
        </w:rPr>
      </w:pPr>
    </w:p>
    <w:p w14:paraId="10FDF5AD" w14:textId="77777777" w:rsidR="001A0004" w:rsidRPr="00682E46" w:rsidRDefault="001A0004">
      <w:pPr>
        <w:rPr>
          <w:rFonts w:ascii="Times New Roman" w:eastAsia="Roboto" w:hAnsi="Times New Roman" w:cs="Times New Roman"/>
          <w:color w:val="000000" w:themeColor="text1"/>
          <w:sz w:val="23"/>
          <w:szCs w:val="23"/>
        </w:rPr>
      </w:pPr>
    </w:p>
    <w:p w14:paraId="79C6B58D"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40.Trong hệ thống có địa chỉ ảo 36 bit, sử dụng bảng trang 2 cấp để dịch địa chỉ ảo sang địa chỉ vật lý theo cấu trúc (12bit | 11bit | 13bit) như hình vẽ. Hỏi có bao nhiêu bảng trang cấp 2 (inner page)?</w:t>
      </w:r>
    </w:p>
    <w:p w14:paraId="572FDBE8"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noProof/>
          <w:color w:val="000000" w:themeColor="text1"/>
          <w:sz w:val="23"/>
          <w:szCs w:val="23"/>
        </w:rPr>
        <w:lastRenderedPageBreak/>
        <w:drawing>
          <wp:inline distT="114300" distB="114300" distL="114300" distR="114300" wp14:anchorId="4683AAB8" wp14:editId="44391D00">
            <wp:extent cx="4000500" cy="1028700"/>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30" name="image21.png"/>
                    <pic:cNvPicPr preferRelativeResize="0"/>
                  </pic:nvPicPr>
                  <pic:blipFill>
                    <a:blip r:embed="rId16"/>
                    <a:srcRect/>
                    <a:stretch>
                      <a:fillRect/>
                    </a:stretch>
                  </pic:blipFill>
                  <pic:spPr>
                    <a:xfrm>
                      <a:off x="0" y="0"/>
                      <a:ext cx="4000500" cy="1028700"/>
                    </a:xfrm>
                    <a:prstGeom prst="rect">
                      <a:avLst/>
                    </a:prstGeom>
                  </pic:spPr>
                </pic:pic>
              </a:graphicData>
            </a:graphic>
          </wp:inline>
        </w:drawing>
      </w:r>
    </w:p>
    <w:p w14:paraId="62142C85"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 xml:space="preserve"> a. 8192</w:t>
      </w:r>
    </w:p>
    <w:p w14:paraId="3AFCD0F8"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 xml:space="preserve"> b. 1024</w:t>
      </w:r>
    </w:p>
    <w:p w14:paraId="0FE98E17" w14:textId="77777777" w:rsidR="001A0004" w:rsidRPr="00682E46" w:rsidRDefault="00000000">
      <w:pPr>
        <w:rPr>
          <w:rFonts w:ascii="Times New Roman" w:eastAsia="Roboto" w:hAnsi="Times New Roman" w:cs="Times New Roman"/>
          <w:b/>
          <w:color w:val="000000" w:themeColor="text1"/>
          <w:sz w:val="23"/>
          <w:szCs w:val="23"/>
        </w:rPr>
      </w:pPr>
      <w:r w:rsidRPr="00682E46">
        <w:rPr>
          <w:rFonts w:ascii="Times New Roman" w:eastAsia="Roboto" w:hAnsi="Times New Roman" w:cs="Times New Roman"/>
          <w:b/>
          <w:color w:val="000000" w:themeColor="text1"/>
          <w:sz w:val="23"/>
          <w:szCs w:val="23"/>
        </w:rPr>
        <w:t xml:space="preserve"> c. 4096</w:t>
      </w:r>
    </w:p>
    <w:p w14:paraId="0DFCD396"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d. 2048</w:t>
      </w:r>
    </w:p>
    <w:p w14:paraId="374DE30E"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p1 trỏ đến p2 → số bảng trang của p2 = p1 = 2^12</w:t>
      </w:r>
    </w:p>
    <w:p w14:paraId="420C6774" w14:textId="77777777" w:rsidR="001A0004" w:rsidRPr="00682E46" w:rsidRDefault="001A0004">
      <w:pPr>
        <w:rPr>
          <w:rFonts w:ascii="Times New Roman" w:eastAsia="Roboto" w:hAnsi="Times New Roman" w:cs="Times New Roman"/>
          <w:color w:val="000000" w:themeColor="text1"/>
          <w:sz w:val="23"/>
          <w:szCs w:val="23"/>
        </w:rPr>
      </w:pPr>
    </w:p>
    <w:p w14:paraId="70E99F09"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41.Chức năng thích hợp nhất của Bộ quản lý bộ nhớ (MMU) là gì?</w:t>
      </w:r>
    </w:p>
    <w:p w14:paraId="4D870A90"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a. Nó là một bộ nhớ liên kết để lưu trữ TLB (translation lookaside buffer)</w:t>
      </w:r>
    </w:p>
    <w:p w14:paraId="50AD1E89"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b. Nó là một kỹ thuật hỗ trợ đa chương trình bằng cách tạo các phân vùng động</w:t>
      </w:r>
    </w:p>
    <w:p w14:paraId="1C796103"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c. Nó là một con chip (thiết bị phần cứng) để ánh xạ địa chỉ ảo sang địa chỉ thực</w:t>
      </w:r>
    </w:p>
    <w:p w14:paraId="778B7180"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d. Nó là một thuật toán để cấp phát và phân bổ bộ nhớ chính cho một tiến trình</w:t>
      </w:r>
    </w:p>
    <w:p w14:paraId="3B8E2B4B" w14:textId="77777777" w:rsidR="001A0004" w:rsidRPr="00682E46" w:rsidRDefault="001A0004">
      <w:pPr>
        <w:rPr>
          <w:rFonts w:ascii="Times New Roman" w:eastAsia="Roboto" w:hAnsi="Times New Roman" w:cs="Times New Roman"/>
          <w:color w:val="000000" w:themeColor="text1"/>
          <w:sz w:val="23"/>
          <w:szCs w:val="23"/>
        </w:rPr>
      </w:pPr>
    </w:p>
    <w:p w14:paraId="581FB662"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42.Giả sử rằng ta có một chuỗi tham chiếu trang cho một t/trình với m khung (ban đầu tất cả đều trống). Chuỗi tham chiếu trang có độ dài p; n số trang riêng biệt xuất hiện trong đó. Giới hạn dưới về số lỗi trang là mấy (với bất kỳ thuật toán thay thế trang nào):</w:t>
      </w:r>
    </w:p>
    <w:p w14:paraId="53A4BB25"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a. p-n</w:t>
      </w:r>
    </w:p>
    <w:p w14:paraId="71AC69B5"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 xml:space="preserve"> b. p</w:t>
      </w:r>
    </w:p>
    <w:p w14:paraId="7E603AD6"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C. n</w:t>
      </w:r>
    </w:p>
    <w:p w14:paraId="4CBE2E22"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 xml:space="preserve"> d. m</w:t>
      </w:r>
    </w:p>
    <w:p w14:paraId="36FCBB13" w14:textId="77777777" w:rsidR="001A0004" w:rsidRPr="00682E46" w:rsidRDefault="001A0004">
      <w:pPr>
        <w:rPr>
          <w:rFonts w:ascii="Times New Roman" w:eastAsia="Roboto" w:hAnsi="Times New Roman" w:cs="Times New Roman"/>
          <w:color w:val="000000" w:themeColor="text1"/>
          <w:sz w:val="23"/>
          <w:szCs w:val="23"/>
        </w:rPr>
      </w:pPr>
    </w:p>
    <w:p w14:paraId="18A190E3"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43. Đồ thị cấp phát tài nguyên "Wait-for" là gì? xem Slide</w:t>
      </w:r>
    </w:p>
    <w:p w14:paraId="094004CC"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a. Có đỉnh là các tiến trình và các tài nguyên, cạnh là các yêu cầu/ cấp phát tài nguyên</w:t>
      </w:r>
    </w:p>
    <w:p w14:paraId="7804BFA7"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b. Có các đỉnh là các tiến trình và cạnh mô tả tiến trình Pi đang chờ tiến trình Pj</w:t>
      </w:r>
    </w:p>
    <w:p w14:paraId="693956B0"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c. Có các đỉnh là các tài nguyên và cạnh mô tả tiến trình Pi đang được cấp phát tài nguyên Rj</w:t>
      </w:r>
    </w:p>
    <w:p w14:paraId="57BF82DD"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d. Có các đỉnh là các tiến trình và cạnh mô tả tiến trình Pi yêu cầu tài nguyên Rj</w:t>
      </w:r>
    </w:p>
    <w:p w14:paraId="690C4BD3" w14:textId="77777777" w:rsidR="001A0004" w:rsidRPr="00682E46" w:rsidRDefault="001A0004">
      <w:pPr>
        <w:rPr>
          <w:rFonts w:ascii="Times New Roman" w:eastAsia="Roboto" w:hAnsi="Times New Roman" w:cs="Times New Roman"/>
          <w:color w:val="000000" w:themeColor="text1"/>
          <w:sz w:val="23"/>
          <w:szCs w:val="23"/>
        </w:rPr>
      </w:pPr>
    </w:p>
    <w:p w14:paraId="17C5BAF1"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Andika" w:hAnsi="Times New Roman" w:cs="Times New Roman"/>
          <w:color w:val="000000" w:themeColor="text1"/>
          <w:sz w:val="23"/>
          <w:szCs w:val="23"/>
        </w:rPr>
        <w:t>44.Thuật toán thay thế trang nào có hiện tượng bất thường Belady?</w:t>
      </w:r>
    </w:p>
    <w:p w14:paraId="17A16880"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a. Optimal</w:t>
      </w:r>
    </w:p>
    <w:p w14:paraId="2632ABC7"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 xml:space="preserve"> b. LRU</w:t>
      </w:r>
    </w:p>
    <w:p w14:paraId="00F4AA64"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C. FIFO</w:t>
      </w:r>
    </w:p>
    <w:p w14:paraId="4539818A"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d. Both LRU and Optimal</w:t>
      </w:r>
    </w:p>
    <w:p w14:paraId="4A2B625A" w14:textId="77777777" w:rsidR="001A0004" w:rsidRPr="00682E46" w:rsidRDefault="001A0004">
      <w:pPr>
        <w:rPr>
          <w:rFonts w:ascii="Times New Roman" w:eastAsia="Roboto" w:hAnsi="Times New Roman" w:cs="Times New Roman"/>
          <w:color w:val="000000" w:themeColor="text1"/>
          <w:sz w:val="23"/>
          <w:szCs w:val="23"/>
        </w:rPr>
      </w:pPr>
    </w:p>
    <w:p w14:paraId="7D68E61E"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45. Thực hiện vô hiệu hóa (ngăn) 1 trong số các điều kiện: Mutual exclusion, Hold and Wait, No Preemption, và Circular Wait liên quan đến thuật toán gì về deadlock</w:t>
      </w:r>
    </w:p>
    <w:p w14:paraId="3C50FB6B"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a. deadlock prevention (ngừa)</w:t>
      </w:r>
    </w:p>
    <w:p w14:paraId="09CA0EB7"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b. deadlock deletion (xóa)</w:t>
      </w:r>
    </w:p>
    <w:p w14:paraId="27A349F7"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c. deadlock avoidance (tránh)</w:t>
      </w:r>
    </w:p>
    <w:p w14:paraId="3E594725"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d. deadlock detection (phát hiện)</w:t>
      </w:r>
    </w:p>
    <w:p w14:paraId="020B3C0C" w14:textId="77777777" w:rsidR="001A0004" w:rsidRPr="00682E46" w:rsidRDefault="001A0004">
      <w:pPr>
        <w:rPr>
          <w:rFonts w:ascii="Times New Roman" w:eastAsia="Roboto" w:hAnsi="Times New Roman" w:cs="Times New Roman"/>
          <w:color w:val="000000" w:themeColor="text1"/>
          <w:sz w:val="23"/>
          <w:szCs w:val="23"/>
        </w:rPr>
      </w:pPr>
    </w:p>
    <w:p w14:paraId="040B5787"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46. Điều nào sau đây KHÔNG được chia sẻ bởi các thread của cùng một tiến trình?</w:t>
      </w:r>
    </w:p>
    <w:p w14:paraId="42298E3E"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lastRenderedPageBreak/>
        <w:t>a. Stack</w:t>
      </w:r>
    </w:p>
    <w:p w14:paraId="4F42B3D5"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b. Address Space</w:t>
      </w:r>
    </w:p>
    <w:p w14:paraId="4CF9E2B2"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C. Message Queue</w:t>
      </w:r>
    </w:p>
    <w:p w14:paraId="297AAB38"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d. File Descriptor Table</w:t>
      </w:r>
    </w:p>
    <w:p w14:paraId="6207540A" w14:textId="77777777" w:rsidR="001A0004" w:rsidRPr="00682E46" w:rsidRDefault="001A0004">
      <w:pPr>
        <w:rPr>
          <w:rFonts w:ascii="Times New Roman" w:eastAsia="Roboto" w:hAnsi="Times New Roman" w:cs="Times New Roman"/>
          <w:color w:val="000000" w:themeColor="text1"/>
          <w:sz w:val="23"/>
          <w:szCs w:val="23"/>
        </w:rPr>
      </w:pPr>
    </w:p>
    <w:p w14:paraId="4E2FF586"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47. Hãy xem xét một đĩa có 8 bề mặt, 64 track trên mỗi bề mặt và 256 sector trên mỗi track. 512 byte dữ liệu được lưu trữ theo cách nối tiếp bit trong một sector. Dung lượng của đĩa và số bit cần thiết để chỉ định một sector cụ thể trong đĩa tương ứng là bao nhiêu?</w:t>
      </w:r>
    </w:p>
    <w:p w14:paraId="20EAF31E"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a. 256MB, 17bits</w:t>
      </w:r>
    </w:p>
    <w:p w14:paraId="707D8CC7"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b. 64GB, 28bits</w:t>
      </w:r>
    </w:p>
    <w:p w14:paraId="1B8EA80E"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c. 64MB, 17bits</w:t>
      </w:r>
    </w:p>
    <w:p w14:paraId="4AD1DB01"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d. 256MB, 19bits</w:t>
      </w:r>
    </w:p>
    <w:p w14:paraId="6FCB9EDC"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Arial Unicode MS" w:hAnsi="Times New Roman" w:cs="Times New Roman"/>
          <w:color w:val="000000" w:themeColor="text1"/>
          <w:sz w:val="23"/>
          <w:szCs w:val="23"/>
        </w:rPr>
        <w:t>→ dung lượng: 8*64*256*512 = 2^26 byte = 64MB</w:t>
      </w:r>
    </w:p>
    <w:p w14:paraId="719A5488"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Arial Unicode MS" w:hAnsi="Times New Roman" w:cs="Times New Roman"/>
          <w:color w:val="000000" w:themeColor="text1"/>
          <w:sz w:val="23"/>
          <w:szCs w:val="23"/>
        </w:rPr>
        <w:t>→ Số bit: 3 + 6 + 8 = 17 bits</w:t>
      </w:r>
    </w:p>
    <w:p w14:paraId="48A9D3ED" w14:textId="77777777" w:rsidR="001A0004" w:rsidRPr="00682E46" w:rsidRDefault="001A0004">
      <w:pPr>
        <w:rPr>
          <w:rFonts w:ascii="Times New Roman" w:eastAsia="Roboto" w:hAnsi="Times New Roman" w:cs="Times New Roman"/>
          <w:color w:val="000000" w:themeColor="text1"/>
          <w:sz w:val="23"/>
          <w:szCs w:val="23"/>
        </w:rPr>
      </w:pPr>
    </w:p>
    <w:p w14:paraId="363401F1"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48.Hãy xem xét bảng phân đoạn sau trong lược đồ phân đoạn:</w:t>
      </w:r>
    </w:p>
    <w:p w14:paraId="043B4209"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SegmentID</w:t>
      </w:r>
    </w:p>
    <w:p w14:paraId="706111AF"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noProof/>
          <w:color w:val="000000" w:themeColor="text1"/>
          <w:sz w:val="23"/>
          <w:szCs w:val="23"/>
        </w:rPr>
        <w:drawing>
          <wp:inline distT="114300" distB="114300" distL="114300" distR="114300" wp14:anchorId="5E1A5FC4" wp14:editId="34D8C915">
            <wp:extent cx="3662045" cy="177609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8" name="image7.png"/>
                    <pic:cNvPicPr preferRelativeResize="0"/>
                  </pic:nvPicPr>
                  <pic:blipFill>
                    <a:blip r:embed="rId17"/>
                    <a:srcRect/>
                    <a:stretch>
                      <a:fillRect/>
                    </a:stretch>
                  </pic:blipFill>
                  <pic:spPr>
                    <a:xfrm>
                      <a:off x="0" y="0"/>
                      <a:ext cx="3662363" cy="1776635"/>
                    </a:xfrm>
                    <a:prstGeom prst="rect">
                      <a:avLst/>
                    </a:prstGeom>
                  </pic:spPr>
                </pic:pic>
              </a:graphicData>
            </a:graphic>
          </wp:inline>
        </w:drawing>
      </w:r>
    </w:p>
    <w:p w14:paraId="56F04C2D"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Điều gì sẽ xảy ra nếu địa chỉ logic được yêu cầu là - Segment ID 2 và offset 1000?</w:t>
      </w:r>
    </w:p>
    <w:p w14:paraId="5BA73FE0"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a. Tìm nạp mục nhập tại địa chỉ vật lý 1498 cho segment Id2</w:t>
      </w:r>
    </w:p>
    <w:p w14:paraId="3A4A52EF"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b. Một trap được tạo ra</w:t>
      </w:r>
    </w:p>
    <w:p w14:paraId="505C7D81"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c. Deadlock</w:t>
      </w:r>
    </w:p>
    <w:p w14:paraId="0747A02C"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d. Tìm nạp mục nhập tại địa chỉ vật lý 2527 cho segment Id2</w:t>
      </w:r>
    </w:p>
    <w:p w14:paraId="61D87772" w14:textId="77777777" w:rsidR="001A0004" w:rsidRPr="00682E46" w:rsidRDefault="00000000">
      <w:pPr>
        <w:rPr>
          <w:rFonts w:ascii="Times New Roman" w:eastAsia="Roboto" w:hAnsi="Times New Roman" w:cs="Times New Roman"/>
          <w:color w:val="000000" w:themeColor="text1"/>
          <w:sz w:val="23"/>
          <w:szCs w:val="23"/>
        </w:rPr>
      </w:pPr>
      <w:r w:rsidRPr="00682E46">
        <w:rPr>
          <w:rFonts w:ascii="Times New Roman" w:eastAsia="Roboto" w:hAnsi="Times New Roman" w:cs="Times New Roman"/>
          <w:color w:val="000000" w:themeColor="text1"/>
          <w:sz w:val="23"/>
          <w:szCs w:val="23"/>
        </w:rPr>
        <w:t>Giới hạn ở segment ID 2 là [0, 497] mà offset là 1000 nên không nằm đúng.</w:t>
      </w:r>
      <w:r w:rsidRPr="00682E46">
        <w:rPr>
          <w:rFonts w:ascii="Times New Roman" w:hAnsi="Times New Roman" w:cs="Times New Roman"/>
          <w:color w:val="000000" w:themeColor="text1"/>
        </w:rPr>
        <w:br w:type="page"/>
      </w:r>
    </w:p>
    <w:p w14:paraId="486B4AD9"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lastRenderedPageBreak/>
        <w:t>When the process issues an I/O request ______</w:t>
      </w:r>
    </w:p>
    <w:p w14:paraId="57233907" w14:textId="77777777" w:rsidR="001A0004" w:rsidRPr="00682E46" w:rsidRDefault="00000000">
      <w:pPr>
        <w:numPr>
          <w:ilvl w:val="0"/>
          <w:numId w:val="9"/>
        </w:numPr>
        <w:rPr>
          <w:rFonts w:ascii="Times New Roman" w:hAnsi="Times New Roman" w:cs="Times New Roman"/>
          <w:color w:val="000000" w:themeColor="text1"/>
        </w:rPr>
      </w:pPr>
      <w:r w:rsidRPr="00682E46">
        <w:rPr>
          <w:rFonts w:ascii="Times New Roman" w:hAnsi="Times New Roman" w:cs="Times New Roman"/>
          <w:color w:val="000000" w:themeColor="text1"/>
        </w:rPr>
        <w:t>It is placed in an I/O queue</w:t>
      </w:r>
    </w:p>
    <w:p w14:paraId="7D4FA558" w14:textId="77777777" w:rsidR="001A0004" w:rsidRPr="00682E46" w:rsidRDefault="00000000">
      <w:pPr>
        <w:numPr>
          <w:ilvl w:val="0"/>
          <w:numId w:val="9"/>
        </w:numPr>
        <w:rPr>
          <w:rFonts w:ascii="Times New Roman" w:hAnsi="Times New Roman" w:cs="Times New Roman"/>
          <w:color w:val="000000" w:themeColor="text1"/>
        </w:rPr>
      </w:pPr>
      <w:r w:rsidRPr="00682E46">
        <w:rPr>
          <w:rFonts w:ascii="Times New Roman" w:hAnsi="Times New Roman" w:cs="Times New Roman"/>
          <w:color w:val="000000" w:themeColor="text1"/>
        </w:rPr>
        <w:t>It is placed in the ready queue</w:t>
      </w:r>
    </w:p>
    <w:p w14:paraId="73871F12" w14:textId="77777777" w:rsidR="001A0004" w:rsidRPr="00682E46" w:rsidRDefault="00000000">
      <w:pPr>
        <w:numPr>
          <w:ilvl w:val="0"/>
          <w:numId w:val="9"/>
        </w:numPr>
        <w:rPr>
          <w:rFonts w:ascii="Times New Roman" w:hAnsi="Times New Roman" w:cs="Times New Roman"/>
          <w:color w:val="000000" w:themeColor="text1"/>
        </w:rPr>
      </w:pPr>
      <w:r w:rsidRPr="00682E46">
        <w:rPr>
          <w:rFonts w:ascii="Times New Roman" w:hAnsi="Times New Roman" w:cs="Times New Roman"/>
          <w:color w:val="000000" w:themeColor="text1"/>
        </w:rPr>
        <w:t>It is placed in the Job queue</w:t>
      </w:r>
    </w:p>
    <w:p w14:paraId="21BFEA5B" w14:textId="77777777" w:rsidR="001A0004" w:rsidRPr="00682E46" w:rsidRDefault="00000000">
      <w:pPr>
        <w:numPr>
          <w:ilvl w:val="0"/>
          <w:numId w:val="9"/>
        </w:numPr>
        <w:rPr>
          <w:rFonts w:ascii="Times New Roman" w:hAnsi="Times New Roman" w:cs="Times New Roman"/>
          <w:color w:val="000000" w:themeColor="text1"/>
        </w:rPr>
      </w:pPr>
      <w:r w:rsidRPr="00682E46">
        <w:rPr>
          <w:rFonts w:ascii="Times New Roman" w:hAnsi="Times New Roman" w:cs="Times New Roman"/>
          <w:color w:val="000000" w:themeColor="text1"/>
        </w:rPr>
        <w:t>It is placed in a waiting queue</w:t>
      </w:r>
    </w:p>
    <w:p w14:paraId="5A8E5F6D" w14:textId="77777777" w:rsidR="001A0004" w:rsidRPr="00682E46" w:rsidRDefault="00000000">
      <w:pPr>
        <w:rPr>
          <w:rFonts w:ascii="Times New Roman" w:hAnsi="Times New Roman" w:cs="Times New Roman"/>
          <w:color w:val="000000" w:themeColor="text1"/>
        </w:rPr>
      </w:pPr>
      <w:r w:rsidRPr="00682E46">
        <w:rPr>
          <w:rFonts w:ascii="Times New Roman" w:hAnsi="Times New Roman" w:cs="Times New Roman"/>
          <w:color w:val="000000" w:themeColor="text1"/>
        </w:rPr>
        <w:t xml:space="preserve">    </w:t>
      </w:r>
      <w:r w:rsidRPr="00682E46">
        <w:rPr>
          <w:rFonts w:ascii="Times New Roman" w:hAnsi="Times New Roman" w:cs="Times New Roman"/>
          <w:color w:val="000000" w:themeColor="text1"/>
        </w:rPr>
        <w:tab/>
        <w:t xml:space="preserve">    </w:t>
      </w:r>
      <w:r w:rsidRPr="00682E46">
        <w:rPr>
          <w:rFonts w:ascii="Times New Roman" w:hAnsi="Times New Roman" w:cs="Times New Roman"/>
          <w:noProof/>
          <w:color w:val="000000" w:themeColor="text1"/>
        </w:rPr>
        <w:drawing>
          <wp:inline distT="114300" distB="114300" distL="114300" distR="114300" wp14:anchorId="7BA6ED29" wp14:editId="4DE5497C">
            <wp:extent cx="4381500" cy="581025"/>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31" name="image29.png"/>
                    <pic:cNvPicPr preferRelativeResize="0"/>
                  </pic:nvPicPr>
                  <pic:blipFill>
                    <a:blip r:embed="rId18"/>
                    <a:srcRect/>
                    <a:stretch>
                      <a:fillRect/>
                    </a:stretch>
                  </pic:blipFill>
                  <pic:spPr>
                    <a:xfrm>
                      <a:off x="0" y="0"/>
                      <a:ext cx="4381500" cy="581025"/>
                    </a:xfrm>
                    <a:prstGeom prst="rect">
                      <a:avLst/>
                    </a:prstGeom>
                  </pic:spPr>
                </pic:pic>
              </a:graphicData>
            </a:graphic>
          </wp:inline>
        </w:drawing>
      </w:r>
    </w:p>
    <w:p w14:paraId="22EFC58C" w14:textId="77777777" w:rsidR="001A0004" w:rsidRPr="00682E46" w:rsidRDefault="001A0004">
      <w:pPr>
        <w:ind w:left="720"/>
        <w:rPr>
          <w:rFonts w:ascii="Times New Roman" w:hAnsi="Times New Roman" w:cs="Times New Roman"/>
          <w:b/>
          <w:color w:val="000000" w:themeColor="text1"/>
        </w:rPr>
      </w:pPr>
    </w:p>
    <w:p w14:paraId="637A4361"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Thuật toán lập lịch dạng non-preemptive không có đặc điểm nào sau đây:</w:t>
      </w:r>
    </w:p>
    <w:p w14:paraId="6477D0EE" w14:textId="77777777" w:rsidR="001A0004" w:rsidRPr="00682E46" w:rsidRDefault="00000000">
      <w:pPr>
        <w:numPr>
          <w:ilvl w:val="0"/>
          <w:numId w:val="10"/>
        </w:numPr>
        <w:rPr>
          <w:rFonts w:ascii="Times New Roman" w:hAnsi="Times New Roman" w:cs="Times New Roman"/>
          <w:color w:val="000000" w:themeColor="text1"/>
        </w:rPr>
      </w:pPr>
      <w:r w:rsidRPr="00682E46">
        <w:rPr>
          <w:rFonts w:ascii="Times New Roman" w:hAnsi="Times New Roman" w:cs="Times New Roman"/>
          <w:color w:val="000000" w:themeColor="text1"/>
        </w:rPr>
        <w:t>flexible</w:t>
      </w:r>
    </w:p>
    <w:p w14:paraId="63971B7E" w14:textId="77777777" w:rsidR="001A0004" w:rsidRPr="00682E46" w:rsidRDefault="00000000">
      <w:pPr>
        <w:numPr>
          <w:ilvl w:val="0"/>
          <w:numId w:val="10"/>
        </w:numPr>
        <w:rPr>
          <w:rFonts w:ascii="Times New Roman" w:hAnsi="Times New Roman" w:cs="Times New Roman"/>
          <w:color w:val="000000" w:themeColor="text1"/>
        </w:rPr>
      </w:pPr>
      <w:r w:rsidRPr="00682E46">
        <w:rPr>
          <w:rFonts w:ascii="Times New Roman" w:hAnsi="Times New Roman" w:cs="Times New Roman"/>
          <w:color w:val="000000" w:themeColor="text1"/>
        </w:rPr>
        <w:t>the process not holds it still it completes</w:t>
      </w:r>
    </w:p>
    <w:p w14:paraId="3706933B" w14:textId="77777777" w:rsidR="001A0004" w:rsidRPr="00682E46" w:rsidRDefault="00000000">
      <w:pPr>
        <w:numPr>
          <w:ilvl w:val="0"/>
          <w:numId w:val="10"/>
        </w:numPr>
        <w:rPr>
          <w:rFonts w:ascii="Times New Roman" w:hAnsi="Times New Roman" w:cs="Times New Roman"/>
          <w:color w:val="000000" w:themeColor="text1"/>
        </w:rPr>
      </w:pPr>
      <w:r w:rsidRPr="00682E46">
        <w:rPr>
          <w:rFonts w:ascii="Times New Roman" w:hAnsi="Times New Roman" w:cs="Times New Roman"/>
          <w:color w:val="000000" w:themeColor="text1"/>
        </w:rPr>
        <w:t xml:space="preserve">can not be interrupt until it terminates  </w:t>
      </w:r>
    </w:p>
    <w:p w14:paraId="124B0BD6" w14:textId="77777777" w:rsidR="001A0004" w:rsidRPr="00682E46" w:rsidRDefault="00000000">
      <w:pPr>
        <w:numPr>
          <w:ilvl w:val="0"/>
          <w:numId w:val="10"/>
        </w:numPr>
        <w:rPr>
          <w:rFonts w:ascii="Times New Roman" w:hAnsi="Times New Roman" w:cs="Times New Roman"/>
          <w:color w:val="000000" w:themeColor="text1"/>
        </w:rPr>
      </w:pPr>
      <w:r w:rsidRPr="00682E46">
        <w:rPr>
          <w:rFonts w:ascii="Times New Roman" w:hAnsi="Times New Roman" w:cs="Times New Roman"/>
          <w:color w:val="000000" w:themeColor="text1"/>
        </w:rPr>
        <w:t>CPU utilization is low</w:t>
      </w:r>
    </w:p>
    <w:p w14:paraId="6411DC91" w14:textId="77777777" w:rsidR="001A0004" w:rsidRPr="00682E46" w:rsidRDefault="00000000">
      <w:pPr>
        <w:ind w:left="720" w:firstLine="720"/>
        <w:rPr>
          <w:rFonts w:ascii="Times New Roman" w:hAnsi="Times New Roman" w:cs="Times New Roman"/>
          <w:color w:val="000000" w:themeColor="text1"/>
        </w:rPr>
      </w:pPr>
      <w:r w:rsidRPr="00682E46">
        <w:rPr>
          <w:rFonts w:ascii="Times New Roman" w:hAnsi="Times New Roman" w:cs="Times New Roman"/>
          <w:color w:val="000000" w:themeColor="text1"/>
        </w:rPr>
        <w:t xml:space="preserve">Lập lịch preemptive đạt được tính linh hoạt (flexible) bằng cách cho phép các tiến trình quan trọng truy cập vào CPU khi chúng đến hàng đợi sẵn sàng, bất kể tiến </w:t>
      </w:r>
    </w:p>
    <w:p w14:paraId="1C479FFD" w14:textId="77777777" w:rsidR="001A0004" w:rsidRPr="00682E46" w:rsidRDefault="00000000">
      <w:pPr>
        <w:ind w:left="720"/>
        <w:rPr>
          <w:rFonts w:ascii="Times New Roman" w:hAnsi="Times New Roman" w:cs="Times New Roman"/>
          <w:color w:val="000000" w:themeColor="text1"/>
        </w:rPr>
      </w:pPr>
      <w:r w:rsidRPr="00682E46">
        <w:rPr>
          <w:rFonts w:ascii="Times New Roman" w:hAnsi="Times New Roman" w:cs="Times New Roman"/>
          <w:color w:val="000000" w:themeColor="text1"/>
        </w:rPr>
        <w:t>trình nào đang được thực thi hiện tại. Lập lịch non-preemptive được gọi là cứng nhắc vì ngay cả khi một tiến trình quan trọng đi vào hàng đợi sẵn sàng thì CPU đang chạy tiến trình đó không bị xáo trộn.</w:t>
      </w:r>
    </w:p>
    <w:p w14:paraId="02D16350" w14:textId="77777777" w:rsidR="001A0004" w:rsidRPr="00682E46" w:rsidRDefault="00000000">
      <w:pPr>
        <w:ind w:left="720"/>
        <w:rPr>
          <w:rFonts w:ascii="Times New Roman" w:hAnsi="Times New Roman" w:cs="Times New Roman"/>
          <w:color w:val="000000" w:themeColor="text1"/>
        </w:rPr>
      </w:pPr>
      <w:r w:rsidRPr="00682E46">
        <w:rPr>
          <w:rFonts w:ascii="Times New Roman" w:hAnsi="Times New Roman" w:cs="Times New Roman"/>
          <w:noProof/>
          <w:color w:val="000000" w:themeColor="text1"/>
        </w:rPr>
        <w:drawing>
          <wp:inline distT="114300" distB="114300" distL="114300" distR="114300" wp14:anchorId="7041032B" wp14:editId="092382C2">
            <wp:extent cx="5730875" cy="35433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2" name="image15.png"/>
                    <pic:cNvPicPr preferRelativeResize="0"/>
                  </pic:nvPicPr>
                  <pic:blipFill>
                    <a:blip r:embed="rId19"/>
                    <a:srcRect/>
                    <a:stretch>
                      <a:fillRect/>
                    </a:stretch>
                  </pic:blipFill>
                  <pic:spPr>
                    <a:xfrm>
                      <a:off x="0" y="0"/>
                      <a:ext cx="5731200" cy="3543300"/>
                    </a:xfrm>
                    <a:prstGeom prst="rect">
                      <a:avLst/>
                    </a:prstGeom>
                  </pic:spPr>
                </pic:pic>
              </a:graphicData>
            </a:graphic>
          </wp:inline>
        </w:drawing>
      </w:r>
    </w:p>
    <w:p w14:paraId="35DBA298" w14:textId="77777777" w:rsidR="001A0004" w:rsidRPr="00682E46" w:rsidRDefault="001A0004">
      <w:pPr>
        <w:ind w:left="1440"/>
        <w:rPr>
          <w:rFonts w:ascii="Times New Roman" w:hAnsi="Times New Roman" w:cs="Times New Roman"/>
          <w:color w:val="000000" w:themeColor="text1"/>
        </w:rPr>
      </w:pPr>
    </w:p>
    <w:p w14:paraId="45F97358"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In Unix operating system, when a process creates a new process using the fork() system call, which of the following state is shared between the parent process and child process?</w:t>
      </w:r>
    </w:p>
    <w:p w14:paraId="0DCAC473" w14:textId="77777777" w:rsidR="001A0004" w:rsidRPr="00682E46" w:rsidRDefault="00000000">
      <w:pPr>
        <w:numPr>
          <w:ilvl w:val="0"/>
          <w:numId w:val="11"/>
        </w:numPr>
        <w:rPr>
          <w:rFonts w:ascii="Times New Roman" w:hAnsi="Times New Roman" w:cs="Times New Roman"/>
          <w:color w:val="000000" w:themeColor="text1"/>
        </w:rPr>
      </w:pPr>
      <w:r w:rsidRPr="00682E46">
        <w:rPr>
          <w:rFonts w:ascii="Times New Roman" w:hAnsi="Times New Roman" w:cs="Times New Roman"/>
          <w:color w:val="000000" w:themeColor="text1"/>
        </w:rPr>
        <w:t>Both Heap and Stack</w:t>
      </w:r>
    </w:p>
    <w:p w14:paraId="36DF1C36" w14:textId="77777777" w:rsidR="001A0004" w:rsidRPr="00682E46" w:rsidRDefault="00000000">
      <w:pPr>
        <w:numPr>
          <w:ilvl w:val="0"/>
          <w:numId w:val="11"/>
        </w:numPr>
        <w:rPr>
          <w:rFonts w:ascii="Times New Roman" w:hAnsi="Times New Roman" w:cs="Times New Roman"/>
          <w:color w:val="000000" w:themeColor="text1"/>
        </w:rPr>
      </w:pPr>
      <w:r w:rsidRPr="00682E46">
        <w:rPr>
          <w:rFonts w:ascii="Times New Roman" w:hAnsi="Times New Roman" w:cs="Times New Roman"/>
          <w:color w:val="000000" w:themeColor="text1"/>
        </w:rPr>
        <w:t>Stack</w:t>
      </w:r>
    </w:p>
    <w:p w14:paraId="284A1272" w14:textId="77777777" w:rsidR="001A0004" w:rsidRPr="00682E46" w:rsidRDefault="00000000">
      <w:pPr>
        <w:numPr>
          <w:ilvl w:val="0"/>
          <w:numId w:val="11"/>
        </w:numPr>
        <w:rPr>
          <w:rFonts w:ascii="Times New Roman" w:hAnsi="Times New Roman" w:cs="Times New Roman"/>
          <w:color w:val="000000" w:themeColor="text1"/>
        </w:rPr>
      </w:pPr>
      <w:r w:rsidRPr="00682E46">
        <w:rPr>
          <w:rFonts w:ascii="Times New Roman" w:hAnsi="Times New Roman" w:cs="Times New Roman"/>
          <w:color w:val="000000" w:themeColor="text1"/>
        </w:rPr>
        <w:t>Shared memory segments</w:t>
      </w:r>
    </w:p>
    <w:p w14:paraId="3CB25630" w14:textId="77777777" w:rsidR="001A0004" w:rsidRPr="00682E46" w:rsidRDefault="00000000">
      <w:pPr>
        <w:numPr>
          <w:ilvl w:val="0"/>
          <w:numId w:val="11"/>
        </w:numPr>
        <w:rPr>
          <w:rFonts w:ascii="Times New Roman" w:hAnsi="Times New Roman" w:cs="Times New Roman"/>
          <w:color w:val="000000" w:themeColor="text1"/>
        </w:rPr>
      </w:pPr>
      <w:r w:rsidRPr="00682E46">
        <w:rPr>
          <w:rFonts w:ascii="Times New Roman" w:hAnsi="Times New Roman" w:cs="Times New Roman"/>
          <w:color w:val="000000" w:themeColor="text1"/>
        </w:rPr>
        <w:t>Heap</w:t>
      </w:r>
    </w:p>
    <w:p w14:paraId="20A140D0" w14:textId="77777777" w:rsidR="001A0004" w:rsidRPr="00682E46" w:rsidRDefault="001A0004">
      <w:pPr>
        <w:ind w:left="1440"/>
        <w:rPr>
          <w:rFonts w:ascii="Times New Roman" w:hAnsi="Times New Roman" w:cs="Times New Roman"/>
          <w:color w:val="000000" w:themeColor="text1"/>
        </w:rPr>
      </w:pPr>
    </w:p>
    <w:tbl>
      <w:tblPr>
        <w:tblStyle w:val="Style13"/>
        <w:tblW w:w="7589"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7589"/>
      </w:tblGrid>
      <w:tr w:rsidR="00682E46" w:rsidRPr="00682E46" w14:paraId="6974C2F9" w14:textId="77777777">
        <w:tc>
          <w:tcPr>
            <w:tcW w:w="7589" w:type="dxa"/>
            <w:shd w:val="clear" w:color="auto" w:fill="auto"/>
            <w:tcMar>
              <w:top w:w="100" w:type="dxa"/>
              <w:left w:w="100" w:type="dxa"/>
              <w:bottom w:w="100" w:type="dxa"/>
              <w:right w:w="100" w:type="dxa"/>
            </w:tcMar>
          </w:tcPr>
          <w:p w14:paraId="65402914" w14:textId="77777777" w:rsidR="001A0004" w:rsidRPr="00682E46" w:rsidRDefault="00000000">
            <w:pPr>
              <w:widowControl w:val="0"/>
              <w:shd w:val="clear" w:color="auto" w:fill="FFFFFF"/>
              <w:spacing w:after="220" w:line="240" w:lineRule="auto"/>
              <w:rPr>
                <w:rFonts w:ascii="Times New Roman" w:hAnsi="Times New Roman" w:cs="Times New Roman"/>
                <w:color w:val="000000" w:themeColor="text1"/>
              </w:rPr>
            </w:pPr>
            <w:r w:rsidRPr="00682E46">
              <w:rPr>
                <w:rFonts w:ascii="Times New Roman" w:eastAsia="Roboto" w:hAnsi="Times New Roman" w:cs="Times New Roman"/>
                <w:color w:val="000000" w:themeColor="text1"/>
                <w:sz w:val="23"/>
                <w:szCs w:val="23"/>
              </w:rPr>
              <w:lastRenderedPageBreak/>
              <w:t>Note:Heap and stack are being duplicated</w:t>
            </w:r>
          </w:p>
        </w:tc>
      </w:tr>
    </w:tbl>
    <w:p w14:paraId="3F68BB13" w14:textId="77777777" w:rsidR="001A0004" w:rsidRPr="00682E46" w:rsidRDefault="001A0004">
      <w:pPr>
        <w:ind w:left="1440"/>
        <w:rPr>
          <w:rFonts w:ascii="Times New Roman" w:hAnsi="Times New Roman" w:cs="Times New Roman"/>
          <w:color w:val="000000" w:themeColor="text1"/>
        </w:rPr>
      </w:pPr>
    </w:p>
    <w:p w14:paraId="2FDDA1F8" w14:textId="77777777" w:rsidR="001A0004" w:rsidRPr="00682E46" w:rsidRDefault="001A0004">
      <w:pPr>
        <w:ind w:left="1440"/>
        <w:rPr>
          <w:rFonts w:ascii="Times New Roman" w:hAnsi="Times New Roman" w:cs="Times New Roman"/>
          <w:color w:val="000000" w:themeColor="text1"/>
        </w:rPr>
      </w:pPr>
    </w:p>
    <w:p w14:paraId="649B674E"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Xem xét các tiến trình CPU sau với thời gian đến (tính bằng mili giây) và Burst Time CPU (tính bằng mili giây) ngoại trừ tiến trình P4 như được đưa ra bên dưới:</w:t>
      </w:r>
    </w:p>
    <w:p w14:paraId="38D70EBA" w14:textId="77777777" w:rsidR="001A0004" w:rsidRPr="00682E46" w:rsidRDefault="00000000">
      <w:pPr>
        <w:ind w:left="720"/>
        <w:rPr>
          <w:rFonts w:ascii="Times New Roman" w:hAnsi="Times New Roman" w:cs="Times New Roman"/>
          <w:b/>
          <w:color w:val="000000" w:themeColor="text1"/>
        </w:rPr>
      </w:pPr>
      <w:r w:rsidRPr="00682E46">
        <w:rPr>
          <w:rFonts w:ascii="Times New Roman" w:hAnsi="Times New Roman" w:cs="Times New Roman"/>
          <w:b/>
          <w:noProof/>
          <w:color w:val="000000" w:themeColor="text1"/>
        </w:rPr>
        <w:drawing>
          <wp:inline distT="114300" distB="114300" distL="114300" distR="114300" wp14:anchorId="325C02F3" wp14:editId="0EEA0025">
            <wp:extent cx="2933700" cy="1219200"/>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29" name="image32.png"/>
                    <pic:cNvPicPr preferRelativeResize="0"/>
                  </pic:nvPicPr>
                  <pic:blipFill>
                    <a:blip r:embed="rId20"/>
                    <a:srcRect/>
                    <a:stretch>
                      <a:fillRect/>
                    </a:stretch>
                  </pic:blipFill>
                  <pic:spPr>
                    <a:xfrm>
                      <a:off x="0" y="0"/>
                      <a:ext cx="2933700" cy="1219200"/>
                    </a:xfrm>
                    <a:prstGeom prst="rect">
                      <a:avLst/>
                    </a:prstGeom>
                  </pic:spPr>
                </pic:pic>
              </a:graphicData>
            </a:graphic>
          </wp:inline>
        </w:drawing>
      </w:r>
    </w:p>
    <w:p w14:paraId="2D5CC4EC" w14:textId="77777777" w:rsidR="001A0004" w:rsidRPr="00682E46" w:rsidRDefault="00000000">
      <w:pPr>
        <w:ind w:left="720"/>
        <w:rPr>
          <w:rFonts w:ascii="Times New Roman" w:hAnsi="Times New Roman" w:cs="Times New Roman"/>
          <w:b/>
          <w:color w:val="000000" w:themeColor="text1"/>
        </w:rPr>
      </w:pPr>
      <w:r w:rsidRPr="00682E46">
        <w:rPr>
          <w:rFonts w:ascii="Times New Roman" w:hAnsi="Times New Roman" w:cs="Times New Roman"/>
          <w:b/>
          <w:color w:val="000000" w:themeColor="text1"/>
        </w:rPr>
        <w:t>Nếu thời gian chờ trung bình trên tất cả tiến trình là 2 mili giây và thuật toán lập lịch Shortest Remaining Time First (Preemptive SJF) được sử dụng để lập lịch cho các tiến trình, hãy tìm giá trị của x? =&gt; Average waiting time = 2</w:t>
      </w:r>
    </w:p>
    <w:p w14:paraId="5AFB52EC" w14:textId="77777777" w:rsidR="001A0004" w:rsidRPr="00682E46" w:rsidRDefault="00000000">
      <w:pPr>
        <w:ind w:left="720"/>
        <w:rPr>
          <w:rFonts w:ascii="Times New Roman" w:hAnsi="Times New Roman" w:cs="Times New Roman"/>
          <w:color w:val="000000" w:themeColor="text1"/>
        </w:rPr>
      </w:pPr>
      <w:r w:rsidRPr="00682E46">
        <w:rPr>
          <w:rFonts w:ascii="Times New Roman" w:hAnsi="Times New Roman" w:cs="Times New Roman"/>
          <w:b/>
          <w:color w:val="000000" w:themeColor="text1"/>
        </w:rPr>
        <w:tab/>
      </w:r>
      <w:r w:rsidRPr="00682E46">
        <w:rPr>
          <w:rFonts w:ascii="Times New Roman" w:hAnsi="Times New Roman" w:cs="Times New Roman"/>
          <w:color w:val="000000" w:themeColor="text1"/>
        </w:rPr>
        <w:t>Luân: Thế x dô mà chứ ai gãnh đâu mà tính :&gt;</w:t>
      </w:r>
    </w:p>
    <w:p w14:paraId="76A9029F" w14:textId="77777777" w:rsidR="001A0004" w:rsidRPr="00682E46" w:rsidRDefault="00000000">
      <w:pPr>
        <w:numPr>
          <w:ilvl w:val="0"/>
          <w:numId w:val="12"/>
        </w:numPr>
        <w:rPr>
          <w:rFonts w:ascii="Times New Roman" w:hAnsi="Times New Roman" w:cs="Times New Roman"/>
          <w:color w:val="000000" w:themeColor="text1"/>
        </w:rPr>
      </w:pPr>
      <w:r w:rsidRPr="00682E46">
        <w:rPr>
          <w:rFonts w:ascii="Times New Roman" w:hAnsi="Times New Roman" w:cs="Times New Roman"/>
          <w:color w:val="000000" w:themeColor="text1"/>
        </w:rPr>
        <w:t>2</w:t>
      </w:r>
    </w:p>
    <w:p w14:paraId="4CD67443" w14:textId="77777777" w:rsidR="001A0004" w:rsidRPr="00682E46" w:rsidRDefault="00000000">
      <w:pPr>
        <w:numPr>
          <w:ilvl w:val="0"/>
          <w:numId w:val="12"/>
        </w:numPr>
        <w:rPr>
          <w:rFonts w:ascii="Times New Roman" w:hAnsi="Times New Roman" w:cs="Times New Roman"/>
          <w:color w:val="000000" w:themeColor="text1"/>
        </w:rPr>
      </w:pPr>
      <w:r w:rsidRPr="00682E46">
        <w:rPr>
          <w:rFonts w:ascii="Times New Roman" w:hAnsi="Times New Roman" w:cs="Times New Roman"/>
          <w:color w:val="000000" w:themeColor="text1"/>
        </w:rPr>
        <w:t xml:space="preserve">5                                                                 </w:t>
      </w:r>
    </w:p>
    <w:p w14:paraId="5A371AC3" w14:textId="77777777" w:rsidR="001A0004" w:rsidRPr="00682E46" w:rsidRDefault="00000000">
      <w:pPr>
        <w:numPr>
          <w:ilvl w:val="0"/>
          <w:numId w:val="12"/>
        </w:numPr>
        <w:rPr>
          <w:rFonts w:ascii="Times New Roman" w:hAnsi="Times New Roman" w:cs="Times New Roman"/>
          <w:color w:val="000000" w:themeColor="text1"/>
        </w:rPr>
      </w:pPr>
      <w:r w:rsidRPr="00682E46">
        <w:rPr>
          <w:rFonts w:ascii="Times New Roman" w:hAnsi="Times New Roman" w:cs="Times New Roman"/>
          <w:color w:val="000000" w:themeColor="text1"/>
        </w:rPr>
        <w:t>1</w:t>
      </w:r>
    </w:p>
    <w:p w14:paraId="0F0A7E50" w14:textId="77777777" w:rsidR="001A0004" w:rsidRPr="00682E46" w:rsidRDefault="00000000">
      <w:pPr>
        <w:numPr>
          <w:ilvl w:val="0"/>
          <w:numId w:val="12"/>
        </w:numPr>
        <w:rPr>
          <w:rFonts w:ascii="Times New Roman" w:hAnsi="Times New Roman" w:cs="Times New Roman"/>
          <w:color w:val="000000" w:themeColor="text1"/>
        </w:rPr>
      </w:pPr>
      <w:r w:rsidRPr="00682E46">
        <w:rPr>
          <w:rFonts w:ascii="Times New Roman" w:hAnsi="Times New Roman" w:cs="Times New Roman"/>
          <w:color w:val="000000" w:themeColor="text1"/>
        </w:rPr>
        <w:t>4</w:t>
      </w:r>
    </w:p>
    <w:p w14:paraId="209C83E1" w14:textId="77777777" w:rsidR="001A0004" w:rsidRPr="00682E46" w:rsidRDefault="00000000">
      <w:pPr>
        <w:ind w:left="720"/>
        <w:rPr>
          <w:rFonts w:ascii="Times New Roman" w:hAnsi="Times New Roman" w:cs="Times New Roman"/>
          <w:color w:val="000000" w:themeColor="text1"/>
        </w:rPr>
      </w:pPr>
      <w:r w:rsidRPr="00682E46">
        <w:rPr>
          <w:rFonts w:ascii="Times New Roman" w:hAnsi="Times New Roman" w:cs="Times New Roman"/>
          <w:noProof/>
          <w:color w:val="000000" w:themeColor="text1"/>
        </w:rPr>
        <w:drawing>
          <wp:inline distT="114300" distB="114300" distL="114300" distR="114300" wp14:anchorId="42143314" wp14:editId="1BF8637B">
            <wp:extent cx="5730875" cy="19812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17" name="image6.png"/>
                    <pic:cNvPicPr preferRelativeResize="0"/>
                  </pic:nvPicPr>
                  <pic:blipFill>
                    <a:blip r:embed="rId21"/>
                    <a:srcRect/>
                    <a:stretch>
                      <a:fillRect/>
                    </a:stretch>
                  </pic:blipFill>
                  <pic:spPr>
                    <a:xfrm>
                      <a:off x="0" y="0"/>
                      <a:ext cx="5731200" cy="1981200"/>
                    </a:xfrm>
                    <a:prstGeom prst="rect">
                      <a:avLst/>
                    </a:prstGeom>
                  </pic:spPr>
                </pic:pic>
              </a:graphicData>
            </a:graphic>
          </wp:inline>
        </w:drawing>
      </w:r>
    </w:p>
    <w:p w14:paraId="2F7C06C9"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Kết quả của chương trình sau là gì?</w:t>
      </w:r>
    </w:p>
    <w:p w14:paraId="441D21C3" w14:textId="77777777" w:rsidR="001A0004" w:rsidRPr="00682E46" w:rsidRDefault="00000000">
      <w:pPr>
        <w:ind w:left="720"/>
        <w:rPr>
          <w:rFonts w:ascii="Times New Roman" w:hAnsi="Times New Roman" w:cs="Times New Roman"/>
          <w:b/>
          <w:color w:val="000000" w:themeColor="text1"/>
        </w:rPr>
      </w:pPr>
      <w:r w:rsidRPr="00682E46">
        <w:rPr>
          <w:rFonts w:ascii="Times New Roman" w:hAnsi="Times New Roman" w:cs="Times New Roman"/>
          <w:b/>
          <w:noProof/>
          <w:color w:val="000000" w:themeColor="text1"/>
        </w:rPr>
        <w:drawing>
          <wp:inline distT="114300" distB="114300" distL="114300" distR="114300" wp14:anchorId="230D17AA" wp14:editId="48518E27">
            <wp:extent cx="1743075" cy="1533525"/>
            <wp:effectExtent l="0" t="0" r="0" b="0"/>
            <wp:docPr id="40" name="image30.png"/>
            <wp:cNvGraphicFramePr/>
            <a:graphic xmlns:a="http://schemas.openxmlformats.org/drawingml/2006/main">
              <a:graphicData uri="http://schemas.openxmlformats.org/drawingml/2006/picture">
                <pic:pic xmlns:pic="http://schemas.openxmlformats.org/drawingml/2006/picture">
                  <pic:nvPicPr>
                    <pic:cNvPr id="40" name="image30.png"/>
                    <pic:cNvPicPr preferRelativeResize="0"/>
                  </pic:nvPicPr>
                  <pic:blipFill>
                    <a:blip r:embed="rId22"/>
                    <a:srcRect/>
                    <a:stretch>
                      <a:fillRect/>
                    </a:stretch>
                  </pic:blipFill>
                  <pic:spPr>
                    <a:xfrm>
                      <a:off x="0" y="0"/>
                      <a:ext cx="1743075" cy="1533525"/>
                    </a:xfrm>
                    <a:prstGeom prst="rect">
                      <a:avLst/>
                    </a:prstGeom>
                  </pic:spPr>
                </pic:pic>
              </a:graphicData>
            </a:graphic>
          </wp:inline>
        </w:drawing>
      </w:r>
    </w:p>
    <w:p w14:paraId="2CA52064" w14:textId="77777777" w:rsidR="001A0004" w:rsidRPr="00682E46" w:rsidRDefault="00000000">
      <w:pPr>
        <w:numPr>
          <w:ilvl w:val="0"/>
          <w:numId w:val="13"/>
        </w:numPr>
        <w:rPr>
          <w:rFonts w:ascii="Times New Roman" w:hAnsi="Times New Roman" w:cs="Times New Roman"/>
          <w:color w:val="000000" w:themeColor="text1"/>
        </w:rPr>
      </w:pPr>
      <w:r w:rsidRPr="00682E46">
        <w:rPr>
          <w:rFonts w:ascii="Times New Roman" w:hAnsi="Times New Roman" w:cs="Times New Roman"/>
          <w:color w:val="000000" w:themeColor="text1"/>
        </w:rPr>
        <w:t>10</w:t>
      </w:r>
    </w:p>
    <w:p w14:paraId="55D85B0B" w14:textId="77777777" w:rsidR="001A0004" w:rsidRPr="00682E46" w:rsidRDefault="00000000">
      <w:pPr>
        <w:numPr>
          <w:ilvl w:val="0"/>
          <w:numId w:val="13"/>
        </w:numPr>
        <w:rPr>
          <w:rFonts w:ascii="Times New Roman" w:hAnsi="Times New Roman" w:cs="Times New Roman"/>
          <w:color w:val="000000" w:themeColor="text1"/>
        </w:rPr>
      </w:pPr>
      <w:r w:rsidRPr="00682E46">
        <w:rPr>
          <w:rFonts w:ascii="Times New Roman" w:hAnsi="Times New Roman" w:cs="Times New Roman"/>
          <w:color w:val="000000" w:themeColor="text1"/>
        </w:rPr>
        <w:t>11 và 10</w:t>
      </w:r>
    </w:p>
    <w:p w14:paraId="6829901B" w14:textId="77777777" w:rsidR="001A0004" w:rsidRPr="00682E46" w:rsidRDefault="00000000">
      <w:pPr>
        <w:numPr>
          <w:ilvl w:val="0"/>
          <w:numId w:val="13"/>
        </w:numPr>
        <w:rPr>
          <w:rFonts w:ascii="Times New Roman" w:hAnsi="Times New Roman" w:cs="Times New Roman"/>
          <w:color w:val="000000" w:themeColor="text1"/>
        </w:rPr>
      </w:pPr>
      <w:r w:rsidRPr="00682E46">
        <w:rPr>
          <w:rFonts w:ascii="Times New Roman" w:hAnsi="Times New Roman" w:cs="Times New Roman"/>
          <w:color w:val="000000" w:themeColor="text1"/>
        </w:rPr>
        <w:t>10 và 11</w:t>
      </w:r>
    </w:p>
    <w:p w14:paraId="1D8A5738" w14:textId="77777777" w:rsidR="001A0004" w:rsidRPr="00682E46" w:rsidRDefault="00000000">
      <w:pPr>
        <w:numPr>
          <w:ilvl w:val="0"/>
          <w:numId w:val="13"/>
        </w:numPr>
        <w:rPr>
          <w:rFonts w:ascii="Times New Roman" w:hAnsi="Times New Roman" w:cs="Times New Roman"/>
          <w:color w:val="000000" w:themeColor="text1"/>
        </w:rPr>
      </w:pPr>
      <w:r w:rsidRPr="00682E46">
        <w:rPr>
          <w:rFonts w:ascii="Times New Roman" w:hAnsi="Times New Roman" w:cs="Times New Roman"/>
          <w:color w:val="000000" w:themeColor="text1"/>
        </w:rPr>
        <w:t>11/</w:t>
      </w:r>
    </w:p>
    <w:p w14:paraId="5F40B909" w14:textId="77777777" w:rsidR="001A0004" w:rsidRPr="00682E46" w:rsidRDefault="00000000">
      <w:pPr>
        <w:ind w:left="720"/>
        <w:rPr>
          <w:rFonts w:ascii="Times New Roman" w:hAnsi="Times New Roman" w:cs="Times New Roman"/>
          <w:color w:val="000000" w:themeColor="text1"/>
        </w:rPr>
      </w:pPr>
      <w:r w:rsidRPr="00682E46">
        <w:rPr>
          <w:rFonts w:ascii="Times New Roman" w:hAnsi="Times New Roman" w:cs="Times New Roman"/>
          <w:noProof/>
          <w:color w:val="000000" w:themeColor="text1"/>
        </w:rPr>
        <w:lastRenderedPageBreak/>
        <w:drawing>
          <wp:inline distT="114300" distB="114300" distL="114300" distR="114300" wp14:anchorId="7BC74D40" wp14:editId="27EB7D59">
            <wp:extent cx="5730875" cy="32258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12" name="image8.png"/>
                    <pic:cNvPicPr preferRelativeResize="0"/>
                  </pic:nvPicPr>
                  <pic:blipFill>
                    <a:blip r:embed="rId23"/>
                    <a:srcRect/>
                    <a:stretch>
                      <a:fillRect/>
                    </a:stretch>
                  </pic:blipFill>
                  <pic:spPr>
                    <a:xfrm>
                      <a:off x="0" y="0"/>
                      <a:ext cx="5731200" cy="3225800"/>
                    </a:xfrm>
                    <a:prstGeom prst="rect">
                      <a:avLst/>
                    </a:prstGeom>
                  </pic:spPr>
                </pic:pic>
              </a:graphicData>
            </a:graphic>
          </wp:inline>
        </w:drawing>
      </w:r>
    </w:p>
    <w:p w14:paraId="5107893A" w14:textId="77777777" w:rsidR="001A0004" w:rsidRPr="00682E46" w:rsidRDefault="001A0004">
      <w:pPr>
        <w:rPr>
          <w:rFonts w:ascii="Times New Roman" w:hAnsi="Times New Roman" w:cs="Times New Roman"/>
          <w:color w:val="000000" w:themeColor="text1"/>
        </w:rPr>
      </w:pPr>
    </w:p>
    <w:p w14:paraId="292852AF" w14:textId="77777777" w:rsidR="001A0004" w:rsidRPr="00682E46" w:rsidRDefault="00000000">
      <w:pPr>
        <w:ind w:left="720"/>
        <w:rPr>
          <w:rFonts w:ascii="Times New Roman" w:hAnsi="Times New Roman" w:cs="Times New Roman"/>
          <w:color w:val="000000" w:themeColor="text1"/>
        </w:rPr>
      </w:pPr>
      <w:r w:rsidRPr="00682E46">
        <w:rPr>
          <w:rFonts w:ascii="Times New Roman" w:hAnsi="Times New Roman" w:cs="Times New Roman"/>
          <w:noProof/>
          <w:color w:val="000000" w:themeColor="text1"/>
        </w:rPr>
        <w:drawing>
          <wp:inline distT="114300" distB="114300" distL="114300" distR="114300" wp14:anchorId="103484CB" wp14:editId="49D721D5">
            <wp:extent cx="5730875" cy="1447800"/>
            <wp:effectExtent l="0" t="0" r="0" b="0"/>
            <wp:docPr id="14" name="image25.png"/>
            <wp:cNvGraphicFramePr/>
            <a:graphic xmlns:a="http://schemas.openxmlformats.org/drawingml/2006/main">
              <a:graphicData uri="http://schemas.openxmlformats.org/drawingml/2006/picture">
                <pic:pic xmlns:pic="http://schemas.openxmlformats.org/drawingml/2006/picture">
                  <pic:nvPicPr>
                    <pic:cNvPr id="14" name="image25.png"/>
                    <pic:cNvPicPr preferRelativeResize="0"/>
                  </pic:nvPicPr>
                  <pic:blipFill>
                    <a:blip r:embed="rId24"/>
                    <a:srcRect/>
                    <a:stretch>
                      <a:fillRect/>
                    </a:stretch>
                  </pic:blipFill>
                  <pic:spPr>
                    <a:xfrm>
                      <a:off x="0" y="0"/>
                      <a:ext cx="5731200" cy="1447800"/>
                    </a:xfrm>
                    <a:prstGeom prst="rect">
                      <a:avLst/>
                    </a:prstGeom>
                  </pic:spPr>
                </pic:pic>
              </a:graphicData>
            </a:graphic>
          </wp:inline>
        </w:drawing>
      </w:r>
    </w:p>
    <w:p w14:paraId="0AF8CA89" w14:textId="77777777" w:rsidR="001A0004" w:rsidRPr="00682E46" w:rsidRDefault="00000000">
      <w:pPr>
        <w:ind w:left="720"/>
        <w:rPr>
          <w:rFonts w:ascii="Times New Roman" w:hAnsi="Times New Roman" w:cs="Times New Roman"/>
          <w:color w:val="000000" w:themeColor="text1"/>
        </w:rPr>
      </w:pPr>
      <w:r w:rsidRPr="00682E46">
        <w:rPr>
          <w:rFonts w:ascii="Times New Roman" w:hAnsi="Times New Roman" w:cs="Times New Roman"/>
          <w:noProof/>
          <w:color w:val="000000" w:themeColor="text1"/>
        </w:rPr>
        <w:drawing>
          <wp:inline distT="114300" distB="114300" distL="114300" distR="114300" wp14:anchorId="5D39CA29" wp14:editId="0D0D624F">
            <wp:extent cx="5730875" cy="1028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25"/>
                    <a:srcRect/>
                    <a:stretch>
                      <a:fillRect/>
                    </a:stretch>
                  </pic:blipFill>
                  <pic:spPr>
                    <a:xfrm>
                      <a:off x="0" y="0"/>
                      <a:ext cx="5731200" cy="1028700"/>
                    </a:xfrm>
                    <a:prstGeom prst="rect">
                      <a:avLst/>
                    </a:prstGeom>
                  </pic:spPr>
                </pic:pic>
              </a:graphicData>
            </a:graphic>
          </wp:inline>
        </w:drawing>
      </w:r>
    </w:p>
    <w:p w14:paraId="057E9DC6" w14:textId="77777777" w:rsidR="001A0004" w:rsidRPr="00682E46" w:rsidRDefault="001A0004">
      <w:pPr>
        <w:ind w:left="1440"/>
        <w:rPr>
          <w:rFonts w:ascii="Times New Roman" w:hAnsi="Times New Roman" w:cs="Times New Roman"/>
          <w:color w:val="000000" w:themeColor="text1"/>
        </w:rPr>
      </w:pPr>
    </w:p>
    <w:p w14:paraId="65776AA7"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Bộ nhớ nào là secondary storage</w:t>
      </w:r>
    </w:p>
    <w:p w14:paraId="31436B93" w14:textId="77777777" w:rsidR="001A0004" w:rsidRPr="00682E46" w:rsidRDefault="00000000">
      <w:pPr>
        <w:numPr>
          <w:ilvl w:val="0"/>
          <w:numId w:val="14"/>
        </w:numPr>
        <w:rPr>
          <w:rFonts w:ascii="Times New Roman" w:hAnsi="Times New Roman" w:cs="Times New Roman"/>
          <w:color w:val="000000" w:themeColor="text1"/>
        </w:rPr>
      </w:pPr>
      <w:r w:rsidRPr="00682E46">
        <w:rPr>
          <w:rFonts w:ascii="Times New Roman" w:hAnsi="Times New Roman" w:cs="Times New Roman"/>
          <w:color w:val="000000" w:themeColor="text1"/>
        </w:rPr>
        <w:t>ROM</w:t>
      </w:r>
    </w:p>
    <w:p w14:paraId="0282B741" w14:textId="77777777" w:rsidR="001A0004" w:rsidRPr="00682E46" w:rsidRDefault="00000000">
      <w:pPr>
        <w:numPr>
          <w:ilvl w:val="0"/>
          <w:numId w:val="14"/>
        </w:numPr>
        <w:rPr>
          <w:rFonts w:ascii="Times New Roman" w:hAnsi="Times New Roman" w:cs="Times New Roman"/>
          <w:color w:val="000000" w:themeColor="text1"/>
        </w:rPr>
      </w:pPr>
      <w:r w:rsidRPr="00682E46">
        <w:rPr>
          <w:rFonts w:ascii="Times New Roman" w:hAnsi="Times New Roman" w:cs="Times New Roman"/>
          <w:color w:val="000000" w:themeColor="text1"/>
        </w:rPr>
        <w:t>hard disk (or hard drive)</w:t>
      </w:r>
    </w:p>
    <w:p w14:paraId="6BBCEBB6" w14:textId="77777777" w:rsidR="001A0004" w:rsidRPr="00682E46" w:rsidRDefault="00000000">
      <w:pPr>
        <w:numPr>
          <w:ilvl w:val="0"/>
          <w:numId w:val="14"/>
        </w:numPr>
        <w:rPr>
          <w:rFonts w:ascii="Times New Roman" w:hAnsi="Times New Roman" w:cs="Times New Roman"/>
          <w:color w:val="000000" w:themeColor="text1"/>
        </w:rPr>
      </w:pPr>
      <w:r w:rsidRPr="00682E46">
        <w:rPr>
          <w:rFonts w:ascii="Times New Roman" w:hAnsi="Times New Roman" w:cs="Times New Roman"/>
          <w:color w:val="000000" w:themeColor="text1"/>
        </w:rPr>
        <w:t>RAM</w:t>
      </w:r>
    </w:p>
    <w:p w14:paraId="49ABA0AD" w14:textId="77777777" w:rsidR="001A0004" w:rsidRPr="00682E46" w:rsidRDefault="00000000">
      <w:pPr>
        <w:numPr>
          <w:ilvl w:val="0"/>
          <w:numId w:val="14"/>
        </w:numPr>
        <w:rPr>
          <w:rFonts w:ascii="Times New Roman" w:hAnsi="Times New Roman" w:cs="Times New Roman"/>
          <w:color w:val="000000" w:themeColor="text1"/>
        </w:rPr>
      </w:pPr>
      <w:r w:rsidRPr="00682E46">
        <w:rPr>
          <w:rFonts w:ascii="Times New Roman" w:hAnsi="Times New Roman" w:cs="Times New Roman"/>
          <w:color w:val="000000" w:themeColor="text1"/>
        </w:rPr>
        <w:t>register</w:t>
      </w:r>
    </w:p>
    <w:p w14:paraId="583FEB7B" w14:textId="77777777" w:rsidR="001A0004" w:rsidRPr="00682E46" w:rsidRDefault="001A0004">
      <w:pPr>
        <w:ind w:left="1440"/>
        <w:rPr>
          <w:rFonts w:ascii="Times New Roman" w:hAnsi="Times New Roman" w:cs="Times New Roman"/>
          <w:color w:val="000000" w:themeColor="text1"/>
        </w:rPr>
      </w:pPr>
    </w:p>
    <w:p w14:paraId="2739B756"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Cơ chế phần cứng cho phép 1 thiết bị thông báo cho CPU là  _____</w:t>
      </w:r>
    </w:p>
    <w:p w14:paraId="6C3B1610" w14:textId="77777777" w:rsidR="001A0004" w:rsidRPr="00682E46" w:rsidRDefault="00000000">
      <w:pPr>
        <w:numPr>
          <w:ilvl w:val="0"/>
          <w:numId w:val="15"/>
        </w:numPr>
        <w:rPr>
          <w:rFonts w:ascii="Times New Roman" w:hAnsi="Times New Roman" w:cs="Times New Roman"/>
          <w:color w:val="000000" w:themeColor="text1"/>
        </w:rPr>
      </w:pPr>
      <w:r w:rsidRPr="00682E46">
        <w:rPr>
          <w:rFonts w:ascii="Times New Roman" w:hAnsi="Times New Roman" w:cs="Times New Roman"/>
          <w:color w:val="000000" w:themeColor="text1"/>
        </w:rPr>
        <w:t>interrupt</w:t>
      </w:r>
    </w:p>
    <w:p w14:paraId="31CA4A04" w14:textId="77777777" w:rsidR="001A0004" w:rsidRPr="00682E46" w:rsidRDefault="00000000">
      <w:pPr>
        <w:numPr>
          <w:ilvl w:val="0"/>
          <w:numId w:val="15"/>
        </w:numPr>
        <w:rPr>
          <w:rFonts w:ascii="Times New Roman" w:hAnsi="Times New Roman" w:cs="Times New Roman"/>
          <w:color w:val="000000" w:themeColor="text1"/>
        </w:rPr>
      </w:pPr>
      <w:r w:rsidRPr="00682E46">
        <w:rPr>
          <w:rFonts w:ascii="Times New Roman" w:hAnsi="Times New Roman" w:cs="Times New Roman"/>
          <w:color w:val="000000" w:themeColor="text1"/>
        </w:rPr>
        <w:t>polling</w:t>
      </w:r>
    </w:p>
    <w:p w14:paraId="38864C00" w14:textId="77777777" w:rsidR="001A0004" w:rsidRPr="00682E46" w:rsidRDefault="00000000">
      <w:pPr>
        <w:numPr>
          <w:ilvl w:val="0"/>
          <w:numId w:val="15"/>
        </w:numPr>
        <w:rPr>
          <w:rFonts w:ascii="Times New Roman" w:hAnsi="Times New Roman" w:cs="Times New Roman"/>
          <w:color w:val="000000" w:themeColor="text1"/>
        </w:rPr>
      </w:pPr>
      <w:r w:rsidRPr="00682E46">
        <w:rPr>
          <w:rFonts w:ascii="Times New Roman" w:hAnsi="Times New Roman" w:cs="Times New Roman"/>
          <w:color w:val="000000" w:themeColor="text1"/>
        </w:rPr>
        <w:t>none of the above</w:t>
      </w:r>
    </w:p>
    <w:p w14:paraId="131E7FF5" w14:textId="77777777" w:rsidR="001A0004" w:rsidRPr="00682E46" w:rsidRDefault="00000000">
      <w:pPr>
        <w:numPr>
          <w:ilvl w:val="0"/>
          <w:numId w:val="15"/>
        </w:numPr>
        <w:rPr>
          <w:rFonts w:ascii="Times New Roman" w:hAnsi="Times New Roman" w:cs="Times New Roman"/>
          <w:color w:val="000000" w:themeColor="text1"/>
        </w:rPr>
      </w:pPr>
      <w:r w:rsidRPr="00682E46">
        <w:rPr>
          <w:rFonts w:ascii="Times New Roman" w:hAnsi="Times New Roman" w:cs="Times New Roman"/>
          <w:color w:val="000000" w:themeColor="text1"/>
        </w:rPr>
        <w:t>system call</w:t>
      </w:r>
    </w:p>
    <w:p w14:paraId="141F9952" w14:textId="77777777" w:rsidR="001A0004" w:rsidRPr="00682E46" w:rsidRDefault="00000000">
      <w:pPr>
        <w:rPr>
          <w:rFonts w:ascii="Times New Roman" w:hAnsi="Times New Roman" w:cs="Times New Roman"/>
          <w:color w:val="000000" w:themeColor="text1"/>
        </w:rPr>
      </w:pPr>
      <w:r w:rsidRPr="00682E46">
        <w:rPr>
          <w:rFonts w:ascii="Times New Roman" w:hAnsi="Times New Roman" w:cs="Times New Roman"/>
          <w:noProof/>
          <w:color w:val="000000" w:themeColor="text1"/>
        </w:rPr>
        <w:drawing>
          <wp:inline distT="114300" distB="114300" distL="114300" distR="114300" wp14:anchorId="55813B40" wp14:editId="59CAFC30">
            <wp:extent cx="5730875" cy="5080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10" name="image13.png"/>
                    <pic:cNvPicPr preferRelativeResize="0"/>
                  </pic:nvPicPr>
                  <pic:blipFill>
                    <a:blip r:embed="rId26"/>
                    <a:srcRect/>
                    <a:stretch>
                      <a:fillRect/>
                    </a:stretch>
                  </pic:blipFill>
                  <pic:spPr>
                    <a:xfrm>
                      <a:off x="0" y="0"/>
                      <a:ext cx="5731200" cy="508000"/>
                    </a:xfrm>
                    <a:prstGeom prst="rect">
                      <a:avLst/>
                    </a:prstGeom>
                  </pic:spPr>
                </pic:pic>
              </a:graphicData>
            </a:graphic>
          </wp:inline>
        </w:drawing>
      </w:r>
    </w:p>
    <w:p w14:paraId="1B49A4ED" w14:textId="77777777" w:rsidR="001A0004" w:rsidRPr="00682E46" w:rsidRDefault="001A0004">
      <w:pPr>
        <w:ind w:left="1440"/>
        <w:rPr>
          <w:rFonts w:ascii="Times New Roman" w:hAnsi="Times New Roman" w:cs="Times New Roman"/>
          <w:color w:val="000000" w:themeColor="text1"/>
        </w:rPr>
      </w:pPr>
    </w:p>
    <w:p w14:paraId="7348CC2C"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Hệ điều hành sử dụng thuật toán lập lịch Shortest Remaining Time first (SRTF) - tức SJF Preemptive. Xem xét thời gian đến và thời gian thực hiện cho các tiến trình sau:</w:t>
      </w:r>
    </w:p>
    <w:p w14:paraId="4ACD970A" w14:textId="77777777" w:rsidR="001A0004" w:rsidRPr="00682E46" w:rsidRDefault="00000000">
      <w:pPr>
        <w:ind w:left="720"/>
        <w:rPr>
          <w:rFonts w:ascii="Times New Roman" w:hAnsi="Times New Roman" w:cs="Times New Roman"/>
          <w:b/>
          <w:color w:val="000000" w:themeColor="text1"/>
        </w:rPr>
      </w:pPr>
      <w:r w:rsidRPr="00682E46">
        <w:rPr>
          <w:rFonts w:ascii="Times New Roman" w:hAnsi="Times New Roman" w:cs="Times New Roman"/>
          <w:b/>
          <w:noProof/>
          <w:color w:val="000000" w:themeColor="text1"/>
        </w:rPr>
        <w:drawing>
          <wp:inline distT="114300" distB="114300" distL="114300" distR="114300" wp14:anchorId="5B399387" wp14:editId="4ADD96EE">
            <wp:extent cx="3295650" cy="1095375"/>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15" name="image19.png"/>
                    <pic:cNvPicPr preferRelativeResize="0"/>
                  </pic:nvPicPr>
                  <pic:blipFill>
                    <a:blip r:embed="rId27"/>
                    <a:srcRect/>
                    <a:stretch>
                      <a:fillRect/>
                    </a:stretch>
                  </pic:blipFill>
                  <pic:spPr>
                    <a:xfrm>
                      <a:off x="0" y="0"/>
                      <a:ext cx="3295650" cy="1095375"/>
                    </a:xfrm>
                    <a:prstGeom prst="rect">
                      <a:avLst/>
                    </a:prstGeom>
                  </pic:spPr>
                </pic:pic>
              </a:graphicData>
            </a:graphic>
          </wp:inline>
        </w:drawing>
      </w:r>
    </w:p>
    <w:p w14:paraId="4C283991" w14:textId="77777777" w:rsidR="001A0004" w:rsidRPr="00682E46" w:rsidRDefault="00000000">
      <w:pPr>
        <w:ind w:left="720"/>
        <w:rPr>
          <w:rFonts w:ascii="Times New Roman" w:hAnsi="Times New Roman" w:cs="Times New Roman"/>
          <w:b/>
          <w:color w:val="000000" w:themeColor="text1"/>
        </w:rPr>
      </w:pPr>
      <w:r w:rsidRPr="00682E46">
        <w:rPr>
          <w:rFonts w:ascii="Times New Roman" w:hAnsi="Times New Roman" w:cs="Times New Roman"/>
          <w:b/>
          <w:color w:val="000000" w:themeColor="text1"/>
        </w:rPr>
        <w:t>Tổng thời gian chờ đợi cho quá trình P2 là bao nhiêu? (P4 – 10)</w:t>
      </w:r>
    </w:p>
    <w:p w14:paraId="3E354ED6" w14:textId="77777777" w:rsidR="001A0004" w:rsidRPr="00682E46" w:rsidRDefault="00000000">
      <w:pPr>
        <w:ind w:left="720"/>
        <w:rPr>
          <w:rFonts w:ascii="Times New Roman" w:hAnsi="Times New Roman" w:cs="Times New Roman"/>
          <w:b/>
          <w:color w:val="000000" w:themeColor="text1"/>
          <w:shd w:val="clear" w:color="auto" w:fill="B6D7A8"/>
        </w:rPr>
      </w:pPr>
      <w:r w:rsidRPr="00682E46">
        <w:rPr>
          <w:rFonts w:ascii="Times New Roman" w:hAnsi="Times New Roman" w:cs="Times New Roman"/>
          <w:b/>
          <w:color w:val="000000" w:themeColor="text1"/>
          <w:shd w:val="clear" w:color="auto" w:fill="B6D7A8"/>
        </w:rPr>
        <w:t>Tổng thời gian Turnarround cho quá trình P3 là bao nhiêu? – 10</w:t>
      </w:r>
    </w:p>
    <w:p w14:paraId="1E1E3572" w14:textId="77777777" w:rsidR="001A0004" w:rsidRPr="00682E46" w:rsidRDefault="00000000">
      <w:pPr>
        <w:numPr>
          <w:ilvl w:val="0"/>
          <w:numId w:val="16"/>
        </w:numPr>
        <w:rPr>
          <w:rFonts w:ascii="Times New Roman" w:hAnsi="Times New Roman" w:cs="Times New Roman"/>
          <w:color w:val="000000" w:themeColor="text1"/>
        </w:rPr>
      </w:pPr>
      <w:r w:rsidRPr="00682E46">
        <w:rPr>
          <w:rFonts w:ascii="Times New Roman" w:hAnsi="Times New Roman" w:cs="Times New Roman"/>
          <w:color w:val="000000" w:themeColor="text1"/>
        </w:rPr>
        <w:t>5</w:t>
      </w:r>
    </w:p>
    <w:p w14:paraId="07F517C1" w14:textId="77777777" w:rsidR="001A0004" w:rsidRPr="00682E46" w:rsidRDefault="00000000">
      <w:pPr>
        <w:numPr>
          <w:ilvl w:val="0"/>
          <w:numId w:val="16"/>
        </w:numPr>
        <w:rPr>
          <w:rFonts w:ascii="Times New Roman" w:hAnsi="Times New Roman" w:cs="Times New Roman"/>
          <w:color w:val="000000" w:themeColor="text1"/>
        </w:rPr>
      </w:pPr>
      <w:r w:rsidRPr="00682E46">
        <w:rPr>
          <w:rFonts w:ascii="Times New Roman" w:hAnsi="Times New Roman" w:cs="Times New Roman"/>
          <w:color w:val="000000" w:themeColor="text1"/>
        </w:rPr>
        <w:t>55</w:t>
      </w:r>
    </w:p>
    <w:p w14:paraId="609D0993" w14:textId="77777777" w:rsidR="001A0004" w:rsidRPr="00682E46" w:rsidRDefault="00000000">
      <w:pPr>
        <w:numPr>
          <w:ilvl w:val="0"/>
          <w:numId w:val="16"/>
        </w:numPr>
        <w:rPr>
          <w:rFonts w:ascii="Times New Roman" w:hAnsi="Times New Roman" w:cs="Times New Roman"/>
          <w:color w:val="000000" w:themeColor="text1"/>
        </w:rPr>
      </w:pPr>
      <w:r w:rsidRPr="00682E46">
        <w:rPr>
          <w:rFonts w:ascii="Times New Roman" w:hAnsi="Times New Roman" w:cs="Times New Roman"/>
          <w:color w:val="000000" w:themeColor="text1"/>
        </w:rPr>
        <w:t>40</w:t>
      </w:r>
    </w:p>
    <w:p w14:paraId="03852AAB" w14:textId="77777777" w:rsidR="001A0004" w:rsidRPr="00682E46" w:rsidRDefault="00000000">
      <w:pPr>
        <w:numPr>
          <w:ilvl w:val="0"/>
          <w:numId w:val="16"/>
        </w:numPr>
        <w:rPr>
          <w:rFonts w:ascii="Times New Roman" w:hAnsi="Times New Roman" w:cs="Times New Roman"/>
          <w:color w:val="000000" w:themeColor="text1"/>
        </w:rPr>
      </w:pPr>
      <w:r w:rsidRPr="00682E46">
        <w:rPr>
          <w:rFonts w:ascii="Times New Roman" w:hAnsi="Times New Roman" w:cs="Times New Roman"/>
          <w:color w:val="000000" w:themeColor="text1"/>
        </w:rPr>
        <w:t>15</w:t>
      </w:r>
    </w:p>
    <w:p w14:paraId="26C28291" w14:textId="77777777" w:rsidR="001A0004" w:rsidRPr="00682E46" w:rsidRDefault="00000000">
      <w:pPr>
        <w:ind w:left="720"/>
        <w:rPr>
          <w:rFonts w:ascii="Times New Roman" w:hAnsi="Times New Roman" w:cs="Times New Roman"/>
          <w:color w:val="000000" w:themeColor="text1"/>
        </w:rPr>
      </w:pPr>
      <w:r w:rsidRPr="00682E46">
        <w:rPr>
          <w:rFonts w:ascii="Times New Roman" w:hAnsi="Times New Roman" w:cs="Times New Roman"/>
          <w:noProof/>
          <w:color w:val="000000" w:themeColor="text1"/>
        </w:rPr>
        <w:drawing>
          <wp:inline distT="114300" distB="114300" distL="114300" distR="114300" wp14:anchorId="31F41017" wp14:editId="7B19FDD8">
            <wp:extent cx="5730875" cy="10033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19" name="image3.png"/>
                    <pic:cNvPicPr preferRelativeResize="0"/>
                  </pic:nvPicPr>
                  <pic:blipFill>
                    <a:blip r:embed="rId28"/>
                    <a:srcRect/>
                    <a:stretch>
                      <a:fillRect/>
                    </a:stretch>
                  </pic:blipFill>
                  <pic:spPr>
                    <a:xfrm>
                      <a:off x="0" y="0"/>
                      <a:ext cx="5731200" cy="1003300"/>
                    </a:xfrm>
                    <a:prstGeom prst="rect">
                      <a:avLst/>
                    </a:prstGeom>
                  </pic:spPr>
                </pic:pic>
              </a:graphicData>
            </a:graphic>
          </wp:inline>
        </w:drawing>
      </w:r>
    </w:p>
    <w:p w14:paraId="0F17C11B" w14:textId="77777777" w:rsidR="001A0004" w:rsidRPr="00682E46" w:rsidRDefault="001A0004">
      <w:pPr>
        <w:ind w:left="720"/>
        <w:rPr>
          <w:rFonts w:ascii="Times New Roman" w:hAnsi="Times New Roman" w:cs="Times New Roman"/>
          <w:color w:val="000000" w:themeColor="text1"/>
        </w:rPr>
      </w:pPr>
    </w:p>
    <w:p w14:paraId="1D57E6C7"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Khi một tiến trình đang chạy mà cần input/output dữ liệu thì sẽ chuyển sang trạng thái nào?</w:t>
      </w:r>
    </w:p>
    <w:p w14:paraId="503D1C16" w14:textId="77777777" w:rsidR="001A0004" w:rsidRPr="00682E46" w:rsidRDefault="00000000">
      <w:pPr>
        <w:numPr>
          <w:ilvl w:val="0"/>
          <w:numId w:val="17"/>
        </w:numPr>
        <w:rPr>
          <w:rFonts w:ascii="Times New Roman" w:hAnsi="Times New Roman" w:cs="Times New Roman"/>
          <w:color w:val="000000" w:themeColor="text1"/>
        </w:rPr>
      </w:pPr>
      <w:r w:rsidRPr="00682E46">
        <w:rPr>
          <w:rFonts w:ascii="Times New Roman" w:hAnsi="Times New Roman" w:cs="Times New Roman"/>
          <w:color w:val="000000" w:themeColor="text1"/>
        </w:rPr>
        <w:t>Switching</w:t>
      </w:r>
    </w:p>
    <w:p w14:paraId="536B4FE2" w14:textId="77777777" w:rsidR="001A0004" w:rsidRPr="00682E46" w:rsidRDefault="00000000">
      <w:pPr>
        <w:numPr>
          <w:ilvl w:val="0"/>
          <w:numId w:val="17"/>
        </w:numPr>
        <w:rPr>
          <w:rFonts w:ascii="Times New Roman" w:hAnsi="Times New Roman" w:cs="Times New Roman"/>
          <w:color w:val="000000" w:themeColor="text1"/>
        </w:rPr>
      </w:pPr>
      <w:r w:rsidRPr="00682E46">
        <w:rPr>
          <w:rFonts w:ascii="Times New Roman" w:hAnsi="Times New Roman" w:cs="Times New Roman"/>
          <w:color w:val="000000" w:themeColor="text1"/>
        </w:rPr>
        <w:t>ready</w:t>
      </w:r>
    </w:p>
    <w:p w14:paraId="56E46D6A" w14:textId="77777777" w:rsidR="001A0004" w:rsidRPr="00682E46" w:rsidRDefault="00000000">
      <w:pPr>
        <w:numPr>
          <w:ilvl w:val="0"/>
          <w:numId w:val="17"/>
        </w:numPr>
        <w:rPr>
          <w:rFonts w:ascii="Times New Roman" w:hAnsi="Times New Roman" w:cs="Times New Roman"/>
          <w:color w:val="000000" w:themeColor="text1"/>
        </w:rPr>
      </w:pPr>
      <w:r w:rsidRPr="00682E46">
        <w:rPr>
          <w:rFonts w:ascii="Times New Roman" w:hAnsi="Times New Roman" w:cs="Times New Roman"/>
          <w:color w:val="000000" w:themeColor="text1"/>
        </w:rPr>
        <w:t>waiting</w:t>
      </w:r>
    </w:p>
    <w:p w14:paraId="14464CF5" w14:textId="77777777" w:rsidR="001A0004" w:rsidRPr="00682E46" w:rsidRDefault="00000000">
      <w:pPr>
        <w:numPr>
          <w:ilvl w:val="0"/>
          <w:numId w:val="17"/>
        </w:numPr>
        <w:rPr>
          <w:rFonts w:ascii="Times New Roman" w:hAnsi="Times New Roman" w:cs="Times New Roman"/>
          <w:color w:val="000000" w:themeColor="text1"/>
        </w:rPr>
      </w:pPr>
      <w:r w:rsidRPr="00682E46">
        <w:rPr>
          <w:rFonts w:ascii="Times New Roman" w:hAnsi="Times New Roman" w:cs="Times New Roman"/>
          <w:color w:val="000000" w:themeColor="text1"/>
        </w:rPr>
        <w:t>input/output</w:t>
      </w:r>
    </w:p>
    <w:p w14:paraId="6803177C" w14:textId="77777777" w:rsidR="001A0004" w:rsidRPr="00682E46" w:rsidRDefault="00000000">
      <w:pPr>
        <w:rPr>
          <w:rFonts w:ascii="Times New Roman" w:hAnsi="Times New Roman" w:cs="Times New Roman"/>
          <w:color w:val="000000" w:themeColor="text1"/>
        </w:rPr>
      </w:pPr>
      <w:r w:rsidRPr="00682E46">
        <w:rPr>
          <w:rFonts w:ascii="Times New Roman" w:hAnsi="Times New Roman" w:cs="Times New Roman"/>
          <w:color w:val="000000" w:themeColor="text1"/>
        </w:rPr>
        <w:tab/>
      </w:r>
      <w:r w:rsidRPr="00682E46">
        <w:rPr>
          <w:rFonts w:ascii="Times New Roman" w:hAnsi="Times New Roman" w:cs="Times New Roman"/>
          <w:noProof/>
          <w:color w:val="000000" w:themeColor="text1"/>
        </w:rPr>
        <w:drawing>
          <wp:inline distT="114300" distB="114300" distL="114300" distR="114300" wp14:anchorId="2F2C5037" wp14:editId="520E147D">
            <wp:extent cx="4004945" cy="301371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16" name="image9.png"/>
                    <pic:cNvPicPr preferRelativeResize="0"/>
                  </pic:nvPicPr>
                  <pic:blipFill>
                    <a:blip r:embed="rId29"/>
                    <a:srcRect/>
                    <a:stretch>
                      <a:fillRect/>
                    </a:stretch>
                  </pic:blipFill>
                  <pic:spPr>
                    <a:xfrm>
                      <a:off x="0" y="0"/>
                      <a:ext cx="4005263" cy="3013927"/>
                    </a:xfrm>
                    <a:prstGeom prst="rect">
                      <a:avLst/>
                    </a:prstGeom>
                  </pic:spPr>
                </pic:pic>
              </a:graphicData>
            </a:graphic>
          </wp:inline>
        </w:drawing>
      </w:r>
    </w:p>
    <w:p w14:paraId="59A8F0FF" w14:textId="77777777" w:rsidR="001A0004" w:rsidRPr="00682E46" w:rsidRDefault="001A0004">
      <w:pPr>
        <w:rPr>
          <w:rFonts w:ascii="Times New Roman" w:hAnsi="Times New Roman" w:cs="Times New Roman"/>
          <w:color w:val="000000" w:themeColor="text1"/>
        </w:rPr>
      </w:pPr>
    </w:p>
    <w:p w14:paraId="413257A1" w14:textId="77777777" w:rsidR="001A0004" w:rsidRPr="00682E46" w:rsidRDefault="001A0004">
      <w:pPr>
        <w:ind w:left="1440"/>
        <w:rPr>
          <w:rFonts w:ascii="Times New Roman" w:hAnsi="Times New Roman" w:cs="Times New Roman"/>
          <w:color w:val="000000" w:themeColor="text1"/>
        </w:rPr>
      </w:pPr>
    </w:p>
    <w:p w14:paraId="43589208"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 xml:space="preserve">Xem xét thông tin của các tiến trình trong bảng. Hệ điều hành sử dụng thuật toán lập lịch Priority Preemptive, tính waiting time trung bình cho các tiến trình này. </w:t>
      </w:r>
    </w:p>
    <w:p w14:paraId="37E70EE1" w14:textId="77777777" w:rsidR="001A0004" w:rsidRPr="00682E46" w:rsidRDefault="00000000">
      <w:pPr>
        <w:ind w:left="720"/>
        <w:rPr>
          <w:rFonts w:ascii="Times New Roman" w:hAnsi="Times New Roman" w:cs="Times New Roman"/>
          <w:b/>
          <w:color w:val="000000" w:themeColor="text1"/>
        </w:rPr>
      </w:pPr>
      <w:r w:rsidRPr="00682E46">
        <w:rPr>
          <w:rFonts w:ascii="Times New Roman" w:hAnsi="Times New Roman" w:cs="Times New Roman"/>
          <w:b/>
          <w:noProof/>
          <w:color w:val="000000" w:themeColor="text1"/>
        </w:rPr>
        <w:lastRenderedPageBreak/>
        <w:drawing>
          <wp:inline distT="114300" distB="114300" distL="114300" distR="114300" wp14:anchorId="0134D655" wp14:editId="630F22F7">
            <wp:extent cx="5343525" cy="151447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30"/>
                    <a:srcRect/>
                    <a:stretch>
                      <a:fillRect/>
                    </a:stretch>
                  </pic:blipFill>
                  <pic:spPr>
                    <a:xfrm>
                      <a:off x="0" y="0"/>
                      <a:ext cx="5343525" cy="1514475"/>
                    </a:xfrm>
                    <a:prstGeom prst="rect">
                      <a:avLst/>
                    </a:prstGeom>
                  </pic:spPr>
                </pic:pic>
              </a:graphicData>
            </a:graphic>
          </wp:inline>
        </w:drawing>
      </w:r>
    </w:p>
    <w:p w14:paraId="36329CA4" w14:textId="77777777" w:rsidR="001A0004" w:rsidRPr="00682E46" w:rsidRDefault="00000000">
      <w:pPr>
        <w:numPr>
          <w:ilvl w:val="0"/>
          <w:numId w:val="18"/>
        </w:numPr>
        <w:rPr>
          <w:rFonts w:ascii="Times New Roman" w:hAnsi="Times New Roman" w:cs="Times New Roman"/>
          <w:color w:val="000000" w:themeColor="text1"/>
        </w:rPr>
      </w:pPr>
      <w:r w:rsidRPr="00682E46">
        <w:rPr>
          <w:rFonts w:ascii="Times New Roman" w:hAnsi="Times New Roman" w:cs="Times New Roman"/>
          <w:color w:val="000000" w:themeColor="text1"/>
        </w:rPr>
        <w:t>2</w:t>
      </w:r>
    </w:p>
    <w:p w14:paraId="4EAFFD52" w14:textId="77777777" w:rsidR="001A0004" w:rsidRPr="00682E46" w:rsidRDefault="00000000">
      <w:pPr>
        <w:numPr>
          <w:ilvl w:val="0"/>
          <w:numId w:val="18"/>
        </w:numPr>
        <w:rPr>
          <w:rFonts w:ascii="Times New Roman" w:hAnsi="Times New Roman" w:cs="Times New Roman"/>
          <w:color w:val="000000" w:themeColor="text1"/>
        </w:rPr>
      </w:pPr>
      <w:r w:rsidRPr="00682E46">
        <w:rPr>
          <w:rFonts w:ascii="Times New Roman" w:hAnsi="Times New Roman" w:cs="Times New Roman"/>
          <w:color w:val="000000" w:themeColor="text1"/>
        </w:rPr>
        <w:t>1.75</w:t>
      </w:r>
    </w:p>
    <w:p w14:paraId="5096000A" w14:textId="77777777" w:rsidR="001A0004" w:rsidRPr="00682E46" w:rsidRDefault="00000000">
      <w:pPr>
        <w:numPr>
          <w:ilvl w:val="0"/>
          <w:numId w:val="18"/>
        </w:numPr>
        <w:rPr>
          <w:rFonts w:ascii="Times New Roman" w:hAnsi="Times New Roman" w:cs="Times New Roman"/>
          <w:color w:val="000000" w:themeColor="text1"/>
        </w:rPr>
      </w:pPr>
      <w:r w:rsidRPr="00682E46">
        <w:rPr>
          <w:rFonts w:ascii="Times New Roman" w:hAnsi="Times New Roman" w:cs="Times New Roman"/>
          <w:color w:val="000000" w:themeColor="text1"/>
        </w:rPr>
        <w:t>3.75</w:t>
      </w:r>
    </w:p>
    <w:p w14:paraId="258C63E4" w14:textId="77777777" w:rsidR="001A0004" w:rsidRPr="00682E46" w:rsidRDefault="00000000">
      <w:pPr>
        <w:numPr>
          <w:ilvl w:val="0"/>
          <w:numId w:val="18"/>
        </w:numPr>
        <w:rPr>
          <w:rFonts w:ascii="Times New Roman" w:hAnsi="Times New Roman" w:cs="Times New Roman"/>
          <w:color w:val="000000" w:themeColor="text1"/>
        </w:rPr>
      </w:pPr>
      <w:r w:rsidRPr="00682E46">
        <w:rPr>
          <w:rFonts w:ascii="Times New Roman" w:hAnsi="Times New Roman" w:cs="Times New Roman"/>
          <w:color w:val="000000" w:themeColor="text1"/>
        </w:rPr>
        <w:t>2.5</w:t>
      </w:r>
    </w:p>
    <w:p w14:paraId="15E0D6A8" w14:textId="77777777" w:rsidR="001A0004" w:rsidRPr="00682E46" w:rsidRDefault="001A0004">
      <w:pPr>
        <w:ind w:left="1440"/>
        <w:rPr>
          <w:rFonts w:ascii="Times New Roman" w:hAnsi="Times New Roman" w:cs="Times New Roman"/>
          <w:color w:val="000000" w:themeColor="text1"/>
        </w:rPr>
      </w:pPr>
    </w:p>
    <w:p w14:paraId="6D97A0AD" w14:textId="77777777" w:rsidR="001A0004" w:rsidRPr="00682E46" w:rsidRDefault="00000000">
      <w:pPr>
        <w:ind w:left="1440"/>
        <w:rPr>
          <w:rFonts w:ascii="Times New Roman" w:hAnsi="Times New Roman" w:cs="Times New Roman"/>
          <w:color w:val="000000" w:themeColor="text1"/>
        </w:rPr>
      </w:pPr>
      <w:r w:rsidRPr="00682E46">
        <w:rPr>
          <w:rFonts w:ascii="Times New Roman" w:hAnsi="Times New Roman" w:cs="Times New Roman"/>
          <w:color w:val="000000" w:themeColor="text1"/>
        </w:rPr>
        <w:t>Luân: Câu này t làm ra 3 huhu 😭</w:t>
      </w:r>
    </w:p>
    <w:p w14:paraId="6CFC0F25" w14:textId="77777777" w:rsidR="001A0004" w:rsidRPr="00682E46" w:rsidRDefault="00000000">
      <w:pPr>
        <w:ind w:left="1440"/>
        <w:rPr>
          <w:rFonts w:ascii="Times New Roman" w:hAnsi="Times New Roman" w:cs="Times New Roman"/>
          <w:color w:val="000000" w:themeColor="text1"/>
        </w:rPr>
      </w:pPr>
      <w:r w:rsidRPr="00682E46">
        <w:rPr>
          <w:rFonts w:ascii="Times New Roman" w:hAnsi="Times New Roman" w:cs="Times New Roman"/>
          <w:color w:val="000000" w:themeColor="text1"/>
        </w:rPr>
        <w:t>Muyxue: cỵ cũng ra 3 huhu :&lt;</w:t>
      </w:r>
    </w:p>
    <w:p w14:paraId="1CDDF9DA" w14:textId="77777777" w:rsidR="001A0004" w:rsidRPr="00682E46" w:rsidRDefault="00000000">
      <w:pPr>
        <w:ind w:left="1440"/>
        <w:rPr>
          <w:rFonts w:ascii="Times New Roman" w:hAnsi="Times New Roman" w:cs="Times New Roman"/>
          <w:color w:val="000000" w:themeColor="text1"/>
        </w:rPr>
      </w:pPr>
      <w:r w:rsidRPr="00682E46">
        <w:rPr>
          <w:rFonts w:ascii="Times New Roman" w:hAnsi="Times New Roman" w:cs="Times New Roman"/>
          <w:color w:val="000000" w:themeColor="text1"/>
        </w:rPr>
        <w:t>Hân: em cũng ra 3</w:t>
      </w:r>
    </w:p>
    <w:p w14:paraId="0AC6D9F8" w14:textId="77777777" w:rsidR="001A0004" w:rsidRPr="00682E46" w:rsidRDefault="00000000">
      <w:pPr>
        <w:ind w:left="1440"/>
        <w:rPr>
          <w:rFonts w:ascii="Times New Roman" w:hAnsi="Times New Roman" w:cs="Times New Roman"/>
          <w:color w:val="000000" w:themeColor="text1"/>
        </w:rPr>
      </w:pPr>
      <w:r w:rsidRPr="00682E46">
        <w:rPr>
          <w:rFonts w:ascii="Times New Roman" w:hAnsi="Times New Roman" w:cs="Times New Roman"/>
          <w:color w:val="000000" w:themeColor="text1"/>
        </w:rPr>
        <w:t>Cô bé tóc đỏ: t cũng vậy!!!</w:t>
      </w:r>
    </w:p>
    <w:p w14:paraId="09A4B44C" w14:textId="77777777" w:rsidR="001A0004" w:rsidRPr="00682E46" w:rsidRDefault="00000000">
      <w:pPr>
        <w:rPr>
          <w:rFonts w:ascii="Times New Roman" w:hAnsi="Times New Roman" w:cs="Times New Roman"/>
          <w:color w:val="000000" w:themeColor="text1"/>
        </w:rPr>
      </w:pPr>
      <w:r w:rsidRPr="00682E46">
        <w:rPr>
          <w:rFonts w:ascii="Times New Roman" w:hAnsi="Times New Roman" w:cs="Times New Roman"/>
          <w:noProof/>
          <w:color w:val="000000" w:themeColor="text1"/>
        </w:rPr>
        <w:drawing>
          <wp:inline distT="114300" distB="114300" distL="114300" distR="114300" wp14:anchorId="56BD3E63" wp14:editId="350F4D68">
            <wp:extent cx="5443220" cy="1130300"/>
            <wp:effectExtent l="0" t="0" r="0" b="0"/>
            <wp:docPr id="33" name="image37.png"/>
            <wp:cNvGraphicFramePr/>
            <a:graphic xmlns:a="http://schemas.openxmlformats.org/drawingml/2006/main">
              <a:graphicData uri="http://schemas.openxmlformats.org/drawingml/2006/picture">
                <pic:pic xmlns:pic="http://schemas.openxmlformats.org/drawingml/2006/picture">
                  <pic:nvPicPr>
                    <pic:cNvPr id="33" name="image37.png"/>
                    <pic:cNvPicPr preferRelativeResize="0"/>
                  </pic:nvPicPr>
                  <pic:blipFill>
                    <a:blip r:embed="rId31"/>
                    <a:srcRect/>
                    <a:stretch>
                      <a:fillRect/>
                    </a:stretch>
                  </pic:blipFill>
                  <pic:spPr>
                    <a:xfrm>
                      <a:off x="0" y="0"/>
                      <a:ext cx="5443592" cy="1130314"/>
                    </a:xfrm>
                    <a:prstGeom prst="rect">
                      <a:avLst/>
                    </a:prstGeom>
                  </pic:spPr>
                </pic:pic>
              </a:graphicData>
            </a:graphic>
          </wp:inline>
        </w:drawing>
      </w:r>
    </w:p>
    <w:p w14:paraId="0EA579BD" w14:textId="77777777" w:rsidR="001A0004" w:rsidRPr="00682E46" w:rsidRDefault="00000000">
      <w:pPr>
        <w:ind w:firstLine="720"/>
        <w:rPr>
          <w:rFonts w:ascii="Times New Roman" w:hAnsi="Times New Roman" w:cs="Times New Roman"/>
          <w:color w:val="000000" w:themeColor="text1"/>
        </w:rPr>
      </w:pPr>
      <w:r w:rsidRPr="00682E46">
        <w:rPr>
          <w:rFonts w:ascii="Times New Roman" w:hAnsi="Times New Roman" w:cs="Times New Roman"/>
          <w:color w:val="000000" w:themeColor="text1"/>
        </w:rPr>
        <w:t>avg waiting time = (0+8+4+0)/4 = 3</w:t>
      </w:r>
    </w:p>
    <w:p w14:paraId="7D3C0EFD" w14:textId="77777777" w:rsidR="001A0004" w:rsidRPr="00682E46" w:rsidRDefault="001A0004">
      <w:pPr>
        <w:ind w:left="1440"/>
        <w:rPr>
          <w:rFonts w:ascii="Times New Roman" w:hAnsi="Times New Roman" w:cs="Times New Roman"/>
          <w:color w:val="000000" w:themeColor="text1"/>
        </w:rPr>
      </w:pPr>
    </w:p>
    <w:p w14:paraId="0417FD1F"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Hãy xem xét một tập hợp n nhiệm vụ với các thời gian chạy đã biết r1, r2 … rn sẽ được chạy trên máy đơn xử lý. Thuật toán lập lịch CPU nào sau đây sẽ dẫn đến throughput (thông lượng) tối đa?</w:t>
      </w:r>
    </w:p>
    <w:p w14:paraId="27562F75" w14:textId="77777777" w:rsidR="001A0004" w:rsidRPr="00682E46" w:rsidRDefault="00000000">
      <w:pPr>
        <w:numPr>
          <w:ilvl w:val="0"/>
          <w:numId w:val="19"/>
        </w:numPr>
        <w:rPr>
          <w:rFonts w:ascii="Times New Roman" w:hAnsi="Times New Roman" w:cs="Times New Roman"/>
          <w:color w:val="000000" w:themeColor="text1"/>
        </w:rPr>
      </w:pPr>
      <w:r w:rsidRPr="00682E46">
        <w:rPr>
          <w:rFonts w:ascii="Times New Roman" w:hAnsi="Times New Roman" w:cs="Times New Roman"/>
          <w:color w:val="000000" w:themeColor="text1"/>
        </w:rPr>
        <w:t>Shortest job first</w:t>
      </w:r>
    </w:p>
    <w:p w14:paraId="306760E4" w14:textId="77777777" w:rsidR="001A0004" w:rsidRPr="00682E46" w:rsidRDefault="00000000">
      <w:pPr>
        <w:numPr>
          <w:ilvl w:val="0"/>
          <w:numId w:val="19"/>
        </w:numPr>
        <w:rPr>
          <w:rFonts w:ascii="Times New Roman" w:hAnsi="Times New Roman" w:cs="Times New Roman"/>
          <w:color w:val="000000" w:themeColor="text1"/>
        </w:rPr>
      </w:pPr>
      <w:r w:rsidRPr="00682E46">
        <w:rPr>
          <w:rFonts w:ascii="Times New Roman" w:hAnsi="Times New Roman" w:cs="Times New Roman"/>
          <w:color w:val="000000" w:themeColor="text1"/>
        </w:rPr>
        <w:t>FCFS</w:t>
      </w:r>
    </w:p>
    <w:p w14:paraId="08FCC5F3" w14:textId="77777777" w:rsidR="001A0004" w:rsidRPr="00682E46" w:rsidRDefault="00000000">
      <w:pPr>
        <w:numPr>
          <w:ilvl w:val="0"/>
          <w:numId w:val="19"/>
        </w:numPr>
        <w:rPr>
          <w:rFonts w:ascii="Times New Roman" w:hAnsi="Times New Roman" w:cs="Times New Roman"/>
          <w:color w:val="000000" w:themeColor="text1"/>
        </w:rPr>
      </w:pPr>
      <w:r w:rsidRPr="00682E46">
        <w:rPr>
          <w:rFonts w:ascii="Times New Roman" w:hAnsi="Times New Roman" w:cs="Times New Roman"/>
          <w:color w:val="000000" w:themeColor="text1"/>
        </w:rPr>
        <w:t>Round robin</w:t>
      </w:r>
    </w:p>
    <w:p w14:paraId="6442BAD1" w14:textId="77777777" w:rsidR="001A0004" w:rsidRPr="00682E46" w:rsidRDefault="00000000">
      <w:pPr>
        <w:numPr>
          <w:ilvl w:val="0"/>
          <w:numId w:val="19"/>
        </w:numPr>
        <w:rPr>
          <w:rFonts w:ascii="Times New Roman" w:hAnsi="Times New Roman" w:cs="Times New Roman"/>
          <w:color w:val="000000" w:themeColor="text1"/>
        </w:rPr>
      </w:pPr>
      <w:r w:rsidRPr="00682E46">
        <w:rPr>
          <w:rFonts w:ascii="Times New Roman" w:hAnsi="Times New Roman" w:cs="Times New Roman"/>
          <w:color w:val="000000" w:themeColor="text1"/>
        </w:rPr>
        <w:t>Priority</w:t>
      </w:r>
    </w:p>
    <w:p w14:paraId="6F05BEF6" w14:textId="77777777" w:rsidR="001A0004" w:rsidRPr="00682E46" w:rsidRDefault="00000000">
      <w:pPr>
        <w:ind w:left="720" w:firstLine="720"/>
        <w:rPr>
          <w:rFonts w:ascii="Times New Roman" w:hAnsi="Times New Roman" w:cs="Times New Roman"/>
          <w:color w:val="000000" w:themeColor="text1"/>
        </w:rPr>
      </w:pPr>
      <w:r w:rsidRPr="00682E46">
        <w:rPr>
          <w:rFonts w:ascii="Times New Roman" w:hAnsi="Times New Roman" w:cs="Times New Roman"/>
          <w:color w:val="000000" w:themeColor="text1"/>
        </w:rPr>
        <w:t xml:space="preserve">Thông lượng có nghĩa là tổng số tác vụ được thực hiện trên mỗi đơn vị thời gian, tức là tổng thời gian chờ và thời gian bùng nổ. </w:t>
      </w:r>
    </w:p>
    <w:p w14:paraId="4A7BD7CE" w14:textId="77777777" w:rsidR="001A0004" w:rsidRPr="00682E46" w:rsidRDefault="00000000">
      <w:pPr>
        <w:ind w:left="720" w:firstLine="720"/>
        <w:rPr>
          <w:rFonts w:ascii="Times New Roman" w:hAnsi="Times New Roman" w:cs="Times New Roman"/>
          <w:color w:val="000000" w:themeColor="text1"/>
        </w:rPr>
      </w:pPr>
      <w:r w:rsidRPr="00682E46">
        <w:rPr>
          <w:rFonts w:ascii="Times New Roman" w:hAnsi="Times New Roman" w:cs="Times New Roman"/>
          <w:color w:val="000000" w:themeColor="text1"/>
        </w:rPr>
        <w:t>Lập lịch Shortest job first là một chính sách lập lịch chọn quá trình chờ đợi với thời gian thực hiện nhỏ nhất để thực hiện tiếp theo.</w:t>
      </w:r>
    </w:p>
    <w:p w14:paraId="0C12DE2B" w14:textId="77777777" w:rsidR="001A0004" w:rsidRPr="00682E46" w:rsidRDefault="00000000">
      <w:pPr>
        <w:ind w:left="720" w:firstLine="720"/>
        <w:rPr>
          <w:rFonts w:ascii="Times New Roman" w:hAnsi="Times New Roman" w:cs="Times New Roman"/>
          <w:color w:val="000000" w:themeColor="text1"/>
        </w:rPr>
      </w:pPr>
      <w:r w:rsidRPr="00682E46">
        <w:rPr>
          <w:rFonts w:ascii="Times New Roman" w:hAnsi="Times New Roman" w:cs="Times New Roman"/>
          <w:color w:val="000000" w:themeColor="text1"/>
        </w:rPr>
        <w:t xml:space="preserve"> Do đó, trong lập lịch Shortest job first, các công việc ngắn nhất được thực hiện trước. Điều này có nghĩa là việc sử dụng CPU là tối đa. Vì vậy, số lượng nhiệm vụ tối đa được hoàn thành.</w:t>
      </w:r>
    </w:p>
    <w:p w14:paraId="4AE1D36A" w14:textId="77777777" w:rsidR="001A0004" w:rsidRPr="00682E46" w:rsidRDefault="001A0004">
      <w:pPr>
        <w:ind w:left="1440"/>
        <w:rPr>
          <w:rFonts w:ascii="Times New Roman" w:hAnsi="Times New Roman" w:cs="Times New Roman"/>
          <w:color w:val="000000" w:themeColor="text1"/>
        </w:rPr>
      </w:pPr>
    </w:p>
    <w:p w14:paraId="54786166"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 xml:space="preserve"> Which is physical link in implementation of Communication Link between processes?</w:t>
      </w:r>
    </w:p>
    <w:p w14:paraId="293D625E" w14:textId="77777777" w:rsidR="001A0004" w:rsidRPr="00682E46" w:rsidRDefault="00000000">
      <w:pPr>
        <w:numPr>
          <w:ilvl w:val="0"/>
          <w:numId w:val="20"/>
        </w:numPr>
        <w:rPr>
          <w:rFonts w:ascii="Times New Roman" w:hAnsi="Times New Roman" w:cs="Times New Roman"/>
          <w:color w:val="000000" w:themeColor="text1"/>
        </w:rPr>
      </w:pPr>
      <w:r w:rsidRPr="00682E46">
        <w:rPr>
          <w:rFonts w:ascii="Times New Roman" w:hAnsi="Times New Roman" w:cs="Times New Roman"/>
          <w:color w:val="000000" w:themeColor="text1"/>
        </w:rPr>
        <w:t>indirect</w:t>
      </w:r>
    </w:p>
    <w:p w14:paraId="32F38199" w14:textId="77777777" w:rsidR="001A0004" w:rsidRPr="00682E46" w:rsidRDefault="00000000">
      <w:pPr>
        <w:numPr>
          <w:ilvl w:val="0"/>
          <w:numId w:val="20"/>
        </w:numPr>
        <w:rPr>
          <w:rFonts w:ascii="Times New Roman" w:hAnsi="Times New Roman" w:cs="Times New Roman"/>
          <w:color w:val="000000" w:themeColor="text1"/>
        </w:rPr>
      </w:pPr>
      <w:r w:rsidRPr="00682E46">
        <w:rPr>
          <w:rFonts w:ascii="Times New Roman" w:hAnsi="Times New Roman" w:cs="Times New Roman"/>
          <w:color w:val="000000" w:themeColor="text1"/>
        </w:rPr>
        <w:t xml:space="preserve">direct </w:t>
      </w:r>
    </w:p>
    <w:p w14:paraId="42BF8F11" w14:textId="77777777" w:rsidR="001A0004" w:rsidRPr="00682E46" w:rsidRDefault="00000000">
      <w:pPr>
        <w:numPr>
          <w:ilvl w:val="0"/>
          <w:numId w:val="20"/>
        </w:numPr>
        <w:rPr>
          <w:rFonts w:ascii="Times New Roman" w:hAnsi="Times New Roman" w:cs="Times New Roman"/>
          <w:color w:val="000000" w:themeColor="text1"/>
        </w:rPr>
      </w:pPr>
      <w:r w:rsidRPr="00682E46">
        <w:rPr>
          <w:rFonts w:ascii="Times New Roman" w:hAnsi="Times New Roman" w:cs="Times New Roman"/>
          <w:color w:val="000000" w:themeColor="text1"/>
        </w:rPr>
        <w:t>synchronous</w:t>
      </w:r>
    </w:p>
    <w:p w14:paraId="49E059C4" w14:textId="77777777" w:rsidR="001A0004" w:rsidRPr="00682E46" w:rsidRDefault="00000000">
      <w:pPr>
        <w:numPr>
          <w:ilvl w:val="0"/>
          <w:numId w:val="20"/>
        </w:numPr>
        <w:rPr>
          <w:rFonts w:ascii="Times New Roman" w:hAnsi="Times New Roman" w:cs="Times New Roman"/>
          <w:color w:val="000000" w:themeColor="text1"/>
        </w:rPr>
      </w:pPr>
      <w:r w:rsidRPr="00682E46">
        <w:rPr>
          <w:rFonts w:ascii="Times New Roman" w:hAnsi="Times New Roman" w:cs="Times New Roman"/>
          <w:color w:val="000000" w:themeColor="text1"/>
        </w:rPr>
        <w:t>network</w:t>
      </w:r>
    </w:p>
    <w:p w14:paraId="3EE07ED5" w14:textId="77777777" w:rsidR="001A0004" w:rsidRPr="00682E46" w:rsidRDefault="00000000">
      <w:pPr>
        <w:rPr>
          <w:rFonts w:ascii="Times New Roman" w:hAnsi="Times New Roman" w:cs="Times New Roman"/>
          <w:color w:val="000000" w:themeColor="text1"/>
        </w:rPr>
      </w:pPr>
      <w:r w:rsidRPr="00682E46">
        <w:rPr>
          <w:rFonts w:ascii="Times New Roman" w:hAnsi="Times New Roman" w:cs="Times New Roman"/>
          <w:noProof/>
          <w:color w:val="000000" w:themeColor="text1"/>
        </w:rPr>
        <w:lastRenderedPageBreak/>
        <w:drawing>
          <wp:inline distT="114300" distB="114300" distL="114300" distR="114300" wp14:anchorId="271968C6" wp14:editId="14D52D2E">
            <wp:extent cx="5319395" cy="2933065"/>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35" name="image35.png"/>
                    <pic:cNvPicPr preferRelativeResize="0"/>
                  </pic:nvPicPr>
                  <pic:blipFill>
                    <a:blip r:embed="rId32"/>
                    <a:srcRect/>
                    <a:stretch>
                      <a:fillRect/>
                    </a:stretch>
                  </pic:blipFill>
                  <pic:spPr>
                    <a:xfrm>
                      <a:off x="0" y="0"/>
                      <a:ext cx="5319713" cy="2933299"/>
                    </a:xfrm>
                    <a:prstGeom prst="rect">
                      <a:avLst/>
                    </a:prstGeom>
                  </pic:spPr>
                </pic:pic>
              </a:graphicData>
            </a:graphic>
          </wp:inline>
        </w:drawing>
      </w:r>
    </w:p>
    <w:p w14:paraId="456E87EC" w14:textId="77777777" w:rsidR="001A0004" w:rsidRPr="00682E46" w:rsidRDefault="001A0004">
      <w:pPr>
        <w:rPr>
          <w:rFonts w:ascii="Times New Roman" w:hAnsi="Times New Roman" w:cs="Times New Roman"/>
          <w:color w:val="000000" w:themeColor="text1"/>
        </w:rPr>
      </w:pPr>
    </w:p>
    <w:p w14:paraId="3C613AB5" w14:textId="77777777" w:rsidR="001A0004" w:rsidRPr="00682E46" w:rsidRDefault="001A0004">
      <w:pPr>
        <w:ind w:left="1440"/>
        <w:rPr>
          <w:rFonts w:ascii="Times New Roman" w:hAnsi="Times New Roman" w:cs="Times New Roman"/>
          <w:color w:val="000000" w:themeColor="text1"/>
        </w:rPr>
      </w:pPr>
    </w:p>
    <w:p w14:paraId="791600A6"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The number of processes in memory means:</w:t>
      </w:r>
    </w:p>
    <w:p w14:paraId="5C23EAC5" w14:textId="77777777" w:rsidR="001A0004" w:rsidRPr="00682E46" w:rsidRDefault="00000000">
      <w:pPr>
        <w:numPr>
          <w:ilvl w:val="0"/>
          <w:numId w:val="21"/>
        </w:numPr>
        <w:rPr>
          <w:rFonts w:ascii="Times New Roman" w:hAnsi="Times New Roman" w:cs="Times New Roman"/>
          <w:color w:val="000000" w:themeColor="text1"/>
        </w:rPr>
      </w:pPr>
      <w:r w:rsidRPr="00682E46">
        <w:rPr>
          <w:rFonts w:ascii="Times New Roman" w:hAnsi="Times New Roman" w:cs="Times New Roman"/>
          <w:b/>
          <w:color w:val="000000" w:themeColor="text1"/>
        </w:rPr>
        <w:t>MultiTasking (đa nhiệm):</w:t>
      </w:r>
      <w:r w:rsidRPr="00682E46">
        <w:rPr>
          <w:rFonts w:ascii="Times New Roman" w:hAnsi="Times New Roman" w:cs="Times New Roman"/>
          <w:color w:val="000000" w:themeColor="text1"/>
        </w:rPr>
        <w:t xml:space="preserve"> Cho phép một quá trình (process) thực hiện nhiều tác vụ (task) khác nhau đồng thời trong cùng một thời điểm bằng cách chia sẻ tài nguyên của quá trình đó, chẳng hạn như bộ nhớ, bộ vi xử lý, các thiết bị ngoại vi, vv.</w:t>
      </w:r>
    </w:p>
    <w:p w14:paraId="68F27B2E" w14:textId="77777777" w:rsidR="001A0004" w:rsidRPr="00682E46" w:rsidRDefault="00000000">
      <w:pPr>
        <w:numPr>
          <w:ilvl w:val="0"/>
          <w:numId w:val="21"/>
        </w:numPr>
        <w:rPr>
          <w:rFonts w:ascii="Times New Roman" w:hAnsi="Times New Roman" w:cs="Times New Roman"/>
          <w:color w:val="000000" w:themeColor="text1"/>
        </w:rPr>
      </w:pPr>
      <w:r w:rsidRPr="00682E46">
        <w:rPr>
          <w:rFonts w:ascii="Times New Roman" w:hAnsi="Times New Roman" w:cs="Times New Roman"/>
          <w:b/>
          <w:color w:val="000000" w:themeColor="text1"/>
        </w:rPr>
        <w:t>MultiThreading (đa luồng)</w:t>
      </w:r>
      <w:r w:rsidRPr="00682E46">
        <w:rPr>
          <w:rFonts w:ascii="Times New Roman" w:hAnsi="Times New Roman" w:cs="Times New Roman"/>
          <w:color w:val="000000" w:themeColor="text1"/>
        </w:rPr>
        <w:t>: Chạy đồng thời nhiều luồng</w:t>
      </w:r>
    </w:p>
    <w:p w14:paraId="396C77F7" w14:textId="77777777" w:rsidR="001A0004" w:rsidRPr="00682E46" w:rsidRDefault="00000000">
      <w:pPr>
        <w:numPr>
          <w:ilvl w:val="0"/>
          <w:numId w:val="21"/>
        </w:numPr>
        <w:rPr>
          <w:rFonts w:ascii="Times New Roman" w:hAnsi="Times New Roman" w:cs="Times New Roman"/>
          <w:color w:val="000000" w:themeColor="text1"/>
        </w:rPr>
      </w:pPr>
      <w:r w:rsidRPr="00682E46">
        <w:rPr>
          <w:rFonts w:ascii="Times New Roman" w:hAnsi="Times New Roman" w:cs="Times New Roman"/>
          <w:b/>
          <w:color w:val="000000" w:themeColor="text1"/>
        </w:rPr>
        <w:t>MultiProcessing:</w:t>
      </w:r>
      <w:r w:rsidRPr="00682E46">
        <w:rPr>
          <w:rFonts w:ascii="Times New Roman" w:hAnsi="Times New Roman" w:cs="Times New Roman"/>
          <w:color w:val="000000" w:themeColor="text1"/>
        </w:rPr>
        <w:t xml:space="preserve"> Cho phép nhiều quá trình (process) thực hiện đồng thời các tác vụ khác nhau trên nhiều bộ xử lý (CPU) hoặc các lõi xử lý độc lập (cores) trong cùng một máy tính.</w:t>
      </w:r>
    </w:p>
    <w:p w14:paraId="114319EC" w14:textId="77777777" w:rsidR="001A0004" w:rsidRPr="00682E46" w:rsidRDefault="00000000">
      <w:pPr>
        <w:numPr>
          <w:ilvl w:val="0"/>
          <w:numId w:val="21"/>
        </w:numPr>
        <w:rPr>
          <w:rFonts w:ascii="Times New Roman" w:hAnsi="Times New Roman" w:cs="Times New Roman"/>
          <w:color w:val="000000" w:themeColor="text1"/>
        </w:rPr>
      </w:pPr>
      <w:r w:rsidRPr="00682E46">
        <w:rPr>
          <w:rFonts w:ascii="Times New Roman" w:hAnsi="Times New Roman" w:cs="Times New Roman"/>
          <w:color w:val="000000" w:themeColor="text1"/>
        </w:rPr>
        <w:t>Multiprogramming (đa chương) : Giữ nhiều chương trình trong bộ nhớ cùng 1 thời điểm. =&gt; tăng CPU ultilization, CPU scheduling</w:t>
      </w:r>
    </w:p>
    <w:p w14:paraId="56462862" w14:textId="77777777" w:rsidR="001A0004" w:rsidRPr="00682E46" w:rsidRDefault="001A0004">
      <w:pPr>
        <w:ind w:left="1440"/>
        <w:rPr>
          <w:rFonts w:ascii="Times New Roman" w:hAnsi="Times New Roman" w:cs="Times New Roman"/>
          <w:color w:val="000000" w:themeColor="text1"/>
        </w:rPr>
      </w:pPr>
    </w:p>
    <w:p w14:paraId="5C88138A"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Thuật toán Round Robin với q rất lớn sẽ trở thành thuật toán gì</w:t>
      </w:r>
    </w:p>
    <w:p w14:paraId="6B626A19" w14:textId="77777777" w:rsidR="001A0004" w:rsidRPr="00682E46" w:rsidRDefault="00000000">
      <w:pPr>
        <w:numPr>
          <w:ilvl w:val="0"/>
          <w:numId w:val="22"/>
        </w:numPr>
        <w:rPr>
          <w:rFonts w:ascii="Times New Roman" w:hAnsi="Times New Roman" w:cs="Times New Roman"/>
          <w:color w:val="000000" w:themeColor="text1"/>
        </w:rPr>
      </w:pPr>
      <w:r w:rsidRPr="00682E46">
        <w:rPr>
          <w:rFonts w:ascii="Times New Roman" w:hAnsi="Times New Roman" w:cs="Times New Roman"/>
          <w:color w:val="000000" w:themeColor="text1"/>
        </w:rPr>
        <w:t>Priority</w:t>
      </w:r>
    </w:p>
    <w:p w14:paraId="398D4089" w14:textId="77777777" w:rsidR="001A0004" w:rsidRPr="00682E46" w:rsidRDefault="00000000">
      <w:pPr>
        <w:numPr>
          <w:ilvl w:val="0"/>
          <w:numId w:val="22"/>
        </w:numPr>
        <w:rPr>
          <w:rFonts w:ascii="Times New Roman" w:hAnsi="Times New Roman" w:cs="Times New Roman"/>
          <w:color w:val="000000" w:themeColor="text1"/>
        </w:rPr>
      </w:pPr>
      <w:r w:rsidRPr="00682E46">
        <w:rPr>
          <w:rFonts w:ascii="Times New Roman" w:hAnsi="Times New Roman" w:cs="Times New Roman"/>
          <w:color w:val="000000" w:themeColor="text1"/>
        </w:rPr>
        <w:t>Shortest Job First non-preemptive</w:t>
      </w:r>
    </w:p>
    <w:p w14:paraId="7AF1A08E" w14:textId="77777777" w:rsidR="001A0004" w:rsidRPr="00682E46" w:rsidRDefault="00000000">
      <w:pPr>
        <w:numPr>
          <w:ilvl w:val="0"/>
          <w:numId w:val="22"/>
        </w:numPr>
        <w:rPr>
          <w:rFonts w:ascii="Times New Roman" w:hAnsi="Times New Roman" w:cs="Times New Roman"/>
          <w:color w:val="000000" w:themeColor="text1"/>
        </w:rPr>
      </w:pPr>
      <w:r w:rsidRPr="00682E46">
        <w:rPr>
          <w:rFonts w:ascii="Times New Roman" w:hAnsi="Times New Roman" w:cs="Times New Roman"/>
          <w:color w:val="000000" w:themeColor="text1"/>
        </w:rPr>
        <w:t>FCFS</w:t>
      </w:r>
    </w:p>
    <w:p w14:paraId="22A97128" w14:textId="77777777" w:rsidR="001A0004" w:rsidRPr="00682E46" w:rsidRDefault="00000000">
      <w:pPr>
        <w:numPr>
          <w:ilvl w:val="0"/>
          <w:numId w:val="22"/>
        </w:numPr>
        <w:rPr>
          <w:rFonts w:ascii="Times New Roman" w:hAnsi="Times New Roman" w:cs="Times New Roman"/>
          <w:color w:val="000000" w:themeColor="text1"/>
        </w:rPr>
      </w:pPr>
      <w:r w:rsidRPr="00682E46">
        <w:rPr>
          <w:rFonts w:ascii="Times New Roman" w:hAnsi="Times New Roman" w:cs="Times New Roman"/>
          <w:color w:val="000000" w:themeColor="text1"/>
        </w:rPr>
        <w:t>Shortest Job First preemptive</w:t>
      </w:r>
    </w:p>
    <w:p w14:paraId="5966D1E3" w14:textId="77777777" w:rsidR="001A0004" w:rsidRPr="00682E46" w:rsidRDefault="00000000">
      <w:pPr>
        <w:rPr>
          <w:rFonts w:ascii="Times New Roman" w:hAnsi="Times New Roman" w:cs="Times New Roman"/>
          <w:color w:val="000000" w:themeColor="text1"/>
        </w:rPr>
      </w:pPr>
      <w:r w:rsidRPr="00682E46">
        <w:rPr>
          <w:rFonts w:ascii="Times New Roman" w:hAnsi="Times New Roman" w:cs="Times New Roman"/>
          <w:color w:val="000000" w:themeColor="text1"/>
        </w:rPr>
        <w:tab/>
      </w:r>
      <w:r w:rsidRPr="00682E46">
        <w:rPr>
          <w:rFonts w:ascii="Times New Roman" w:hAnsi="Times New Roman" w:cs="Times New Roman"/>
          <w:noProof/>
          <w:color w:val="000000" w:themeColor="text1"/>
        </w:rPr>
        <w:drawing>
          <wp:inline distT="114300" distB="114300" distL="114300" distR="114300" wp14:anchorId="5132E87F" wp14:editId="290E1F1D">
            <wp:extent cx="3352800" cy="276225"/>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20" name="image5.png"/>
                    <pic:cNvPicPr preferRelativeResize="0"/>
                  </pic:nvPicPr>
                  <pic:blipFill>
                    <a:blip r:embed="rId33"/>
                    <a:srcRect/>
                    <a:stretch>
                      <a:fillRect/>
                    </a:stretch>
                  </pic:blipFill>
                  <pic:spPr>
                    <a:xfrm>
                      <a:off x="0" y="0"/>
                      <a:ext cx="3352800" cy="276225"/>
                    </a:xfrm>
                    <a:prstGeom prst="rect">
                      <a:avLst/>
                    </a:prstGeom>
                  </pic:spPr>
                </pic:pic>
              </a:graphicData>
            </a:graphic>
          </wp:inline>
        </w:drawing>
      </w:r>
    </w:p>
    <w:p w14:paraId="588EE0CF" w14:textId="77777777" w:rsidR="001A0004" w:rsidRPr="00682E46" w:rsidRDefault="001A0004">
      <w:pPr>
        <w:ind w:left="1440"/>
        <w:rPr>
          <w:rFonts w:ascii="Times New Roman" w:hAnsi="Times New Roman" w:cs="Times New Roman"/>
          <w:color w:val="000000" w:themeColor="text1"/>
        </w:rPr>
      </w:pPr>
    </w:p>
    <w:p w14:paraId="7C533BE3"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 xml:space="preserve"> A process can be terminated because of ____</w:t>
      </w:r>
    </w:p>
    <w:p w14:paraId="202D79BD" w14:textId="77777777" w:rsidR="001A0004" w:rsidRPr="00682E46" w:rsidRDefault="00000000">
      <w:pPr>
        <w:numPr>
          <w:ilvl w:val="0"/>
          <w:numId w:val="23"/>
        </w:numPr>
        <w:rPr>
          <w:rFonts w:ascii="Times New Roman" w:hAnsi="Times New Roman" w:cs="Times New Roman"/>
          <w:color w:val="000000" w:themeColor="text1"/>
        </w:rPr>
      </w:pPr>
      <w:r w:rsidRPr="00682E46">
        <w:rPr>
          <w:rFonts w:ascii="Times New Roman" w:hAnsi="Times New Roman" w:cs="Times New Roman"/>
          <w:color w:val="000000" w:themeColor="text1"/>
        </w:rPr>
        <w:t>pending alarm</w:t>
      </w:r>
    </w:p>
    <w:p w14:paraId="0BA40E52" w14:textId="77777777" w:rsidR="001A0004" w:rsidRPr="00682E46" w:rsidRDefault="00000000">
      <w:pPr>
        <w:numPr>
          <w:ilvl w:val="0"/>
          <w:numId w:val="23"/>
        </w:numPr>
        <w:rPr>
          <w:rFonts w:ascii="Times New Roman" w:hAnsi="Times New Roman" w:cs="Times New Roman"/>
          <w:color w:val="000000" w:themeColor="text1"/>
        </w:rPr>
      </w:pPr>
      <w:r w:rsidRPr="00682E46">
        <w:rPr>
          <w:rFonts w:ascii="Times New Roman" w:hAnsi="Times New Roman" w:cs="Times New Roman"/>
          <w:color w:val="000000" w:themeColor="text1"/>
        </w:rPr>
        <w:t>signals and signal handlers</w:t>
      </w:r>
    </w:p>
    <w:p w14:paraId="2FC61E48" w14:textId="77777777" w:rsidR="001A0004" w:rsidRPr="00682E46" w:rsidRDefault="00000000">
      <w:pPr>
        <w:numPr>
          <w:ilvl w:val="0"/>
          <w:numId w:val="23"/>
        </w:numPr>
        <w:rPr>
          <w:rFonts w:ascii="Times New Roman" w:hAnsi="Times New Roman" w:cs="Times New Roman"/>
          <w:color w:val="000000" w:themeColor="text1"/>
        </w:rPr>
      </w:pPr>
      <w:r w:rsidRPr="00682E46">
        <w:rPr>
          <w:rFonts w:ascii="Times New Roman" w:hAnsi="Times New Roman" w:cs="Times New Roman"/>
          <w:color w:val="000000" w:themeColor="text1"/>
        </w:rPr>
        <w:t>killed by another process and normal exit</w:t>
      </w:r>
    </w:p>
    <w:p w14:paraId="5E84765D" w14:textId="77777777" w:rsidR="001A0004" w:rsidRPr="00682E46" w:rsidRDefault="00000000">
      <w:pPr>
        <w:numPr>
          <w:ilvl w:val="0"/>
          <w:numId w:val="23"/>
        </w:numPr>
        <w:rPr>
          <w:rFonts w:ascii="Times New Roman" w:hAnsi="Times New Roman" w:cs="Times New Roman"/>
          <w:color w:val="000000" w:themeColor="text1"/>
        </w:rPr>
      </w:pPr>
      <w:r w:rsidRPr="00682E46">
        <w:rPr>
          <w:rFonts w:ascii="Times New Roman" w:hAnsi="Times New Roman" w:cs="Times New Roman"/>
          <w:color w:val="000000" w:themeColor="text1"/>
        </w:rPr>
        <w:t>waiting another process</w:t>
      </w:r>
    </w:p>
    <w:p w14:paraId="1ABDAF32" w14:textId="77777777" w:rsidR="001A0004" w:rsidRPr="00682E46" w:rsidRDefault="001A0004">
      <w:pPr>
        <w:ind w:left="720"/>
        <w:rPr>
          <w:rFonts w:ascii="Times New Roman" w:hAnsi="Times New Roman" w:cs="Times New Roman"/>
          <w:color w:val="000000" w:themeColor="text1"/>
        </w:rPr>
      </w:pPr>
    </w:p>
    <w:p w14:paraId="79F6C9BB" w14:textId="77777777" w:rsidR="001A0004" w:rsidRPr="00682E46" w:rsidRDefault="001A0004">
      <w:pPr>
        <w:ind w:left="1440"/>
        <w:rPr>
          <w:rFonts w:ascii="Times New Roman" w:hAnsi="Times New Roman" w:cs="Times New Roman"/>
          <w:color w:val="000000" w:themeColor="text1"/>
        </w:rPr>
      </w:pPr>
    </w:p>
    <w:p w14:paraId="0BA61076"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Sử dụng thuật toán lập lịch SJF - preemptive cho các tiến trình theo thông tin dưới bảng. Thời gian chờ trung bình là bao nhiêu?</w:t>
      </w:r>
    </w:p>
    <w:p w14:paraId="7CD2265A" w14:textId="77777777" w:rsidR="001A0004" w:rsidRPr="00682E46" w:rsidRDefault="00000000">
      <w:pPr>
        <w:ind w:left="720"/>
        <w:rPr>
          <w:rFonts w:ascii="Times New Roman" w:hAnsi="Times New Roman" w:cs="Times New Roman"/>
          <w:b/>
          <w:color w:val="000000" w:themeColor="text1"/>
        </w:rPr>
      </w:pPr>
      <w:r w:rsidRPr="00682E46">
        <w:rPr>
          <w:rFonts w:ascii="Times New Roman" w:hAnsi="Times New Roman" w:cs="Times New Roman"/>
          <w:b/>
          <w:noProof/>
          <w:color w:val="000000" w:themeColor="text1"/>
        </w:rPr>
        <w:lastRenderedPageBreak/>
        <w:drawing>
          <wp:inline distT="114300" distB="114300" distL="114300" distR="114300" wp14:anchorId="1DCC603F" wp14:editId="44951A04">
            <wp:extent cx="3981450" cy="1790700"/>
            <wp:effectExtent l="0" t="0" r="0" b="0"/>
            <wp:docPr id="36" name="image26.png"/>
            <wp:cNvGraphicFramePr/>
            <a:graphic xmlns:a="http://schemas.openxmlformats.org/drawingml/2006/main">
              <a:graphicData uri="http://schemas.openxmlformats.org/drawingml/2006/picture">
                <pic:pic xmlns:pic="http://schemas.openxmlformats.org/drawingml/2006/picture">
                  <pic:nvPicPr>
                    <pic:cNvPr id="36" name="image26.png"/>
                    <pic:cNvPicPr preferRelativeResize="0"/>
                  </pic:nvPicPr>
                  <pic:blipFill>
                    <a:blip r:embed="rId34"/>
                    <a:srcRect/>
                    <a:stretch>
                      <a:fillRect/>
                    </a:stretch>
                  </pic:blipFill>
                  <pic:spPr>
                    <a:xfrm>
                      <a:off x="0" y="0"/>
                      <a:ext cx="3981450" cy="1790700"/>
                    </a:xfrm>
                    <a:prstGeom prst="rect">
                      <a:avLst/>
                    </a:prstGeom>
                  </pic:spPr>
                </pic:pic>
              </a:graphicData>
            </a:graphic>
          </wp:inline>
        </w:drawing>
      </w:r>
    </w:p>
    <w:p w14:paraId="25164056" w14:textId="77777777" w:rsidR="001A0004" w:rsidRPr="00682E46" w:rsidRDefault="00000000">
      <w:pPr>
        <w:numPr>
          <w:ilvl w:val="0"/>
          <w:numId w:val="24"/>
        </w:numPr>
        <w:rPr>
          <w:rFonts w:ascii="Times New Roman" w:hAnsi="Times New Roman" w:cs="Times New Roman"/>
          <w:color w:val="000000" w:themeColor="text1"/>
        </w:rPr>
      </w:pPr>
      <w:r w:rsidRPr="00682E46">
        <w:rPr>
          <w:rFonts w:ascii="Times New Roman" w:hAnsi="Times New Roman" w:cs="Times New Roman"/>
          <w:color w:val="000000" w:themeColor="text1"/>
        </w:rPr>
        <w:t>7</w:t>
      </w:r>
    </w:p>
    <w:p w14:paraId="61AEDD9C" w14:textId="77777777" w:rsidR="001A0004" w:rsidRPr="00682E46" w:rsidRDefault="00000000">
      <w:pPr>
        <w:numPr>
          <w:ilvl w:val="0"/>
          <w:numId w:val="24"/>
        </w:numPr>
        <w:rPr>
          <w:rFonts w:ascii="Times New Roman" w:hAnsi="Times New Roman" w:cs="Times New Roman"/>
          <w:color w:val="000000" w:themeColor="text1"/>
        </w:rPr>
      </w:pPr>
      <w:r w:rsidRPr="00682E46">
        <w:rPr>
          <w:rFonts w:ascii="Times New Roman" w:hAnsi="Times New Roman" w:cs="Times New Roman"/>
          <w:color w:val="000000" w:themeColor="text1"/>
        </w:rPr>
        <w:t>4</w:t>
      </w:r>
    </w:p>
    <w:p w14:paraId="0C78969F" w14:textId="77777777" w:rsidR="001A0004" w:rsidRPr="00682E46" w:rsidRDefault="00000000">
      <w:pPr>
        <w:numPr>
          <w:ilvl w:val="0"/>
          <w:numId w:val="24"/>
        </w:numPr>
        <w:rPr>
          <w:rFonts w:ascii="Times New Roman" w:hAnsi="Times New Roman" w:cs="Times New Roman"/>
          <w:color w:val="000000" w:themeColor="text1"/>
        </w:rPr>
      </w:pPr>
      <w:r w:rsidRPr="00682E46">
        <w:rPr>
          <w:rFonts w:ascii="Times New Roman" w:hAnsi="Times New Roman" w:cs="Times New Roman"/>
          <w:color w:val="000000" w:themeColor="text1"/>
        </w:rPr>
        <w:t>3</w:t>
      </w:r>
    </w:p>
    <w:p w14:paraId="0937094A" w14:textId="77777777" w:rsidR="001A0004" w:rsidRPr="00682E46" w:rsidRDefault="00000000">
      <w:pPr>
        <w:numPr>
          <w:ilvl w:val="0"/>
          <w:numId w:val="24"/>
        </w:numPr>
        <w:rPr>
          <w:rFonts w:ascii="Times New Roman" w:hAnsi="Times New Roman" w:cs="Times New Roman"/>
          <w:color w:val="000000" w:themeColor="text1"/>
        </w:rPr>
      </w:pPr>
      <w:r w:rsidRPr="00682E46">
        <w:rPr>
          <w:rFonts w:ascii="Times New Roman" w:hAnsi="Times New Roman" w:cs="Times New Roman"/>
          <w:color w:val="000000" w:themeColor="text1"/>
        </w:rPr>
        <w:t>6</w:t>
      </w:r>
    </w:p>
    <w:p w14:paraId="1F6BFFDA" w14:textId="77777777" w:rsidR="001A0004" w:rsidRPr="00682E46" w:rsidRDefault="00000000">
      <w:pPr>
        <w:rPr>
          <w:rFonts w:ascii="Times New Roman" w:hAnsi="Times New Roman" w:cs="Times New Roman"/>
          <w:color w:val="000000" w:themeColor="text1"/>
        </w:rPr>
      </w:pPr>
      <w:r w:rsidRPr="00682E46">
        <w:rPr>
          <w:rFonts w:ascii="Times New Roman" w:hAnsi="Times New Roman" w:cs="Times New Roman"/>
          <w:noProof/>
          <w:color w:val="000000" w:themeColor="text1"/>
        </w:rPr>
        <w:drawing>
          <wp:inline distT="114300" distB="114300" distL="114300" distR="114300" wp14:anchorId="2713F015" wp14:editId="42EE2D4C">
            <wp:extent cx="5730875" cy="1295400"/>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37" name="image31.png"/>
                    <pic:cNvPicPr preferRelativeResize="0"/>
                  </pic:nvPicPr>
                  <pic:blipFill>
                    <a:blip r:embed="rId35"/>
                    <a:srcRect/>
                    <a:stretch>
                      <a:fillRect/>
                    </a:stretch>
                  </pic:blipFill>
                  <pic:spPr>
                    <a:xfrm>
                      <a:off x="0" y="0"/>
                      <a:ext cx="5731200" cy="1295400"/>
                    </a:xfrm>
                    <a:prstGeom prst="rect">
                      <a:avLst/>
                    </a:prstGeom>
                  </pic:spPr>
                </pic:pic>
              </a:graphicData>
            </a:graphic>
          </wp:inline>
        </w:drawing>
      </w:r>
    </w:p>
    <w:p w14:paraId="0D4308DE" w14:textId="77777777" w:rsidR="001A0004" w:rsidRPr="00682E46" w:rsidRDefault="001A0004">
      <w:pPr>
        <w:ind w:left="1440"/>
        <w:rPr>
          <w:rFonts w:ascii="Times New Roman" w:hAnsi="Times New Roman" w:cs="Times New Roman"/>
          <w:color w:val="000000" w:themeColor="text1"/>
        </w:rPr>
      </w:pPr>
    </w:p>
    <w:p w14:paraId="5FB7E8BD"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 xml:space="preserve"> What define the state of a process? </w:t>
      </w:r>
    </w:p>
    <w:p w14:paraId="2D688E6D" w14:textId="77777777" w:rsidR="001A0004" w:rsidRPr="00682E46" w:rsidRDefault="00000000">
      <w:pPr>
        <w:numPr>
          <w:ilvl w:val="0"/>
          <w:numId w:val="25"/>
        </w:numPr>
        <w:rPr>
          <w:rFonts w:ascii="Times New Roman" w:hAnsi="Times New Roman" w:cs="Times New Roman"/>
          <w:color w:val="000000" w:themeColor="text1"/>
        </w:rPr>
      </w:pPr>
      <w:r w:rsidRPr="00682E46">
        <w:rPr>
          <w:rFonts w:ascii="Times New Roman" w:hAnsi="Times New Roman" w:cs="Times New Roman"/>
          <w:color w:val="000000" w:themeColor="text1"/>
        </w:rPr>
        <w:t xml:space="preserve">the activity just executed by the process </w:t>
      </w:r>
    </w:p>
    <w:p w14:paraId="1F2CB76D" w14:textId="77777777" w:rsidR="001A0004" w:rsidRPr="00682E46" w:rsidRDefault="00000000">
      <w:pPr>
        <w:numPr>
          <w:ilvl w:val="0"/>
          <w:numId w:val="25"/>
        </w:numPr>
        <w:rPr>
          <w:rFonts w:ascii="Times New Roman" w:hAnsi="Times New Roman" w:cs="Times New Roman"/>
          <w:color w:val="000000" w:themeColor="text1"/>
        </w:rPr>
      </w:pPr>
      <w:r w:rsidRPr="00682E46">
        <w:rPr>
          <w:rFonts w:ascii="Times New Roman" w:hAnsi="Times New Roman" w:cs="Times New Roman"/>
          <w:color w:val="000000" w:themeColor="text1"/>
        </w:rPr>
        <w:t>the final activity of the process</w:t>
      </w:r>
    </w:p>
    <w:p w14:paraId="1185A38C" w14:textId="77777777" w:rsidR="001A0004" w:rsidRPr="00682E46" w:rsidRDefault="00000000">
      <w:pPr>
        <w:numPr>
          <w:ilvl w:val="0"/>
          <w:numId w:val="25"/>
        </w:numPr>
        <w:rPr>
          <w:rFonts w:ascii="Times New Roman" w:hAnsi="Times New Roman" w:cs="Times New Roman"/>
          <w:color w:val="000000" w:themeColor="text1"/>
        </w:rPr>
      </w:pPr>
      <w:r w:rsidRPr="00682E46">
        <w:rPr>
          <w:rFonts w:ascii="Times New Roman" w:hAnsi="Times New Roman" w:cs="Times New Roman"/>
          <w:color w:val="000000" w:themeColor="text1"/>
        </w:rPr>
        <w:t>the current activity of the process</w:t>
      </w:r>
    </w:p>
    <w:p w14:paraId="4EDFE842" w14:textId="77777777" w:rsidR="001A0004" w:rsidRPr="00682E46" w:rsidRDefault="00000000">
      <w:pPr>
        <w:numPr>
          <w:ilvl w:val="0"/>
          <w:numId w:val="25"/>
        </w:numPr>
        <w:rPr>
          <w:rFonts w:ascii="Times New Roman" w:hAnsi="Times New Roman" w:cs="Times New Roman"/>
          <w:color w:val="000000" w:themeColor="text1"/>
        </w:rPr>
      </w:pPr>
      <w:r w:rsidRPr="00682E46">
        <w:rPr>
          <w:rFonts w:ascii="Times New Roman" w:hAnsi="Times New Roman" w:cs="Times New Roman"/>
          <w:color w:val="000000" w:themeColor="text1"/>
        </w:rPr>
        <w:t>the activity to next be executed by the process</w:t>
      </w:r>
    </w:p>
    <w:p w14:paraId="7EDE00DE" w14:textId="77777777" w:rsidR="001A0004" w:rsidRPr="00682E46" w:rsidRDefault="001A0004">
      <w:pPr>
        <w:ind w:left="1440"/>
        <w:rPr>
          <w:rFonts w:ascii="Times New Roman" w:hAnsi="Times New Roman" w:cs="Times New Roman"/>
          <w:color w:val="000000" w:themeColor="text1"/>
        </w:rPr>
      </w:pPr>
    </w:p>
    <w:p w14:paraId="25D43D23"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 xml:space="preserve"> Bộ nhớ nào lớn nhất mà CPU có thể truy xuất trực tiếp?</w:t>
      </w:r>
    </w:p>
    <w:p w14:paraId="5A3A1E30" w14:textId="77777777" w:rsidR="001A0004" w:rsidRPr="00682E46" w:rsidRDefault="00000000">
      <w:pPr>
        <w:numPr>
          <w:ilvl w:val="0"/>
          <w:numId w:val="26"/>
        </w:numPr>
        <w:rPr>
          <w:rFonts w:ascii="Times New Roman" w:hAnsi="Times New Roman" w:cs="Times New Roman"/>
          <w:color w:val="000000" w:themeColor="text1"/>
        </w:rPr>
      </w:pPr>
      <w:r w:rsidRPr="00682E46">
        <w:rPr>
          <w:rFonts w:ascii="Times New Roman" w:hAnsi="Times New Roman" w:cs="Times New Roman"/>
          <w:color w:val="000000" w:themeColor="text1"/>
        </w:rPr>
        <w:t>cache</w:t>
      </w:r>
    </w:p>
    <w:p w14:paraId="02A4F34E" w14:textId="77777777" w:rsidR="001A0004" w:rsidRPr="00682E46" w:rsidRDefault="00000000">
      <w:pPr>
        <w:numPr>
          <w:ilvl w:val="0"/>
          <w:numId w:val="26"/>
        </w:numPr>
        <w:rPr>
          <w:rFonts w:ascii="Times New Roman" w:hAnsi="Times New Roman" w:cs="Times New Roman"/>
          <w:color w:val="000000" w:themeColor="text1"/>
        </w:rPr>
      </w:pPr>
      <w:r w:rsidRPr="00682E46">
        <w:rPr>
          <w:rFonts w:ascii="Times New Roman" w:hAnsi="Times New Roman" w:cs="Times New Roman"/>
          <w:color w:val="000000" w:themeColor="text1"/>
        </w:rPr>
        <w:t xml:space="preserve">hard disk   </w:t>
      </w:r>
    </w:p>
    <w:p w14:paraId="0D169EFA" w14:textId="77777777" w:rsidR="001A0004" w:rsidRPr="00682E46" w:rsidRDefault="00000000">
      <w:pPr>
        <w:numPr>
          <w:ilvl w:val="0"/>
          <w:numId w:val="26"/>
        </w:numPr>
        <w:rPr>
          <w:rFonts w:ascii="Times New Roman" w:hAnsi="Times New Roman" w:cs="Times New Roman"/>
          <w:color w:val="000000" w:themeColor="text1"/>
        </w:rPr>
      </w:pPr>
      <w:r w:rsidRPr="00682E46">
        <w:rPr>
          <w:rFonts w:ascii="Times New Roman" w:hAnsi="Times New Roman" w:cs="Times New Roman"/>
          <w:color w:val="000000" w:themeColor="text1"/>
        </w:rPr>
        <w:t>register</w:t>
      </w:r>
    </w:p>
    <w:p w14:paraId="37DD93AC" w14:textId="77777777" w:rsidR="001A0004" w:rsidRPr="00682E46" w:rsidRDefault="00000000">
      <w:pPr>
        <w:numPr>
          <w:ilvl w:val="0"/>
          <w:numId w:val="26"/>
        </w:numPr>
        <w:rPr>
          <w:rFonts w:ascii="Times New Roman" w:hAnsi="Times New Roman" w:cs="Times New Roman"/>
          <w:color w:val="000000" w:themeColor="text1"/>
        </w:rPr>
      </w:pPr>
      <w:r w:rsidRPr="00682E46">
        <w:rPr>
          <w:rFonts w:ascii="Times New Roman" w:hAnsi="Times New Roman" w:cs="Times New Roman"/>
          <w:color w:val="000000" w:themeColor="text1"/>
        </w:rPr>
        <w:t xml:space="preserve">main memory   </w:t>
      </w:r>
    </w:p>
    <w:p w14:paraId="4A76F674" w14:textId="77777777" w:rsidR="001A0004" w:rsidRPr="00682E46" w:rsidRDefault="001A0004">
      <w:pPr>
        <w:rPr>
          <w:rFonts w:ascii="Times New Roman" w:hAnsi="Times New Roman" w:cs="Times New Roman"/>
          <w:color w:val="000000" w:themeColor="text1"/>
        </w:rPr>
      </w:pPr>
    </w:p>
    <w:p w14:paraId="50D9ADE9" w14:textId="77777777" w:rsidR="001A0004" w:rsidRPr="00682E46" w:rsidRDefault="001A0004">
      <w:pPr>
        <w:ind w:left="1440"/>
        <w:rPr>
          <w:rFonts w:ascii="Times New Roman" w:hAnsi="Times New Roman" w:cs="Times New Roman"/>
          <w:color w:val="000000" w:themeColor="text1"/>
        </w:rPr>
      </w:pPr>
    </w:p>
    <w:p w14:paraId="49F1A174"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 xml:space="preserve"> Thuật toán lập lịch nào sau đây là preemptive (không độc quyền)</w:t>
      </w:r>
    </w:p>
    <w:p w14:paraId="55CBC8DD" w14:textId="77777777" w:rsidR="001A0004" w:rsidRPr="00682E46" w:rsidRDefault="00000000">
      <w:pPr>
        <w:numPr>
          <w:ilvl w:val="0"/>
          <w:numId w:val="27"/>
        </w:numPr>
        <w:rPr>
          <w:rFonts w:ascii="Times New Roman" w:hAnsi="Times New Roman" w:cs="Times New Roman"/>
          <w:color w:val="000000" w:themeColor="text1"/>
        </w:rPr>
      </w:pPr>
      <w:r w:rsidRPr="00682E46">
        <w:rPr>
          <w:rFonts w:ascii="Times New Roman" w:hAnsi="Times New Roman" w:cs="Times New Roman"/>
          <w:color w:val="000000" w:themeColor="text1"/>
        </w:rPr>
        <w:t>Priority</w:t>
      </w:r>
    </w:p>
    <w:p w14:paraId="05E5AB71" w14:textId="77777777" w:rsidR="001A0004" w:rsidRPr="00682E46" w:rsidRDefault="00000000">
      <w:pPr>
        <w:numPr>
          <w:ilvl w:val="0"/>
          <w:numId w:val="27"/>
        </w:numPr>
        <w:rPr>
          <w:rFonts w:ascii="Times New Roman" w:hAnsi="Times New Roman" w:cs="Times New Roman"/>
          <w:color w:val="000000" w:themeColor="text1"/>
        </w:rPr>
      </w:pPr>
      <w:r w:rsidRPr="00682E46">
        <w:rPr>
          <w:rFonts w:ascii="Times New Roman" w:hAnsi="Times New Roman" w:cs="Times New Roman"/>
          <w:color w:val="000000" w:themeColor="text1"/>
        </w:rPr>
        <w:t>Round Robin with q very large (=FCFS)</w:t>
      </w:r>
    </w:p>
    <w:p w14:paraId="56EEC9C4" w14:textId="77777777" w:rsidR="001A0004" w:rsidRPr="00682E46" w:rsidRDefault="00000000">
      <w:pPr>
        <w:numPr>
          <w:ilvl w:val="0"/>
          <w:numId w:val="27"/>
        </w:numPr>
        <w:rPr>
          <w:rFonts w:ascii="Times New Roman" w:hAnsi="Times New Roman" w:cs="Times New Roman"/>
          <w:color w:val="000000" w:themeColor="text1"/>
        </w:rPr>
      </w:pPr>
      <w:r w:rsidRPr="00682E46">
        <w:rPr>
          <w:rFonts w:ascii="Times New Roman" w:hAnsi="Times New Roman" w:cs="Times New Roman"/>
          <w:color w:val="000000" w:themeColor="text1"/>
        </w:rPr>
        <w:t>FCFS</w:t>
      </w:r>
    </w:p>
    <w:p w14:paraId="21BF5B7E" w14:textId="77777777" w:rsidR="001A0004" w:rsidRPr="00682E46" w:rsidRDefault="00000000">
      <w:pPr>
        <w:numPr>
          <w:ilvl w:val="0"/>
          <w:numId w:val="27"/>
        </w:numPr>
        <w:rPr>
          <w:rFonts w:ascii="Times New Roman" w:hAnsi="Times New Roman" w:cs="Times New Roman"/>
          <w:color w:val="000000" w:themeColor="text1"/>
        </w:rPr>
      </w:pPr>
      <w:r w:rsidRPr="00682E46">
        <w:rPr>
          <w:rFonts w:ascii="Times New Roman" w:hAnsi="Times New Roman" w:cs="Times New Roman"/>
          <w:color w:val="000000" w:themeColor="text1"/>
        </w:rPr>
        <w:t>Priority with RR q = 3</w:t>
      </w:r>
    </w:p>
    <w:p w14:paraId="4525AAD8" w14:textId="77777777" w:rsidR="001A0004" w:rsidRPr="00682E46" w:rsidRDefault="001A0004">
      <w:pPr>
        <w:ind w:left="1440"/>
        <w:rPr>
          <w:rFonts w:ascii="Times New Roman" w:hAnsi="Times New Roman" w:cs="Times New Roman"/>
          <w:color w:val="000000" w:themeColor="text1"/>
        </w:rPr>
      </w:pPr>
    </w:p>
    <w:p w14:paraId="5117F18A" w14:textId="77777777" w:rsidR="001A0004" w:rsidRPr="00682E46" w:rsidRDefault="00000000">
      <w:pPr>
        <w:rPr>
          <w:rFonts w:ascii="Times New Roman" w:hAnsi="Times New Roman" w:cs="Times New Roman"/>
          <w:color w:val="000000" w:themeColor="text1"/>
        </w:rPr>
      </w:pPr>
      <w:r w:rsidRPr="00682E46">
        <w:rPr>
          <w:rFonts w:ascii="Times New Roman" w:hAnsi="Times New Roman" w:cs="Times New Roman"/>
          <w:noProof/>
          <w:color w:val="000000" w:themeColor="text1"/>
        </w:rPr>
        <w:lastRenderedPageBreak/>
        <w:drawing>
          <wp:inline distT="114300" distB="114300" distL="114300" distR="114300" wp14:anchorId="464C8404" wp14:editId="00716B44">
            <wp:extent cx="5052695" cy="1771015"/>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28" name="image4.png"/>
                    <pic:cNvPicPr preferRelativeResize="0"/>
                  </pic:nvPicPr>
                  <pic:blipFill>
                    <a:blip r:embed="rId36"/>
                    <a:srcRect/>
                    <a:stretch>
                      <a:fillRect/>
                    </a:stretch>
                  </pic:blipFill>
                  <pic:spPr>
                    <a:xfrm>
                      <a:off x="0" y="0"/>
                      <a:ext cx="5053013" cy="1771072"/>
                    </a:xfrm>
                    <a:prstGeom prst="rect">
                      <a:avLst/>
                    </a:prstGeom>
                  </pic:spPr>
                </pic:pic>
              </a:graphicData>
            </a:graphic>
          </wp:inline>
        </w:drawing>
      </w:r>
    </w:p>
    <w:p w14:paraId="1E9A2981" w14:textId="77777777" w:rsidR="001A0004" w:rsidRPr="00682E46" w:rsidRDefault="001A0004">
      <w:pPr>
        <w:ind w:left="1440"/>
        <w:rPr>
          <w:rFonts w:ascii="Times New Roman" w:hAnsi="Times New Roman" w:cs="Times New Roman"/>
          <w:color w:val="000000" w:themeColor="text1"/>
        </w:rPr>
      </w:pPr>
    </w:p>
    <w:p w14:paraId="1B3702B2" w14:textId="77777777" w:rsidR="001A0004" w:rsidRPr="00682E46" w:rsidRDefault="001A0004">
      <w:pPr>
        <w:ind w:left="1440"/>
        <w:rPr>
          <w:rFonts w:ascii="Times New Roman" w:hAnsi="Times New Roman" w:cs="Times New Roman"/>
          <w:color w:val="000000" w:themeColor="text1"/>
        </w:rPr>
      </w:pPr>
    </w:p>
    <w:p w14:paraId="286F2F6C"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Thuật toán lập lịch dạng preemptive (không độc quyền) không có đặc điểm nào sau đây:</w:t>
      </w:r>
    </w:p>
    <w:p w14:paraId="4C7B0405" w14:textId="77777777" w:rsidR="001A0004" w:rsidRPr="00682E46" w:rsidRDefault="00000000">
      <w:pPr>
        <w:numPr>
          <w:ilvl w:val="0"/>
          <w:numId w:val="28"/>
        </w:numPr>
        <w:rPr>
          <w:rFonts w:ascii="Times New Roman" w:hAnsi="Times New Roman" w:cs="Times New Roman"/>
          <w:color w:val="000000" w:themeColor="text1"/>
        </w:rPr>
      </w:pPr>
      <w:r w:rsidRPr="00682E46">
        <w:rPr>
          <w:rFonts w:ascii="Times New Roman" w:hAnsi="Times New Roman" w:cs="Times New Roman"/>
          <w:color w:val="000000" w:themeColor="text1"/>
        </w:rPr>
        <w:t>does not have overheads</w:t>
      </w:r>
    </w:p>
    <w:p w14:paraId="26562017" w14:textId="77777777" w:rsidR="001A0004" w:rsidRPr="00682E46" w:rsidRDefault="00000000">
      <w:pPr>
        <w:numPr>
          <w:ilvl w:val="0"/>
          <w:numId w:val="28"/>
        </w:numPr>
        <w:rPr>
          <w:rFonts w:ascii="Times New Roman" w:hAnsi="Times New Roman" w:cs="Times New Roman"/>
          <w:color w:val="000000" w:themeColor="text1"/>
        </w:rPr>
      </w:pPr>
      <w:r w:rsidRPr="00682E46">
        <w:rPr>
          <w:rFonts w:ascii="Times New Roman" w:hAnsi="Times New Roman" w:cs="Times New Roman"/>
          <w:color w:val="000000" w:themeColor="text1"/>
        </w:rPr>
        <w:t>CPU utilization is high</w:t>
      </w:r>
    </w:p>
    <w:p w14:paraId="5119D7E3" w14:textId="77777777" w:rsidR="001A0004" w:rsidRPr="00682E46" w:rsidRDefault="00000000">
      <w:pPr>
        <w:numPr>
          <w:ilvl w:val="0"/>
          <w:numId w:val="28"/>
        </w:numPr>
        <w:rPr>
          <w:rFonts w:ascii="Times New Roman" w:hAnsi="Times New Roman" w:cs="Times New Roman"/>
          <w:color w:val="000000" w:themeColor="text1"/>
        </w:rPr>
      </w:pPr>
      <w:r w:rsidRPr="00682E46">
        <w:rPr>
          <w:rFonts w:ascii="Times New Roman" w:hAnsi="Times New Roman" w:cs="Times New Roman"/>
          <w:color w:val="000000" w:themeColor="text1"/>
        </w:rPr>
        <w:t>interrupted in between</w:t>
      </w:r>
    </w:p>
    <w:p w14:paraId="677C0EE2" w14:textId="77777777" w:rsidR="001A0004" w:rsidRPr="00682E46" w:rsidRDefault="00000000">
      <w:pPr>
        <w:numPr>
          <w:ilvl w:val="0"/>
          <w:numId w:val="28"/>
        </w:numPr>
        <w:rPr>
          <w:rFonts w:ascii="Times New Roman" w:hAnsi="Times New Roman" w:cs="Times New Roman"/>
          <w:color w:val="000000" w:themeColor="text1"/>
        </w:rPr>
      </w:pPr>
      <w:r w:rsidRPr="00682E46">
        <w:rPr>
          <w:rFonts w:ascii="Times New Roman" w:hAnsi="Times New Roman" w:cs="Times New Roman"/>
          <w:color w:val="000000" w:themeColor="text1"/>
        </w:rPr>
        <w:t>flexible</w:t>
      </w:r>
    </w:p>
    <w:p w14:paraId="1D53D1C4" w14:textId="77777777" w:rsidR="001A0004" w:rsidRPr="00682E46" w:rsidRDefault="00000000">
      <w:pPr>
        <w:ind w:left="720"/>
        <w:rPr>
          <w:rFonts w:ascii="Times New Roman" w:hAnsi="Times New Roman" w:cs="Times New Roman"/>
          <w:color w:val="000000" w:themeColor="text1"/>
        </w:rPr>
      </w:pPr>
      <w:r w:rsidRPr="00682E46">
        <w:rPr>
          <w:rFonts w:ascii="Times New Roman" w:hAnsi="Times New Roman" w:cs="Times New Roman"/>
          <w:noProof/>
          <w:color w:val="000000" w:themeColor="text1"/>
        </w:rPr>
        <w:drawing>
          <wp:inline distT="114300" distB="114300" distL="114300" distR="114300" wp14:anchorId="1A2CD311" wp14:editId="44A9F1F8">
            <wp:extent cx="5730875" cy="35433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7" name="image15.png"/>
                    <pic:cNvPicPr preferRelativeResize="0"/>
                  </pic:nvPicPr>
                  <pic:blipFill>
                    <a:blip r:embed="rId19"/>
                    <a:srcRect/>
                    <a:stretch>
                      <a:fillRect/>
                    </a:stretch>
                  </pic:blipFill>
                  <pic:spPr>
                    <a:xfrm>
                      <a:off x="0" y="0"/>
                      <a:ext cx="5731200" cy="3543300"/>
                    </a:xfrm>
                    <a:prstGeom prst="rect">
                      <a:avLst/>
                    </a:prstGeom>
                  </pic:spPr>
                </pic:pic>
              </a:graphicData>
            </a:graphic>
          </wp:inline>
        </w:drawing>
      </w:r>
    </w:p>
    <w:p w14:paraId="33A301A1" w14:textId="77777777" w:rsidR="001A0004" w:rsidRPr="00682E46" w:rsidRDefault="001A0004">
      <w:pPr>
        <w:ind w:left="720"/>
        <w:rPr>
          <w:rFonts w:ascii="Times New Roman" w:hAnsi="Times New Roman" w:cs="Times New Roman"/>
          <w:color w:val="000000" w:themeColor="text1"/>
        </w:rPr>
      </w:pPr>
    </w:p>
    <w:p w14:paraId="0F824486"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Using the program shown below, explain what the output will be at LINE A</w:t>
      </w:r>
    </w:p>
    <w:p w14:paraId="138B83A7" w14:textId="77777777" w:rsidR="001A0004" w:rsidRPr="00682E46" w:rsidRDefault="00000000">
      <w:pPr>
        <w:ind w:left="720"/>
        <w:rPr>
          <w:rFonts w:ascii="Times New Roman" w:hAnsi="Times New Roman" w:cs="Times New Roman"/>
          <w:b/>
          <w:color w:val="000000" w:themeColor="text1"/>
        </w:rPr>
      </w:pPr>
      <w:r w:rsidRPr="00682E46">
        <w:rPr>
          <w:rFonts w:ascii="Times New Roman" w:hAnsi="Times New Roman" w:cs="Times New Roman"/>
          <w:b/>
          <w:noProof/>
          <w:color w:val="000000" w:themeColor="text1"/>
        </w:rPr>
        <w:lastRenderedPageBreak/>
        <w:drawing>
          <wp:inline distT="114300" distB="114300" distL="114300" distR="114300" wp14:anchorId="46B47E50" wp14:editId="155EA2AD">
            <wp:extent cx="4773930" cy="384302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11" name="image12.png"/>
                    <pic:cNvPicPr preferRelativeResize="0"/>
                  </pic:nvPicPr>
                  <pic:blipFill>
                    <a:blip r:embed="rId37"/>
                    <a:srcRect/>
                    <a:stretch>
                      <a:fillRect/>
                    </a:stretch>
                  </pic:blipFill>
                  <pic:spPr>
                    <a:xfrm>
                      <a:off x="0" y="0"/>
                      <a:ext cx="4774218" cy="3843338"/>
                    </a:xfrm>
                    <a:prstGeom prst="rect">
                      <a:avLst/>
                    </a:prstGeom>
                  </pic:spPr>
                </pic:pic>
              </a:graphicData>
            </a:graphic>
          </wp:inline>
        </w:drawing>
      </w:r>
    </w:p>
    <w:p w14:paraId="6A464F45" w14:textId="77777777" w:rsidR="001A0004" w:rsidRPr="00682E46" w:rsidRDefault="00000000">
      <w:pPr>
        <w:numPr>
          <w:ilvl w:val="0"/>
          <w:numId w:val="29"/>
        </w:numPr>
        <w:rPr>
          <w:rFonts w:ascii="Times New Roman" w:hAnsi="Times New Roman" w:cs="Times New Roman"/>
          <w:color w:val="000000" w:themeColor="text1"/>
        </w:rPr>
      </w:pPr>
      <w:r w:rsidRPr="00682E46">
        <w:rPr>
          <w:rFonts w:ascii="Times New Roman" w:hAnsi="Times New Roman" w:cs="Times New Roman"/>
          <w:color w:val="000000" w:themeColor="text1"/>
        </w:rPr>
        <w:t>15</w:t>
      </w:r>
    </w:p>
    <w:p w14:paraId="265BED59" w14:textId="77777777" w:rsidR="001A0004" w:rsidRPr="00682E46" w:rsidRDefault="00000000">
      <w:pPr>
        <w:numPr>
          <w:ilvl w:val="0"/>
          <w:numId w:val="29"/>
        </w:numPr>
        <w:rPr>
          <w:rFonts w:ascii="Times New Roman" w:hAnsi="Times New Roman" w:cs="Times New Roman"/>
          <w:color w:val="000000" w:themeColor="text1"/>
        </w:rPr>
      </w:pPr>
      <w:r w:rsidRPr="00682E46">
        <w:rPr>
          <w:rFonts w:ascii="Times New Roman" w:hAnsi="Times New Roman" w:cs="Times New Roman"/>
          <w:color w:val="000000" w:themeColor="text1"/>
        </w:rPr>
        <w:t>20</w:t>
      </w:r>
    </w:p>
    <w:p w14:paraId="2FAD3CA9" w14:textId="77777777" w:rsidR="001A0004" w:rsidRPr="00682E46" w:rsidRDefault="00000000">
      <w:pPr>
        <w:numPr>
          <w:ilvl w:val="0"/>
          <w:numId w:val="29"/>
        </w:numPr>
        <w:rPr>
          <w:rFonts w:ascii="Times New Roman" w:hAnsi="Times New Roman" w:cs="Times New Roman"/>
          <w:color w:val="000000" w:themeColor="text1"/>
        </w:rPr>
      </w:pPr>
      <w:r w:rsidRPr="00682E46">
        <w:rPr>
          <w:rFonts w:ascii="Times New Roman" w:hAnsi="Times New Roman" w:cs="Times New Roman"/>
          <w:color w:val="000000" w:themeColor="text1"/>
        </w:rPr>
        <w:t>5</w:t>
      </w:r>
    </w:p>
    <w:p w14:paraId="23FCE441" w14:textId="77777777" w:rsidR="001A0004" w:rsidRPr="00682E46" w:rsidRDefault="00000000">
      <w:pPr>
        <w:numPr>
          <w:ilvl w:val="0"/>
          <w:numId w:val="29"/>
        </w:numPr>
        <w:rPr>
          <w:rFonts w:ascii="Times New Roman" w:hAnsi="Times New Roman" w:cs="Times New Roman"/>
          <w:color w:val="000000" w:themeColor="text1"/>
        </w:rPr>
      </w:pPr>
      <w:r w:rsidRPr="00682E46">
        <w:rPr>
          <w:rFonts w:ascii="Times New Roman" w:hAnsi="Times New Roman" w:cs="Times New Roman"/>
          <w:color w:val="000000" w:themeColor="text1"/>
        </w:rPr>
        <w:t>0</w:t>
      </w:r>
    </w:p>
    <w:p w14:paraId="37CD68AE" w14:textId="77777777" w:rsidR="001A0004" w:rsidRPr="00682E46" w:rsidRDefault="001A0004">
      <w:pPr>
        <w:ind w:left="1440"/>
        <w:rPr>
          <w:rFonts w:ascii="Times New Roman" w:hAnsi="Times New Roman" w:cs="Times New Roman"/>
          <w:color w:val="000000" w:themeColor="text1"/>
        </w:rPr>
      </w:pPr>
    </w:p>
    <w:p w14:paraId="5E35B799"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Thuật toán lập lịch nào sau đây là non-preemptive (độc quyền)?</w:t>
      </w:r>
    </w:p>
    <w:p w14:paraId="4DD140FF" w14:textId="77777777" w:rsidR="001A0004" w:rsidRPr="00682E46" w:rsidRDefault="00000000">
      <w:pPr>
        <w:numPr>
          <w:ilvl w:val="0"/>
          <w:numId w:val="30"/>
        </w:numPr>
        <w:rPr>
          <w:rFonts w:ascii="Times New Roman" w:hAnsi="Times New Roman" w:cs="Times New Roman"/>
          <w:color w:val="000000" w:themeColor="text1"/>
        </w:rPr>
      </w:pPr>
      <w:r w:rsidRPr="00682E46">
        <w:rPr>
          <w:rFonts w:ascii="Times New Roman" w:hAnsi="Times New Roman" w:cs="Times New Roman"/>
          <w:color w:val="000000" w:themeColor="text1"/>
        </w:rPr>
        <w:t>Shortest Job First preemptive</w:t>
      </w:r>
    </w:p>
    <w:p w14:paraId="6FB75D5C" w14:textId="77777777" w:rsidR="001A0004" w:rsidRPr="00682E46" w:rsidRDefault="00000000">
      <w:pPr>
        <w:numPr>
          <w:ilvl w:val="0"/>
          <w:numId w:val="30"/>
        </w:numPr>
        <w:rPr>
          <w:rFonts w:ascii="Times New Roman" w:hAnsi="Times New Roman" w:cs="Times New Roman"/>
          <w:color w:val="000000" w:themeColor="text1"/>
        </w:rPr>
      </w:pPr>
      <w:r w:rsidRPr="00682E46">
        <w:rPr>
          <w:rFonts w:ascii="Times New Roman" w:hAnsi="Times New Roman" w:cs="Times New Roman"/>
          <w:color w:val="000000" w:themeColor="text1"/>
        </w:rPr>
        <w:t>Priority with Round Robin q = 3</w:t>
      </w:r>
    </w:p>
    <w:p w14:paraId="688593BF" w14:textId="77777777" w:rsidR="001A0004" w:rsidRPr="00682E46" w:rsidRDefault="00000000">
      <w:pPr>
        <w:numPr>
          <w:ilvl w:val="0"/>
          <w:numId w:val="30"/>
        </w:numPr>
        <w:rPr>
          <w:rFonts w:ascii="Times New Roman" w:hAnsi="Times New Roman" w:cs="Times New Roman"/>
          <w:color w:val="000000" w:themeColor="text1"/>
        </w:rPr>
      </w:pPr>
      <w:r w:rsidRPr="00682E46">
        <w:rPr>
          <w:rFonts w:ascii="Times New Roman" w:hAnsi="Times New Roman" w:cs="Times New Roman"/>
          <w:color w:val="000000" w:themeColor="text1"/>
        </w:rPr>
        <w:t>Priority</w:t>
      </w:r>
    </w:p>
    <w:p w14:paraId="6781F401" w14:textId="77777777" w:rsidR="001A0004" w:rsidRPr="00682E46" w:rsidRDefault="00000000">
      <w:pPr>
        <w:numPr>
          <w:ilvl w:val="0"/>
          <w:numId w:val="30"/>
        </w:numPr>
        <w:rPr>
          <w:rFonts w:ascii="Times New Roman" w:hAnsi="Times New Roman" w:cs="Times New Roman"/>
          <w:color w:val="000000" w:themeColor="text1"/>
        </w:rPr>
      </w:pPr>
      <w:r w:rsidRPr="00682E46">
        <w:rPr>
          <w:rFonts w:ascii="Times New Roman" w:hAnsi="Times New Roman" w:cs="Times New Roman"/>
          <w:color w:val="000000" w:themeColor="text1"/>
        </w:rPr>
        <w:t>Round Robin with q = 3</w:t>
      </w:r>
    </w:p>
    <w:p w14:paraId="7F7AC099" w14:textId="77777777" w:rsidR="001A0004" w:rsidRPr="00682E46" w:rsidRDefault="00000000">
      <w:pPr>
        <w:rPr>
          <w:rFonts w:ascii="Times New Roman" w:hAnsi="Times New Roman" w:cs="Times New Roman"/>
          <w:color w:val="000000" w:themeColor="text1"/>
        </w:rPr>
      </w:pPr>
      <w:r w:rsidRPr="00682E46">
        <w:rPr>
          <w:rFonts w:ascii="Times New Roman" w:hAnsi="Times New Roman" w:cs="Times New Roman"/>
          <w:noProof/>
          <w:color w:val="000000" w:themeColor="text1"/>
        </w:rPr>
        <w:drawing>
          <wp:inline distT="114300" distB="114300" distL="114300" distR="114300" wp14:anchorId="6A9371A1" wp14:editId="357B22D4">
            <wp:extent cx="4824095" cy="169037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3" name="image4.png"/>
                    <pic:cNvPicPr preferRelativeResize="0"/>
                  </pic:nvPicPr>
                  <pic:blipFill>
                    <a:blip r:embed="rId36"/>
                    <a:srcRect/>
                    <a:stretch>
                      <a:fillRect/>
                    </a:stretch>
                  </pic:blipFill>
                  <pic:spPr>
                    <a:xfrm>
                      <a:off x="0" y="0"/>
                      <a:ext cx="4824413" cy="1690949"/>
                    </a:xfrm>
                    <a:prstGeom prst="rect">
                      <a:avLst/>
                    </a:prstGeom>
                  </pic:spPr>
                </pic:pic>
              </a:graphicData>
            </a:graphic>
          </wp:inline>
        </w:drawing>
      </w:r>
    </w:p>
    <w:p w14:paraId="233B9F8D" w14:textId="77777777" w:rsidR="001A0004" w:rsidRPr="00682E46" w:rsidRDefault="00000000">
      <w:pPr>
        <w:rPr>
          <w:rFonts w:ascii="Times New Roman" w:hAnsi="Times New Roman" w:cs="Times New Roman"/>
          <w:color w:val="000000" w:themeColor="text1"/>
        </w:rPr>
      </w:pPr>
      <w:r w:rsidRPr="00682E46">
        <w:rPr>
          <w:rFonts w:ascii="Times New Roman" w:hAnsi="Times New Roman" w:cs="Times New Roman"/>
          <w:color w:val="000000" w:themeColor="text1"/>
        </w:rPr>
        <w:tab/>
      </w:r>
      <w:r w:rsidRPr="00682E46">
        <w:rPr>
          <w:rFonts w:ascii="Times New Roman" w:hAnsi="Times New Roman" w:cs="Times New Roman"/>
          <w:color w:val="000000" w:themeColor="text1"/>
        </w:rPr>
        <w:tab/>
      </w:r>
    </w:p>
    <w:p w14:paraId="4164A257"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 xml:space="preserve"> Nếu khoảng thời gian quantum (time-slice) được sử dụng trong thuật toán lập lịch Round-robin nhiều hơn thời gian tối đa cần thiết để thực hiện bất kỳ tiến trình nào, thì thuật toán sẽ</w:t>
      </w:r>
    </w:p>
    <w:p w14:paraId="4CB4AD56" w14:textId="77777777" w:rsidR="001A0004" w:rsidRPr="00682E46" w:rsidRDefault="00000000">
      <w:pPr>
        <w:numPr>
          <w:ilvl w:val="0"/>
          <w:numId w:val="31"/>
        </w:numPr>
        <w:rPr>
          <w:rFonts w:ascii="Times New Roman" w:hAnsi="Times New Roman" w:cs="Times New Roman"/>
          <w:color w:val="000000" w:themeColor="text1"/>
        </w:rPr>
      </w:pPr>
      <w:r w:rsidRPr="00682E46">
        <w:rPr>
          <w:rFonts w:ascii="Times New Roman" w:hAnsi="Times New Roman" w:cs="Times New Roman"/>
          <w:color w:val="000000" w:themeColor="text1"/>
        </w:rPr>
        <w:t>Trở thành Shortest job first</w:t>
      </w:r>
    </w:p>
    <w:p w14:paraId="4A6A8BE4" w14:textId="77777777" w:rsidR="001A0004" w:rsidRPr="00682E46" w:rsidRDefault="00000000">
      <w:pPr>
        <w:numPr>
          <w:ilvl w:val="0"/>
          <w:numId w:val="31"/>
        </w:numPr>
        <w:rPr>
          <w:rFonts w:ascii="Times New Roman" w:hAnsi="Times New Roman" w:cs="Times New Roman"/>
          <w:color w:val="000000" w:themeColor="text1"/>
        </w:rPr>
      </w:pPr>
      <w:r w:rsidRPr="00682E46">
        <w:rPr>
          <w:rFonts w:ascii="Times New Roman" w:hAnsi="Times New Roman" w:cs="Times New Roman"/>
          <w:color w:val="000000" w:themeColor="text1"/>
        </w:rPr>
        <w:t>Trở thành First come first serve</w:t>
      </w:r>
    </w:p>
    <w:p w14:paraId="748586E3" w14:textId="77777777" w:rsidR="001A0004" w:rsidRPr="00682E46" w:rsidRDefault="00000000">
      <w:pPr>
        <w:numPr>
          <w:ilvl w:val="0"/>
          <w:numId w:val="31"/>
        </w:numPr>
        <w:rPr>
          <w:rFonts w:ascii="Times New Roman" w:hAnsi="Times New Roman" w:cs="Times New Roman"/>
          <w:color w:val="000000" w:themeColor="text1"/>
        </w:rPr>
      </w:pPr>
      <w:r w:rsidRPr="00682E46">
        <w:rPr>
          <w:rFonts w:ascii="Times New Roman" w:hAnsi="Times New Roman" w:cs="Times New Roman"/>
          <w:color w:val="000000" w:themeColor="text1"/>
        </w:rPr>
        <w:t>Không có cái nào ở trên</w:t>
      </w:r>
    </w:p>
    <w:p w14:paraId="4194A33B" w14:textId="77777777" w:rsidR="001A0004" w:rsidRPr="00682E46" w:rsidRDefault="00000000">
      <w:pPr>
        <w:numPr>
          <w:ilvl w:val="0"/>
          <w:numId w:val="31"/>
        </w:numPr>
        <w:rPr>
          <w:rFonts w:ascii="Times New Roman" w:hAnsi="Times New Roman" w:cs="Times New Roman"/>
          <w:color w:val="000000" w:themeColor="text1"/>
        </w:rPr>
      </w:pPr>
      <w:r w:rsidRPr="00682E46">
        <w:rPr>
          <w:rFonts w:ascii="Times New Roman" w:hAnsi="Times New Roman" w:cs="Times New Roman"/>
          <w:color w:val="000000" w:themeColor="text1"/>
        </w:rPr>
        <w:lastRenderedPageBreak/>
        <w:t>Trở thành lập lịch Priority</w:t>
      </w:r>
    </w:p>
    <w:p w14:paraId="7E46F681" w14:textId="77777777" w:rsidR="001A0004" w:rsidRPr="00682E46" w:rsidRDefault="001A0004">
      <w:pPr>
        <w:ind w:left="1440"/>
        <w:rPr>
          <w:rFonts w:ascii="Times New Roman" w:hAnsi="Times New Roman" w:cs="Times New Roman"/>
          <w:color w:val="000000" w:themeColor="text1"/>
        </w:rPr>
      </w:pPr>
    </w:p>
    <w:p w14:paraId="036BBE89"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 xml:space="preserve"> The systems which allow only one process execution at a time, are called ____</w:t>
      </w:r>
    </w:p>
    <w:p w14:paraId="5779310F" w14:textId="77777777" w:rsidR="001A0004" w:rsidRPr="00682E46" w:rsidRDefault="00000000">
      <w:pPr>
        <w:numPr>
          <w:ilvl w:val="0"/>
          <w:numId w:val="32"/>
        </w:numPr>
        <w:rPr>
          <w:rFonts w:ascii="Times New Roman" w:hAnsi="Times New Roman" w:cs="Times New Roman"/>
          <w:color w:val="000000" w:themeColor="text1"/>
        </w:rPr>
      </w:pPr>
      <w:r w:rsidRPr="00682E46">
        <w:rPr>
          <w:rFonts w:ascii="Times New Roman" w:hAnsi="Times New Roman" w:cs="Times New Roman"/>
          <w:color w:val="000000" w:themeColor="text1"/>
        </w:rPr>
        <w:t>uniprocessing systems</w:t>
      </w:r>
    </w:p>
    <w:p w14:paraId="5F5BFB7E" w14:textId="77777777" w:rsidR="001A0004" w:rsidRPr="00682E46" w:rsidRDefault="00000000">
      <w:pPr>
        <w:numPr>
          <w:ilvl w:val="0"/>
          <w:numId w:val="32"/>
        </w:numPr>
        <w:rPr>
          <w:rFonts w:ascii="Times New Roman" w:hAnsi="Times New Roman" w:cs="Times New Roman"/>
          <w:color w:val="000000" w:themeColor="text1"/>
        </w:rPr>
      </w:pPr>
      <w:r w:rsidRPr="00682E46">
        <w:rPr>
          <w:rFonts w:ascii="Times New Roman" w:hAnsi="Times New Roman" w:cs="Times New Roman"/>
          <w:color w:val="000000" w:themeColor="text1"/>
        </w:rPr>
        <w:t>unithread systems</w:t>
      </w:r>
    </w:p>
    <w:p w14:paraId="66CBF1F4" w14:textId="77777777" w:rsidR="001A0004" w:rsidRPr="00682E46" w:rsidRDefault="00000000">
      <w:pPr>
        <w:numPr>
          <w:ilvl w:val="0"/>
          <w:numId w:val="32"/>
        </w:numPr>
        <w:rPr>
          <w:rFonts w:ascii="Times New Roman" w:hAnsi="Times New Roman" w:cs="Times New Roman"/>
          <w:color w:val="000000" w:themeColor="text1"/>
        </w:rPr>
      </w:pPr>
      <w:r w:rsidRPr="00682E46">
        <w:rPr>
          <w:rFonts w:ascii="Times New Roman" w:hAnsi="Times New Roman" w:cs="Times New Roman"/>
          <w:color w:val="000000" w:themeColor="text1"/>
        </w:rPr>
        <w:t>uniprogramming systems</w:t>
      </w:r>
    </w:p>
    <w:p w14:paraId="390E0E09" w14:textId="77777777" w:rsidR="001A0004" w:rsidRPr="00682E46" w:rsidRDefault="00000000">
      <w:pPr>
        <w:numPr>
          <w:ilvl w:val="0"/>
          <w:numId w:val="32"/>
        </w:numPr>
        <w:rPr>
          <w:rFonts w:ascii="Times New Roman" w:hAnsi="Times New Roman" w:cs="Times New Roman"/>
          <w:color w:val="000000" w:themeColor="text1"/>
        </w:rPr>
      </w:pPr>
      <w:r w:rsidRPr="00682E46">
        <w:rPr>
          <w:rFonts w:ascii="Times New Roman" w:hAnsi="Times New Roman" w:cs="Times New Roman"/>
          <w:color w:val="000000" w:themeColor="text1"/>
        </w:rPr>
        <w:t>unitasking systems</w:t>
      </w:r>
    </w:p>
    <w:p w14:paraId="6B3D346D" w14:textId="77777777" w:rsidR="001A0004" w:rsidRPr="00682E46" w:rsidRDefault="001A0004">
      <w:pPr>
        <w:rPr>
          <w:rFonts w:ascii="Times New Roman" w:hAnsi="Times New Roman" w:cs="Times New Roman"/>
          <w:color w:val="000000" w:themeColor="text1"/>
        </w:rPr>
      </w:pPr>
    </w:p>
    <w:p w14:paraId="26112C8A" w14:textId="77777777" w:rsidR="001A0004" w:rsidRPr="00682E46" w:rsidRDefault="001A0004">
      <w:pPr>
        <w:ind w:left="1440"/>
        <w:rPr>
          <w:rFonts w:ascii="Times New Roman" w:hAnsi="Times New Roman" w:cs="Times New Roman"/>
          <w:color w:val="000000" w:themeColor="text1"/>
        </w:rPr>
      </w:pPr>
    </w:p>
    <w:p w14:paraId="7BE6762F"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 xml:space="preserve"> Giao tiếp giữa các quá trình có thể được thực hiện thông qua ______</w:t>
      </w:r>
    </w:p>
    <w:p w14:paraId="5350D0ED" w14:textId="77777777" w:rsidR="001A0004" w:rsidRPr="00682E46" w:rsidRDefault="00000000">
      <w:pPr>
        <w:numPr>
          <w:ilvl w:val="0"/>
          <w:numId w:val="33"/>
        </w:numPr>
        <w:rPr>
          <w:rFonts w:ascii="Times New Roman" w:hAnsi="Times New Roman" w:cs="Times New Roman"/>
          <w:color w:val="000000" w:themeColor="text1"/>
        </w:rPr>
      </w:pPr>
      <w:r w:rsidRPr="00682E46">
        <w:rPr>
          <w:rFonts w:ascii="Times New Roman" w:hAnsi="Times New Roman" w:cs="Times New Roman"/>
          <w:color w:val="000000" w:themeColor="text1"/>
        </w:rPr>
        <w:t>messages</w:t>
      </w:r>
    </w:p>
    <w:p w14:paraId="5E6BE4A5" w14:textId="77777777" w:rsidR="001A0004" w:rsidRPr="00682E46" w:rsidRDefault="00000000">
      <w:pPr>
        <w:numPr>
          <w:ilvl w:val="0"/>
          <w:numId w:val="33"/>
        </w:numPr>
        <w:rPr>
          <w:rFonts w:ascii="Times New Roman" w:hAnsi="Times New Roman" w:cs="Times New Roman"/>
          <w:color w:val="000000" w:themeColor="text1"/>
        </w:rPr>
      </w:pPr>
      <w:r w:rsidRPr="00682E46">
        <w:rPr>
          <w:rFonts w:ascii="Times New Roman" w:hAnsi="Times New Roman" w:cs="Times New Roman"/>
          <w:color w:val="000000" w:themeColor="text1"/>
        </w:rPr>
        <w:t>mails</w:t>
      </w:r>
    </w:p>
    <w:p w14:paraId="6C2F71E5" w14:textId="77777777" w:rsidR="001A0004" w:rsidRPr="00682E46" w:rsidRDefault="00000000">
      <w:pPr>
        <w:numPr>
          <w:ilvl w:val="0"/>
          <w:numId w:val="33"/>
        </w:numPr>
        <w:rPr>
          <w:rFonts w:ascii="Times New Roman" w:hAnsi="Times New Roman" w:cs="Times New Roman"/>
          <w:color w:val="000000" w:themeColor="text1"/>
        </w:rPr>
      </w:pPr>
      <w:r w:rsidRPr="00682E46">
        <w:rPr>
          <w:rFonts w:ascii="Times New Roman" w:hAnsi="Times New Roman" w:cs="Times New Roman"/>
          <w:color w:val="000000" w:themeColor="text1"/>
        </w:rPr>
        <w:t>system calls</w:t>
      </w:r>
    </w:p>
    <w:p w14:paraId="733143DE" w14:textId="77777777" w:rsidR="001A0004" w:rsidRPr="00682E46" w:rsidRDefault="00000000">
      <w:pPr>
        <w:numPr>
          <w:ilvl w:val="0"/>
          <w:numId w:val="33"/>
        </w:numPr>
        <w:rPr>
          <w:rFonts w:ascii="Times New Roman" w:hAnsi="Times New Roman" w:cs="Times New Roman"/>
          <w:color w:val="000000" w:themeColor="text1"/>
        </w:rPr>
      </w:pPr>
      <w:r w:rsidRPr="00682E46">
        <w:rPr>
          <w:rFonts w:ascii="Times New Roman" w:hAnsi="Times New Roman" w:cs="Times New Roman"/>
          <w:color w:val="000000" w:themeColor="text1"/>
        </w:rPr>
        <w:t>traps</w:t>
      </w:r>
    </w:p>
    <w:p w14:paraId="44058838" w14:textId="77777777" w:rsidR="001A0004" w:rsidRPr="00682E46" w:rsidRDefault="001A0004">
      <w:pPr>
        <w:ind w:left="1440"/>
        <w:rPr>
          <w:rFonts w:ascii="Times New Roman" w:hAnsi="Times New Roman" w:cs="Times New Roman"/>
          <w:color w:val="000000" w:themeColor="text1"/>
        </w:rPr>
      </w:pPr>
    </w:p>
    <w:p w14:paraId="2347ADD4"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Thuật toán lập lịch nào tối ưu để giảm thiểu thời gian chờ trung bình của 1 tập hợp tiến trình?</w:t>
      </w:r>
    </w:p>
    <w:p w14:paraId="0FE45D8F" w14:textId="77777777" w:rsidR="001A0004" w:rsidRPr="00682E46" w:rsidRDefault="00000000">
      <w:pPr>
        <w:numPr>
          <w:ilvl w:val="0"/>
          <w:numId w:val="34"/>
        </w:numPr>
        <w:rPr>
          <w:rFonts w:ascii="Times New Roman" w:hAnsi="Times New Roman" w:cs="Times New Roman"/>
          <w:color w:val="000000" w:themeColor="text1"/>
        </w:rPr>
      </w:pPr>
      <w:r w:rsidRPr="00682E46">
        <w:rPr>
          <w:rFonts w:ascii="Times New Roman" w:hAnsi="Times New Roman" w:cs="Times New Roman"/>
          <w:color w:val="000000" w:themeColor="text1"/>
        </w:rPr>
        <w:t>FCFS</w:t>
      </w:r>
    </w:p>
    <w:p w14:paraId="46E5EBA0" w14:textId="77777777" w:rsidR="001A0004" w:rsidRPr="00682E46" w:rsidRDefault="00000000">
      <w:pPr>
        <w:numPr>
          <w:ilvl w:val="0"/>
          <w:numId w:val="34"/>
        </w:numPr>
        <w:rPr>
          <w:rFonts w:ascii="Times New Roman" w:hAnsi="Times New Roman" w:cs="Times New Roman"/>
          <w:color w:val="000000" w:themeColor="text1"/>
        </w:rPr>
      </w:pPr>
      <w:r w:rsidRPr="00682E46">
        <w:rPr>
          <w:rFonts w:ascii="Times New Roman" w:hAnsi="Times New Roman" w:cs="Times New Roman"/>
          <w:color w:val="000000" w:themeColor="text1"/>
        </w:rPr>
        <w:t>Shortest job first</w:t>
      </w:r>
    </w:p>
    <w:p w14:paraId="7D8D2732" w14:textId="77777777" w:rsidR="001A0004" w:rsidRPr="00682E46" w:rsidRDefault="00000000">
      <w:pPr>
        <w:numPr>
          <w:ilvl w:val="0"/>
          <w:numId w:val="34"/>
        </w:numPr>
        <w:rPr>
          <w:rFonts w:ascii="Times New Roman" w:hAnsi="Times New Roman" w:cs="Times New Roman"/>
          <w:color w:val="000000" w:themeColor="text1"/>
        </w:rPr>
      </w:pPr>
      <w:r w:rsidRPr="00682E46">
        <w:rPr>
          <w:rFonts w:ascii="Times New Roman" w:hAnsi="Times New Roman" w:cs="Times New Roman"/>
          <w:color w:val="000000" w:themeColor="text1"/>
        </w:rPr>
        <w:t>Round robin</w:t>
      </w:r>
    </w:p>
    <w:p w14:paraId="2B25B3B5" w14:textId="77777777" w:rsidR="001A0004" w:rsidRPr="00682E46" w:rsidRDefault="00000000">
      <w:pPr>
        <w:numPr>
          <w:ilvl w:val="0"/>
          <w:numId w:val="34"/>
        </w:numPr>
        <w:rPr>
          <w:rFonts w:ascii="Times New Roman" w:hAnsi="Times New Roman" w:cs="Times New Roman"/>
          <w:color w:val="000000" w:themeColor="text1"/>
        </w:rPr>
      </w:pPr>
      <w:r w:rsidRPr="00682E46">
        <w:rPr>
          <w:rFonts w:ascii="Times New Roman" w:hAnsi="Times New Roman" w:cs="Times New Roman"/>
          <w:color w:val="000000" w:themeColor="text1"/>
        </w:rPr>
        <w:t>Priority</w:t>
      </w:r>
    </w:p>
    <w:p w14:paraId="606BFB0C" w14:textId="77777777" w:rsidR="001A0004" w:rsidRPr="00682E46" w:rsidRDefault="001A0004">
      <w:pPr>
        <w:ind w:left="1440"/>
        <w:rPr>
          <w:rFonts w:ascii="Times New Roman" w:hAnsi="Times New Roman" w:cs="Times New Roman"/>
          <w:color w:val="000000" w:themeColor="text1"/>
        </w:rPr>
      </w:pPr>
    </w:p>
    <w:p w14:paraId="298AE276"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 xml:space="preserve"> Tiêu chí nào sau đây không phải là tiêu chí tối ưu hóa trong thiết kế thuật toán lập lịch CPU</w:t>
      </w:r>
    </w:p>
    <w:p w14:paraId="501EA04F" w14:textId="77777777" w:rsidR="001A0004" w:rsidRPr="00682E46" w:rsidRDefault="00000000">
      <w:pPr>
        <w:numPr>
          <w:ilvl w:val="0"/>
          <w:numId w:val="35"/>
        </w:numPr>
        <w:rPr>
          <w:rFonts w:ascii="Times New Roman" w:hAnsi="Times New Roman" w:cs="Times New Roman"/>
          <w:color w:val="000000" w:themeColor="text1"/>
        </w:rPr>
      </w:pPr>
      <w:r w:rsidRPr="00682E46">
        <w:rPr>
          <w:rFonts w:ascii="Times New Roman" w:hAnsi="Times New Roman" w:cs="Times New Roman"/>
          <w:color w:val="000000" w:themeColor="text1"/>
        </w:rPr>
        <w:t>Minimum waiting time</w:t>
      </w:r>
    </w:p>
    <w:p w14:paraId="41F8CF90" w14:textId="77777777" w:rsidR="001A0004" w:rsidRPr="00682E46" w:rsidRDefault="00000000">
      <w:pPr>
        <w:numPr>
          <w:ilvl w:val="0"/>
          <w:numId w:val="35"/>
        </w:numPr>
        <w:rPr>
          <w:rFonts w:ascii="Times New Roman" w:hAnsi="Times New Roman" w:cs="Times New Roman"/>
          <w:color w:val="000000" w:themeColor="text1"/>
        </w:rPr>
      </w:pPr>
      <w:r w:rsidRPr="00682E46">
        <w:rPr>
          <w:rFonts w:ascii="Times New Roman" w:hAnsi="Times New Roman" w:cs="Times New Roman"/>
          <w:color w:val="000000" w:themeColor="text1"/>
        </w:rPr>
        <w:t>Minimum turnaround time</w:t>
      </w:r>
    </w:p>
    <w:p w14:paraId="013FB17D" w14:textId="77777777" w:rsidR="001A0004" w:rsidRPr="00682E46" w:rsidRDefault="00000000">
      <w:pPr>
        <w:numPr>
          <w:ilvl w:val="0"/>
          <w:numId w:val="35"/>
        </w:numPr>
        <w:rPr>
          <w:rFonts w:ascii="Times New Roman" w:hAnsi="Times New Roman" w:cs="Times New Roman"/>
          <w:color w:val="000000" w:themeColor="text1"/>
        </w:rPr>
      </w:pPr>
      <w:r w:rsidRPr="00682E46">
        <w:rPr>
          <w:rFonts w:ascii="Times New Roman" w:hAnsi="Times New Roman" w:cs="Times New Roman"/>
          <w:color w:val="000000" w:themeColor="text1"/>
        </w:rPr>
        <w:t>Minimum CPU utilization</w:t>
      </w:r>
    </w:p>
    <w:p w14:paraId="0388CAA7" w14:textId="77777777" w:rsidR="001A0004" w:rsidRPr="00682E46" w:rsidRDefault="00000000">
      <w:pPr>
        <w:numPr>
          <w:ilvl w:val="0"/>
          <w:numId w:val="35"/>
        </w:numPr>
        <w:rPr>
          <w:rFonts w:ascii="Times New Roman" w:hAnsi="Times New Roman" w:cs="Times New Roman"/>
          <w:color w:val="000000" w:themeColor="text1"/>
        </w:rPr>
      </w:pPr>
      <w:r w:rsidRPr="00682E46">
        <w:rPr>
          <w:rFonts w:ascii="Times New Roman" w:hAnsi="Times New Roman" w:cs="Times New Roman"/>
          <w:color w:val="000000" w:themeColor="text1"/>
        </w:rPr>
        <w:t>Maximum throughput</w:t>
      </w:r>
    </w:p>
    <w:p w14:paraId="31D30BA9" w14:textId="77777777" w:rsidR="001A0004" w:rsidRPr="00682E46" w:rsidRDefault="001A0004">
      <w:pPr>
        <w:ind w:left="1440"/>
        <w:rPr>
          <w:rFonts w:ascii="Times New Roman" w:hAnsi="Times New Roman" w:cs="Times New Roman"/>
          <w:color w:val="000000" w:themeColor="text1"/>
        </w:rPr>
      </w:pPr>
    </w:p>
    <w:tbl>
      <w:tblPr>
        <w:tblStyle w:val="Style14"/>
        <w:tblW w:w="7589"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7589"/>
      </w:tblGrid>
      <w:tr w:rsidR="00682E46" w:rsidRPr="00682E46" w14:paraId="6524068C" w14:textId="77777777">
        <w:trPr>
          <w:trHeight w:val="1388"/>
        </w:trPr>
        <w:tc>
          <w:tcPr>
            <w:tcW w:w="7589" w:type="dxa"/>
            <w:tcBorders>
              <w:top w:val="single" w:sz="8" w:space="0" w:color="0000FF"/>
              <w:left w:val="single" w:sz="8" w:space="0" w:color="0000FF"/>
              <w:bottom w:val="single" w:sz="8" w:space="0" w:color="0000FF"/>
              <w:right w:val="single" w:sz="8" w:space="0" w:color="0000FF"/>
            </w:tcBorders>
            <w:shd w:val="clear" w:color="auto" w:fill="auto"/>
            <w:tcMar>
              <w:top w:w="100" w:type="dxa"/>
              <w:left w:w="100" w:type="dxa"/>
              <w:bottom w:w="100" w:type="dxa"/>
              <w:right w:w="100" w:type="dxa"/>
            </w:tcMar>
          </w:tcPr>
          <w:p w14:paraId="08733111" w14:textId="77777777" w:rsidR="001A0004" w:rsidRPr="00682E46" w:rsidRDefault="00000000">
            <w:pPr>
              <w:rPr>
                <w:rFonts w:ascii="Times New Roman" w:hAnsi="Times New Roman" w:cs="Times New Roman"/>
                <w:color w:val="000000" w:themeColor="text1"/>
              </w:rPr>
            </w:pPr>
            <w:r w:rsidRPr="00682E46">
              <w:rPr>
                <w:rFonts w:ascii="Times New Roman" w:hAnsi="Times New Roman" w:cs="Times New Roman"/>
                <w:color w:val="000000" w:themeColor="text1"/>
              </w:rPr>
              <w:t>Note:</w:t>
            </w:r>
          </w:p>
          <w:p w14:paraId="462E051F" w14:textId="77777777" w:rsidR="001A0004" w:rsidRPr="00682E46" w:rsidRDefault="00000000">
            <w:pPr>
              <w:ind w:firstLine="720"/>
              <w:rPr>
                <w:rFonts w:ascii="Times New Roman" w:hAnsi="Times New Roman" w:cs="Times New Roman"/>
                <w:color w:val="000000" w:themeColor="text1"/>
              </w:rPr>
            </w:pPr>
            <w:r w:rsidRPr="00682E46">
              <w:rPr>
                <w:rFonts w:ascii="Times New Roman" w:hAnsi="Times New Roman" w:cs="Times New Roman"/>
                <w:color w:val="000000" w:themeColor="text1"/>
              </w:rPr>
              <w:t>Tiêu chí tối ưu hóa trong thiết kế thuật toán lập lịch CPU:</w:t>
            </w:r>
          </w:p>
          <w:p w14:paraId="6E875156" w14:textId="77777777" w:rsidR="001A0004" w:rsidRPr="00682E46" w:rsidRDefault="00000000">
            <w:pPr>
              <w:numPr>
                <w:ilvl w:val="0"/>
                <w:numId w:val="36"/>
              </w:numPr>
              <w:rPr>
                <w:rFonts w:ascii="Times New Roman" w:hAnsi="Times New Roman" w:cs="Times New Roman"/>
                <w:color w:val="000000" w:themeColor="text1"/>
              </w:rPr>
            </w:pPr>
            <w:r w:rsidRPr="00682E46">
              <w:rPr>
                <w:rFonts w:ascii="Times New Roman" w:hAnsi="Times New Roman" w:cs="Times New Roman"/>
                <w:color w:val="000000" w:themeColor="text1"/>
              </w:rPr>
              <w:t>Maximum: CPU utilization, throughput</w:t>
            </w:r>
          </w:p>
          <w:p w14:paraId="584834F2" w14:textId="77777777" w:rsidR="001A0004" w:rsidRPr="00682E46" w:rsidRDefault="00000000">
            <w:pPr>
              <w:numPr>
                <w:ilvl w:val="0"/>
                <w:numId w:val="36"/>
              </w:numPr>
              <w:rPr>
                <w:rFonts w:ascii="Times New Roman" w:hAnsi="Times New Roman" w:cs="Times New Roman"/>
                <w:color w:val="000000" w:themeColor="text1"/>
              </w:rPr>
            </w:pPr>
            <w:r w:rsidRPr="00682E46">
              <w:rPr>
                <w:rFonts w:ascii="Times New Roman" w:hAnsi="Times New Roman" w:cs="Times New Roman"/>
                <w:color w:val="000000" w:themeColor="text1"/>
              </w:rPr>
              <w:t>Minimum: TAT, WT, Response Time</w:t>
            </w:r>
          </w:p>
        </w:tc>
      </w:tr>
    </w:tbl>
    <w:p w14:paraId="321C1282" w14:textId="77777777" w:rsidR="001A0004" w:rsidRPr="00682E46" w:rsidRDefault="001A0004">
      <w:pPr>
        <w:ind w:left="1440"/>
        <w:rPr>
          <w:rFonts w:ascii="Times New Roman" w:hAnsi="Times New Roman" w:cs="Times New Roman"/>
          <w:color w:val="000000" w:themeColor="text1"/>
        </w:rPr>
      </w:pPr>
    </w:p>
    <w:p w14:paraId="79FEE369"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 xml:space="preserve"> Sử dụng thuật toán lập lịch SJF - non-preemptive cho các tiến trình theo thông tin dưới bảng. Thời gian chờ trung bình là bao nhiêu?</w:t>
      </w:r>
    </w:p>
    <w:p w14:paraId="42671959" w14:textId="77777777" w:rsidR="001A0004" w:rsidRPr="00682E46" w:rsidRDefault="00000000">
      <w:pPr>
        <w:ind w:left="720"/>
        <w:rPr>
          <w:rFonts w:ascii="Times New Roman" w:hAnsi="Times New Roman" w:cs="Times New Roman"/>
          <w:color w:val="000000" w:themeColor="text1"/>
        </w:rPr>
      </w:pPr>
      <w:r w:rsidRPr="00682E46">
        <w:rPr>
          <w:rFonts w:ascii="Times New Roman" w:hAnsi="Times New Roman" w:cs="Times New Roman"/>
          <w:b/>
          <w:noProof/>
          <w:color w:val="000000" w:themeColor="text1"/>
        </w:rPr>
        <w:drawing>
          <wp:inline distT="114300" distB="114300" distL="114300" distR="114300" wp14:anchorId="4FF3E3B9" wp14:editId="5A741FB3">
            <wp:extent cx="4095750" cy="1695450"/>
            <wp:effectExtent l="0" t="0" r="0" b="0"/>
            <wp:docPr id="27" name="image36.png"/>
            <wp:cNvGraphicFramePr/>
            <a:graphic xmlns:a="http://schemas.openxmlformats.org/drawingml/2006/main">
              <a:graphicData uri="http://schemas.openxmlformats.org/drawingml/2006/picture">
                <pic:pic xmlns:pic="http://schemas.openxmlformats.org/drawingml/2006/picture">
                  <pic:nvPicPr>
                    <pic:cNvPr id="27" name="image36.png"/>
                    <pic:cNvPicPr preferRelativeResize="0"/>
                  </pic:nvPicPr>
                  <pic:blipFill>
                    <a:blip r:embed="rId38"/>
                    <a:srcRect/>
                    <a:stretch>
                      <a:fillRect/>
                    </a:stretch>
                  </pic:blipFill>
                  <pic:spPr>
                    <a:xfrm>
                      <a:off x="0" y="0"/>
                      <a:ext cx="4095750" cy="1695450"/>
                    </a:xfrm>
                    <a:prstGeom prst="rect">
                      <a:avLst/>
                    </a:prstGeom>
                  </pic:spPr>
                </pic:pic>
              </a:graphicData>
            </a:graphic>
          </wp:inline>
        </w:drawing>
      </w:r>
    </w:p>
    <w:p w14:paraId="08443BE2" w14:textId="77777777" w:rsidR="001A0004" w:rsidRPr="00682E46" w:rsidRDefault="00000000">
      <w:pPr>
        <w:numPr>
          <w:ilvl w:val="0"/>
          <w:numId w:val="37"/>
        </w:numPr>
        <w:rPr>
          <w:rFonts w:ascii="Times New Roman" w:hAnsi="Times New Roman" w:cs="Times New Roman"/>
          <w:color w:val="000000" w:themeColor="text1"/>
        </w:rPr>
      </w:pPr>
      <w:r w:rsidRPr="00682E46">
        <w:rPr>
          <w:rFonts w:ascii="Times New Roman" w:hAnsi="Times New Roman" w:cs="Times New Roman"/>
          <w:color w:val="000000" w:themeColor="text1"/>
        </w:rPr>
        <w:t>6</w:t>
      </w:r>
    </w:p>
    <w:p w14:paraId="3CBA0AB1" w14:textId="77777777" w:rsidR="001A0004" w:rsidRPr="00682E46" w:rsidRDefault="00000000">
      <w:pPr>
        <w:numPr>
          <w:ilvl w:val="0"/>
          <w:numId w:val="37"/>
        </w:numPr>
        <w:rPr>
          <w:rFonts w:ascii="Times New Roman" w:hAnsi="Times New Roman" w:cs="Times New Roman"/>
          <w:color w:val="000000" w:themeColor="text1"/>
        </w:rPr>
      </w:pPr>
      <w:r w:rsidRPr="00682E46">
        <w:rPr>
          <w:rFonts w:ascii="Times New Roman" w:hAnsi="Times New Roman" w:cs="Times New Roman"/>
          <w:color w:val="000000" w:themeColor="text1"/>
        </w:rPr>
        <w:lastRenderedPageBreak/>
        <w:t>7</w:t>
      </w:r>
    </w:p>
    <w:p w14:paraId="48390DFA" w14:textId="77777777" w:rsidR="001A0004" w:rsidRPr="00682E46" w:rsidRDefault="00000000">
      <w:pPr>
        <w:numPr>
          <w:ilvl w:val="0"/>
          <w:numId w:val="37"/>
        </w:numPr>
        <w:rPr>
          <w:rFonts w:ascii="Times New Roman" w:hAnsi="Times New Roman" w:cs="Times New Roman"/>
          <w:color w:val="000000" w:themeColor="text1"/>
        </w:rPr>
      </w:pPr>
      <w:r w:rsidRPr="00682E46">
        <w:rPr>
          <w:rFonts w:ascii="Times New Roman" w:hAnsi="Times New Roman" w:cs="Times New Roman"/>
          <w:color w:val="000000" w:themeColor="text1"/>
        </w:rPr>
        <w:t>3</w:t>
      </w:r>
    </w:p>
    <w:p w14:paraId="4FDA1C51" w14:textId="77777777" w:rsidR="001A0004" w:rsidRPr="00682E46" w:rsidRDefault="00000000">
      <w:pPr>
        <w:numPr>
          <w:ilvl w:val="0"/>
          <w:numId w:val="37"/>
        </w:numPr>
        <w:rPr>
          <w:rFonts w:ascii="Times New Roman" w:hAnsi="Times New Roman" w:cs="Times New Roman"/>
          <w:color w:val="000000" w:themeColor="text1"/>
        </w:rPr>
      </w:pPr>
      <w:r w:rsidRPr="00682E46">
        <w:rPr>
          <w:rFonts w:ascii="Times New Roman" w:hAnsi="Times New Roman" w:cs="Times New Roman"/>
          <w:color w:val="000000" w:themeColor="text1"/>
        </w:rPr>
        <w:t>4</w:t>
      </w:r>
    </w:p>
    <w:p w14:paraId="7D7D29DC" w14:textId="77777777" w:rsidR="001A0004" w:rsidRPr="00682E46" w:rsidRDefault="00000000">
      <w:pPr>
        <w:rPr>
          <w:rFonts w:ascii="Times New Roman" w:hAnsi="Times New Roman" w:cs="Times New Roman"/>
          <w:color w:val="000000" w:themeColor="text1"/>
        </w:rPr>
      </w:pPr>
      <w:r w:rsidRPr="00682E46">
        <w:rPr>
          <w:rFonts w:ascii="Times New Roman" w:hAnsi="Times New Roman" w:cs="Times New Roman"/>
          <w:noProof/>
          <w:color w:val="000000" w:themeColor="text1"/>
        </w:rPr>
        <w:drawing>
          <wp:inline distT="114300" distB="114300" distL="114300" distR="114300" wp14:anchorId="33F0FAA8" wp14:editId="3ECCD6B3">
            <wp:extent cx="5730875" cy="189230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25" name="image27.png"/>
                    <pic:cNvPicPr preferRelativeResize="0"/>
                  </pic:nvPicPr>
                  <pic:blipFill>
                    <a:blip r:embed="rId39"/>
                    <a:srcRect/>
                    <a:stretch>
                      <a:fillRect/>
                    </a:stretch>
                  </pic:blipFill>
                  <pic:spPr>
                    <a:xfrm>
                      <a:off x="0" y="0"/>
                      <a:ext cx="5731200" cy="1892300"/>
                    </a:xfrm>
                    <a:prstGeom prst="rect">
                      <a:avLst/>
                    </a:prstGeom>
                  </pic:spPr>
                </pic:pic>
              </a:graphicData>
            </a:graphic>
          </wp:inline>
        </w:drawing>
      </w:r>
    </w:p>
    <w:p w14:paraId="45BBE657" w14:textId="77777777" w:rsidR="001A0004" w:rsidRPr="00682E46" w:rsidRDefault="001A0004">
      <w:pPr>
        <w:ind w:left="720"/>
        <w:rPr>
          <w:rFonts w:ascii="Times New Roman" w:hAnsi="Times New Roman" w:cs="Times New Roman"/>
          <w:b/>
          <w:color w:val="000000" w:themeColor="text1"/>
        </w:rPr>
      </w:pPr>
    </w:p>
    <w:p w14:paraId="5480768A"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 xml:space="preserve"> When the next instruction to be executed by the current process, what provide the address of that instruction?</w:t>
      </w:r>
    </w:p>
    <w:p w14:paraId="5F506B4A" w14:textId="77777777" w:rsidR="001A0004" w:rsidRPr="00682E46" w:rsidRDefault="00000000">
      <w:pPr>
        <w:numPr>
          <w:ilvl w:val="0"/>
          <w:numId w:val="38"/>
        </w:numPr>
        <w:rPr>
          <w:rFonts w:ascii="Times New Roman" w:hAnsi="Times New Roman" w:cs="Times New Roman"/>
          <w:color w:val="000000" w:themeColor="text1"/>
        </w:rPr>
      </w:pPr>
      <w:r w:rsidRPr="00682E46">
        <w:rPr>
          <w:rFonts w:ascii="Times New Roman" w:hAnsi="Times New Roman" w:cs="Times New Roman"/>
          <w:color w:val="000000" w:themeColor="text1"/>
        </w:rPr>
        <w:t>CPU registers</w:t>
      </w:r>
    </w:p>
    <w:p w14:paraId="2B30E9F3" w14:textId="77777777" w:rsidR="001A0004" w:rsidRPr="00682E46" w:rsidRDefault="00000000">
      <w:pPr>
        <w:numPr>
          <w:ilvl w:val="0"/>
          <w:numId w:val="38"/>
        </w:numPr>
        <w:rPr>
          <w:rFonts w:ascii="Times New Roman" w:hAnsi="Times New Roman" w:cs="Times New Roman"/>
          <w:color w:val="000000" w:themeColor="text1"/>
        </w:rPr>
      </w:pPr>
      <w:r w:rsidRPr="00682E46">
        <w:rPr>
          <w:rFonts w:ascii="Times New Roman" w:hAnsi="Times New Roman" w:cs="Times New Roman"/>
          <w:color w:val="000000" w:themeColor="text1"/>
        </w:rPr>
        <w:t>Pipe</w:t>
      </w:r>
    </w:p>
    <w:p w14:paraId="0E8BD09E" w14:textId="77777777" w:rsidR="001A0004" w:rsidRPr="00682E46" w:rsidRDefault="00000000">
      <w:pPr>
        <w:numPr>
          <w:ilvl w:val="0"/>
          <w:numId w:val="38"/>
        </w:numPr>
        <w:rPr>
          <w:rFonts w:ascii="Times New Roman" w:hAnsi="Times New Roman" w:cs="Times New Roman"/>
          <w:b/>
          <w:color w:val="000000" w:themeColor="text1"/>
        </w:rPr>
      </w:pPr>
      <w:r w:rsidRPr="00682E46">
        <w:rPr>
          <w:rFonts w:ascii="Times New Roman" w:hAnsi="Times New Roman" w:cs="Times New Roman"/>
          <w:b/>
          <w:color w:val="000000" w:themeColor="text1"/>
        </w:rPr>
        <w:t>Program counter</w:t>
      </w:r>
    </w:p>
    <w:p w14:paraId="24CEFFDD" w14:textId="77777777" w:rsidR="001A0004" w:rsidRPr="00682E46" w:rsidRDefault="00000000">
      <w:pPr>
        <w:numPr>
          <w:ilvl w:val="0"/>
          <w:numId w:val="38"/>
        </w:numPr>
        <w:rPr>
          <w:rFonts w:ascii="Times New Roman" w:hAnsi="Times New Roman" w:cs="Times New Roman"/>
          <w:color w:val="000000" w:themeColor="text1"/>
        </w:rPr>
      </w:pPr>
      <w:r w:rsidRPr="00682E46">
        <w:rPr>
          <w:rFonts w:ascii="Times New Roman" w:hAnsi="Times New Roman" w:cs="Times New Roman"/>
          <w:color w:val="000000" w:themeColor="text1"/>
        </w:rPr>
        <w:t>Process stack</w:t>
      </w:r>
    </w:p>
    <w:p w14:paraId="343A792F" w14:textId="77777777" w:rsidR="001A0004" w:rsidRPr="00682E46" w:rsidRDefault="001A0004">
      <w:pPr>
        <w:ind w:left="1440"/>
        <w:rPr>
          <w:rFonts w:ascii="Times New Roman" w:hAnsi="Times New Roman" w:cs="Times New Roman"/>
          <w:color w:val="000000" w:themeColor="text1"/>
        </w:rPr>
      </w:pPr>
    </w:p>
    <w:p w14:paraId="4247C6E2"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 xml:space="preserve"> A process stack does not contain ____</w:t>
      </w:r>
    </w:p>
    <w:p w14:paraId="56A59887" w14:textId="77777777" w:rsidR="001A0004" w:rsidRPr="00682E46" w:rsidRDefault="00000000">
      <w:pPr>
        <w:numPr>
          <w:ilvl w:val="0"/>
          <w:numId w:val="39"/>
        </w:numPr>
        <w:rPr>
          <w:rFonts w:ascii="Times New Roman" w:hAnsi="Times New Roman" w:cs="Times New Roman"/>
          <w:color w:val="000000" w:themeColor="text1"/>
        </w:rPr>
      </w:pPr>
      <w:r w:rsidRPr="00682E46">
        <w:rPr>
          <w:rFonts w:ascii="Times New Roman" w:hAnsi="Times New Roman" w:cs="Times New Roman"/>
          <w:color w:val="000000" w:themeColor="text1"/>
        </w:rPr>
        <w:t>Local variables</w:t>
      </w:r>
    </w:p>
    <w:p w14:paraId="29D95760" w14:textId="77777777" w:rsidR="001A0004" w:rsidRPr="00682E46" w:rsidRDefault="00000000">
      <w:pPr>
        <w:numPr>
          <w:ilvl w:val="0"/>
          <w:numId w:val="39"/>
        </w:numPr>
        <w:rPr>
          <w:rFonts w:ascii="Times New Roman" w:hAnsi="Times New Roman" w:cs="Times New Roman"/>
          <w:color w:val="000000" w:themeColor="text1"/>
        </w:rPr>
      </w:pPr>
      <w:r w:rsidRPr="00682E46">
        <w:rPr>
          <w:rFonts w:ascii="Times New Roman" w:hAnsi="Times New Roman" w:cs="Times New Roman"/>
          <w:color w:val="000000" w:themeColor="text1"/>
        </w:rPr>
        <w:t>Function parameters</w:t>
      </w:r>
    </w:p>
    <w:p w14:paraId="11F9B9AC" w14:textId="77777777" w:rsidR="001A0004" w:rsidRPr="00682E46" w:rsidRDefault="00000000">
      <w:pPr>
        <w:numPr>
          <w:ilvl w:val="0"/>
          <w:numId w:val="39"/>
        </w:numPr>
        <w:rPr>
          <w:rFonts w:ascii="Times New Roman" w:hAnsi="Times New Roman" w:cs="Times New Roman"/>
          <w:color w:val="000000" w:themeColor="text1"/>
        </w:rPr>
      </w:pPr>
      <w:r w:rsidRPr="00682E46">
        <w:rPr>
          <w:rFonts w:ascii="Times New Roman" w:hAnsi="Times New Roman" w:cs="Times New Roman"/>
          <w:color w:val="000000" w:themeColor="text1"/>
        </w:rPr>
        <w:t>Return addresses</w:t>
      </w:r>
    </w:p>
    <w:p w14:paraId="3454AD03" w14:textId="77777777" w:rsidR="001A0004" w:rsidRPr="00682E46" w:rsidRDefault="00000000">
      <w:pPr>
        <w:numPr>
          <w:ilvl w:val="0"/>
          <w:numId w:val="39"/>
        </w:numPr>
        <w:rPr>
          <w:rFonts w:ascii="Times New Roman" w:hAnsi="Times New Roman" w:cs="Times New Roman"/>
          <w:color w:val="000000" w:themeColor="text1"/>
        </w:rPr>
      </w:pPr>
      <w:r w:rsidRPr="00682E46">
        <w:rPr>
          <w:rFonts w:ascii="Times New Roman" w:hAnsi="Times New Roman" w:cs="Times New Roman"/>
          <w:color w:val="000000" w:themeColor="text1"/>
        </w:rPr>
        <w:t>PID of child process</w:t>
      </w:r>
    </w:p>
    <w:p w14:paraId="2F7E2867" w14:textId="77777777" w:rsidR="001A0004" w:rsidRPr="00682E46" w:rsidRDefault="001A0004">
      <w:pPr>
        <w:ind w:left="1440"/>
        <w:rPr>
          <w:rFonts w:ascii="Times New Roman" w:hAnsi="Times New Roman" w:cs="Times New Roman"/>
          <w:color w:val="000000" w:themeColor="text1"/>
        </w:rPr>
      </w:pPr>
    </w:p>
    <w:p w14:paraId="15E0C8DE"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 xml:space="preserve"> A process executes the following code:</w:t>
      </w:r>
    </w:p>
    <w:p w14:paraId="6B86B121" w14:textId="77777777" w:rsidR="001A0004" w:rsidRPr="00682E46" w:rsidRDefault="00000000">
      <w:pPr>
        <w:ind w:left="720"/>
        <w:rPr>
          <w:rFonts w:ascii="Times New Roman" w:hAnsi="Times New Roman" w:cs="Times New Roman"/>
          <w:b/>
          <w:color w:val="000000" w:themeColor="text1"/>
        </w:rPr>
      </w:pPr>
      <w:r w:rsidRPr="00682E46">
        <w:rPr>
          <w:rFonts w:ascii="Times New Roman" w:hAnsi="Times New Roman" w:cs="Times New Roman"/>
          <w:b/>
          <w:noProof/>
          <w:color w:val="000000" w:themeColor="text1"/>
        </w:rPr>
        <w:drawing>
          <wp:inline distT="114300" distB="114300" distL="114300" distR="114300" wp14:anchorId="5355586F" wp14:editId="0C2E7823">
            <wp:extent cx="3181350" cy="800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13" name="image10.png"/>
                    <pic:cNvPicPr preferRelativeResize="0"/>
                  </pic:nvPicPr>
                  <pic:blipFill>
                    <a:blip r:embed="rId40"/>
                    <a:srcRect/>
                    <a:stretch>
                      <a:fillRect/>
                    </a:stretch>
                  </pic:blipFill>
                  <pic:spPr>
                    <a:xfrm>
                      <a:off x="0" y="0"/>
                      <a:ext cx="3181350" cy="800100"/>
                    </a:xfrm>
                    <a:prstGeom prst="rect">
                      <a:avLst/>
                    </a:prstGeom>
                  </pic:spPr>
                </pic:pic>
              </a:graphicData>
            </a:graphic>
          </wp:inline>
        </w:drawing>
      </w:r>
    </w:p>
    <w:p w14:paraId="29463FF1" w14:textId="77777777" w:rsidR="001A0004" w:rsidRPr="00682E46" w:rsidRDefault="00000000">
      <w:pPr>
        <w:ind w:left="720"/>
        <w:rPr>
          <w:rFonts w:ascii="Times New Roman" w:hAnsi="Times New Roman" w:cs="Times New Roman"/>
          <w:b/>
          <w:color w:val="000000" w:themeColor="text1"/>
        </w:rPr>
      </w:pPr>
      <w:r w:rsidRPr="00682E46">
        <w:rPr>
          <w:rFonts w:ascii="Times New Roman" w:hAnsi="Times New Roman" w:cs="Times New Roman"/>
          <w:b/>
          <w:color w:val="000000" w:themeColor="text1"/>
        </w:rPr>
        <w:t>The total number of child processes created is:</w:t>
      </w:r>
    </w:p>
    <w:p w14:paraId="070FCB42" w14:textId="77777777" w:rsidR="001A0004" w:rsidRPr="00682E46" w:rsidRDefault="00000000">
      <w:pPr>
        <w:numPr>
          <w:ilvl w:val="0"/>
          <w:numId w:val="40"/>
        </w:numPr>
        <w:rPr>
          <w:rFonts w:ascii="Times New Roman" w:hAnsi="Times New Roman" w:cs="Times New Roman"/>
          <w:color w:val="000000" w:themeColor="text1"/>
        </w:rPr>
      </w:pPr>
      <w:r w:rsidRPr="00682E46">
        <w:rPr>
          <w:rFonts w:ascii="Times New Roman" w:hAnsi="Times New Roman" w:cs="Times New Roman"/>
          <w:color w:val="000000" w:themeColor="text1"/>
        </w:rPr>
        <w:t>n</w:t>
      </w:r>
    </w:p>
    <w:p w14:paraId="03F55A21" w14:textId="77777777" w:rsidR="001A0004" w:rsidRPr="00682E46" w:rsidRDefault="00000000">
      <w:pPr>
        <w:numPr>
          <w:ilvl w:val="0"/>
          <w:numId w:val="40"/>
        </w:numPr>
        <w:rPr>
          <w:rFonts w:ascii="Times New Roman" w:hAnsi="Times New Roman" w:cs="Times New Roman"/>
          <w:color w:val="000000" w:themeColor="text1"/>
        </w:rPr>
      </w:pPr>
      <w:r w:rsidRPr="00682E46">
        <w:rPr>
          <w:rFonts w:ascii="Times New Roman" w:hAnsi="Times New Roman" w:cs="Times New Roman"/>
          <w:color w:val="000000" w:themeColor="text1"/>
        </w:rPr>
        <w:t>2</w:t>
      </w:r>
      <w:r w:rsidRPr="00682E46">
        <w:rPr>
          <w:rFonts w:ascii="Times New Roman" w:hAnsi="Times New Roman" w:cs="Times New Roman"/>
          <w:color w:val="000000" w:themeColor="text1"/>
          <w:vertAlign w:val="superscript"/>
        </w:rPr>
        <w:t>n</w:t>
      </w:r>
      <w:r w:rsidRPr="00682E46">
        <w:rPr>
          <w:rFonts w:ascii="Times New Roman" w:hAnsi="Times New Roman" w:cs="Times New Roman"/>
          <w:color w:val="000000" w:themeColor="text1"/>
        </w:rPr>
        <w:t xml:space="preserve"> - 1</w:t>
      </w:r>
    </w:p>
    <w:p w14:paraId="768F4B79" w14:textId="77777777" w:rsidR="001A0004" w:rsidRPr="00682E46" w:rsidRDefault="00000000">
      <w:pPr>
        <w:numPr>
          <w:ilvl w:val="0"/>
          <w:numId w:val="40"/>
        </w:numPr>
        <w:rPr>
          <w:rFonts w:ascii="Times New Roman" w:hAnsi="Times New Roman" w:cs="Times New Roman"/>
          <w:color w:val="000000" w:themeColor="text1"/>
        </w:rPr>
      </w:pPr>
      <w:r w:rsidRPr="00682E46">
        <w:rPr>
          <w:rFonts w:ascii="Times New Roman" w:hAnsi="Times New Roman" w:cs="Times New Roman"/>
          <w:color w:val="000000" w:themeColor="text1"/>
        </w:rPr>
        <w:t>2</w:t>
      </w:r>
      <w:r w:rsidRPr="00682E46">
        <w:rPr>
          <w:rFonts w:ascii="Times New Roman" w:hAnsi="Times New Roman" w:cs="Times New Roman"/>
          <w:color w:val="000000" w:themeColor="text1"/>
          <w:vertAlign w:val="superscript"/>
        </w:rPr>
        <w:t>n</w:t>
      </w:r>
    </w:p>
    <w:p w14:paraId="724F5697" w14:textId="77777777" w:rsidR="001A0004" w:rsidRPr="00682E46" w:rsidRDefault="00000000">
      <w:pPr>
        <w:numPr>
          <w:ilvl w:val="0"/>
          <w:numId w:val="40"/>
        </w:numPr>
        <w:rPr>
          <w:rFonts w:ascii="Times New Roman" w:hAnsi="Times New Roman" w:cs="Times New Roman"/>
          <w:color w:val="000000" w:themeColor="text1"/>
        </w:rPr>
      </w:pPr>
      <w:r w:rsidRPr="00682E46">
        <w:rPr>
          <w:rFonts w:ascii="Times New Roman" w:hAnsi="Times New Roman" w:cs="Times New Roman"/>
          <w:color w:val="000000" w:themeColor="text1"/>
        </w:rPr>
        <w:t>2</w:t>
      </w:r>
      <w:r w:rsidRPr="00682E46">
        <w:rPr>
          <w:rFonts w:ascii="Times New Roman" w:hAnsi="Times New Roman" w:cs="Times New Roman"/>
          <w:color w:val="000000" w:themeColor="text1"/>
          <w:vertAlign w:val="superscript"/>
        </w:rPr>
        <w:t>(n+1)</w:t>
      </w:r>
      <w:r w:rsidRPr="00682E46">
        <w:rPr>
          <w:rFonts w:ascii="Times New Roman" w:hAnsi="Times New Roman" w:cs="Times New Roman"/>
          <w:color w:val="000000" w:themeColor="text1"/>
        </w:rPr>
        <w:t xml:space="preserve"> - 1</w:t>
      </w:r>
    </w:p>
    <w:p w14:paraId="68B9E5F3" w14:textId="77777777" w:rsidR="001A0004" w:rsidRPr="00682E46" w:rsidRDefault="00000000">
      <w:pPr>
        <w:ind w:left="720"/>
        <w:rPr>
          <w:rFonts w:ascii="Times New Roman" w:hAnsi="Times New Roman" w:cs="Times New Roman"/>
          <w:color w:val="000000" w:themeColor="text1"/>
        </w:rPr>
      </w:pPr>
      <w:r w:rsidRPr="00682E46">
        <w:rPr>
          <w:rFonts w:ascii="Times New Roman" w:hAnsi="Times New Roman" w:cs="Times New Roman"/>
          <w:noProof/>
          <w:color w:val="000000" w:themeColor="text1"/>
        </w:rPr>
        <w:lastRenderedPageBreak/>
        <w:drawing>
          <wp:inline distT="114300" distB="114300" distL="114300" distR="114300" wp14:anchorId="6DC39A13" wp14:editId="03FAB00F">
            <wp:extent cx="5730875" cy="3441700"/>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34" name="image28.png"/>
                    <pic:cNvPicPr preferRelativeResize="0"/>
                  </pic:nvPicPr>
                  <pic:blipFill>
                    <a:blip r:embed="rId41"/>
                    <a:srcRect/>
                    <a:stretch>
                      <a:fillRect/>
                    </a:stretch>
                  </pic:blipFill>
                  <pic:spPr>
                    <a:xfrm>
                      <a:off x="0" y="0"/>
                      <a:ext cx="5731200" cy="3441700"/>
                    </a:xfrm>
                    <a:prstGeom prst="rect">
                      <a:avLst/>
                    </a:prstGeom>
                  </pic:spPr>
                </pic:pic>
              </a:graphicData>
            </a:graphic>
          </wp:inline>
        </w:drawing>
      </w:r>
    </w:p>
    <w:p w14:paraId="3EB7884C"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Hệ điều hành thuộc dạng nào sẽ đọc và phản hồi ngay các yêu cầu?</w:t>
      </w:r>
    </w:p>
    <w:p w14:paraId="21F4B077" w14:textId="77777777" w:rsidR="001A0004" w:rsidRPr="00682E46" w:rsidRDefault="00000000">
      <w:pPr>
        <w:numPr>
          <w:ilvl w:val="0"/>
          <w:numId w:val="41"/>
        </w:numPr>
        <w:rPr>
          <w:rFonts w:ascii="Times New Roman" w:hAnsi="Times New Roman" w:cs="Times New Roman"/>
          <w:color w:val="000000" w:themeColor="text1"/>
        </w:rPr>
      </w:pPr>
      <w:r w:rsidRPr="00682E46">
        <w:rPr>
          <w:rFonts w:ascii="Times New Roman" w:hAnsi="Times New Roman" w:cs="Times New Roman"/>
          <w:color w:val="000000" w:themeColor="text1"/>
        </w:rPr>
        <w:t>Time sharing time</w:t>
      </w:r>
    </w:p>
    <w:p w14:paraId="43228B70" w14:textId="77777777" w:rsidR="001A0004" w:rsidRPr="00682E46" w:rsidRDefault="00000000">
      <w:pPr>
        <w:numPr>
          <w:ilvl w:val="0"/>
          <w:numId w:val="41"/>
        </w:numPr>
        <w:rPr>
          <w:rFonts w:ascii="Times New Roman" w:hAnsi="Times New Roman" w:cs="Times New Roman"/>
          <w:color w:val="000000" w:themeColor="text1"/>
        </w:rPr>
      </w:pPr>
      <w:r w:rsidRPr="00682E46">
        <w:rPr>
          <w:rFonts w:ascii="Times New Roman" w:hAnsi="Times New Roman" w:cs="Times New Roman"/>
          <w:color w:val="000000" w:themeColor="text1"/>
        </w:rPr>
        <w:t>Real time system</w:t>
      </w:r>
    </w:p>
    <w:p w14:paraId="1F4C2919" w14:textId="77777777" w:rsidR="001A0004" w:rsidRPr="00682E46" w:rsidRDefault="00000000">
      <w:pPr>
        <w:numPr>
          <w:ilvl w:val="0"/>
          <w:numId w:val="41"/>
        </w:numPr>
        <w:rPr>
          <w:rFonts w:ascii="Times New Roman" w:hAnsi="Times New Roman" w:cs="Times New Roman"/>
          <w:color w:val="000000" w:themeColor="text1"/>
        </w:rPr>
      </w:pPr>
      <w:r w:rsidRPr="00682E46">
        <w:rPr>
          <w:rFonts w:ascii="Times New Roman" w:hAnsi="Times New Roman" w:cs="Times New Roman"/>
          <w:color w:val="000000" w:themeColor="text1"/>
        </w:rPr>
        <w:t>Quick response time</w:t>
      </w:r>
    </w:p>
    <w:p w14:paraId="47D15CA7" w14:textId="77777777" w:rsidR="001A0004" w:rsidRPr="00682E46" w:rsidRDefault="00000000">
      <w:pPr>
        <w:numPr>
          <w:ilvl w:val="0"/>
          <w:numId w:val="41"/>
        </w:numPr>
        <w:rPr>
          <w:rFonts w:ascii="Times New Roman" w:hAnsi="Times New Roman" w:cs="Times New Roman"/>
          <w:color w:val="000000" w:themeColor="text1"/>
        </w:rPr>
      </w:pPr>
      <w:r w:rsidRPr="00682E46">
        <w:rPr>
          <w:rFonts w:ascii="Times New Roman" w:hAnsi="Times New Roman" w:cs="Times New Roman"/>
          <w:color w:val="000000" w:themeColor="text1"/>
        </w:rPr>
        <w:t>Batch system</w:t>
      </w:r>
    </w:p>
    <w:p w14:paraId="45DC51D4" w14:textId="77777777" w:rsidR="001A0004" w:rsidRPr="00682E46" w:rsidRDefault="001A0004">
      <w:pPr>
        <w:ind w:left="1440"/>
        <w:rPr>
          <w:rFonts w:ascii="Times New Roman" w:hAnsi="Times New Roman" w:cs="Times New Roman"/>
          <w:color w:val="000000" w:themeColor="text1"/>
        </w:rPr>
      </w:pPr>
    </w:p>
    <w:tbl>
      <w:tblPr>
        <w:tblStyle w:val="Style15"/>
        <w:tblW w:w="7589"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7589"/>
      </w:tblGrid>
      <w:tr w:rsidR="00682E46" w:rsidRPr="00682E46" w14:paraId="08CDF72F" w14:textId="77777777">
        <w:tc>
          <w:tcPr>
            <w:tcW w:w="7589" w:type="dxa"/>
            <w:shd w:val="clear" w:color="auto" w:fill="auto"/>
            <w:tcMar>
              <w:top w:w="100" w:type="dxa"/>
              <w:left w:w="100" w:type="dxa"/>
              <w:bottom w:w="100" w:type="dxa"/>
              <w:right w:w="100" w:type="dxa"/>
            </w:tcMar>
          </w:tcPr>
          <w:p w14:paraId="303BFFB8"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b/>
                <w:color w:val="000000" w:themeColor="text1"/>
                <w:u w:val="single"/>
              </w:rPr>
              <w:t>Real time system</w:t>
            </w:r>
            <w:r w:rsidRPr="00682E46">
              <w:rPr>
                <w:rFonts w:ascii="Times New Roman" w:hAnsi="Times New Roman" w:cs="Times New Roman"/>
                <w:color w:val="000000" w:themeColor="text1"/>
              </w:rPr>
              <w:t xml:space="preserve"> được định nghĩa là một hệ thống xử lý dữ liệu trong đó khoảng thời gian cần thiết để xử lý và đáp ứng với đầu vào là nhỏ đến mức nó kiểm soát môi trường. Thời gian của hệ thống để đáp ứng với đầu vào và hiển thị thông tin cập nhật được yêu cầu được gọi là thời gian phản hồi. Vì vậy, trong phương pháp này, thời gian phản hồi rất ít so với xử lý trực tuyến.</w:t>
            </w:r>
          </w:p>
        </w:tc>
      </w:tr>
    </w:tbl>
    <w:p w14:paraId="60908889" w14:textId="77777777" w:rsidR="001A0004" w:rsidRPr="00682E46" w:rsidRDefault="001A0004">
      <w:pPr>
        <w:ind w:left="1440"/>
        <w:rPr>
          <w:rFonts w:ascii="Times New Roman" w:hAnsi="Times New Roman" w:cs="Times New Roman"/>
          <w:color w:val="000000" w:themeColor="text1"/>
        </w:rPr>
      </w:pPr>
    </w:p>
    <w:p w14:paraId="23D2CE08" w14:textId="77777777" w:rsidR="001A0004" w:rsidRPr="00682E46" w:rsidRDefault="001A0004">
      <w:pPr>
        <w:ind w:left="1440"/>
        <w:rPr>
          <w:rFonts w:ascii="Times New Roman" w:hAnsi="Times New Roman" w:cs="Times New Roman"/>
          <w:color w:val="000000" w:themeColor="text1"/>
        </w:rPr>
      </w:pPr>
    </w:p>
    <w:p w14:paraId="6936CFB6"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 xml:space="preserve"> Cái gì cung cấp (các) giao diện cho các dịch vụ của hệ điều hành?</w:t>
      </w:r>
    </w:p>
    <w:p w14:paraId="76CB6BE8" w14:textId="77777777" w:rsidR="001A0004" w:rsidRPr="00682E46" w:rsidRDefault="00000000">
      <w:pPr>
        <w:numPr>
          <w:ilvl w:val="0"/>
          <w:numId w:val="42"/>
        </w:numPr>
        <w:rPr>
          <w:rFonts w:ascii="Times New Roman" w:hAnsi="Times New Roman" w:cs="Times New Roman"/>
          <w:color w:val="000000" w:themeColor="text1"/>
        </w:rPr>
      </w:pPr>
      <w:r w:rsidRPr="00682E46">
        <w:rPr>
          <w:rFonts w:ascii="Times New Roman" w:hAnsi="Times New Roman" w:cs="Times New Roman"/>
          <w:color w:val="000000" w:themeColor="text1"/>
        </w:rPr>
        <w:t>program</w:t>
      </w:r>
    </w:p>
    <w:p w14:paraId="74F7879B" w14:textId="77777777" w:rsidR="001A0004" w:rsidRPr="00682E46" w:rsidRDefault="00000000">
      <w:pPr>
        <w:numPr>
          <w:ilvl w:val="0"/>
          <w:numId w:val="42"/>
        </w:numPr>
        <w:rPr>
          <w:rFonts w:ascii="Times New Roman" w:hAnsi="Times New Roman" w:cs="Times New Roman"/>
          <w:color w:val="000000" w:themeColor="text1"/>
        </w:rPr>
      </w:pPr>
      <w:r w:rsidRPr="00682E46">
        <w:rPr>
          <w:rFonts w:ascii="Times New Roman" w:hAnsi="Times New Roman" w:cs="Times New Roman"/>
          <w:color w:val="000000" w:themeColor="text1"/>
        </w:rPr>
        <w:t>hardware</w:t>
      </w:r>
    </w:p>
    <w:p w14:paraId="571A4DE7" w14:textId="77777777" w:rsidR="001A0004" w:rsidRPr="00682E46" w:rsidRDefault="00000000">
      <w:pPr>
        <w:numPr>
          <w:ilvl w:val="0"/>
          <w:numId w:val="42"/>
        </w:numPr>
        <w:rPr>
          <w:rFonts w:ascii="Times New Roman" w:hAnsi="Times New Roman" w:cs="Times New Roman"/>
          <w:color w:val="000000" w:themeColor="text1"/>
        </w:rPr>
      </w:pPr>
      <w:r w:rsidRPr="00682E46">
        <w:rPr>
          <w:rFonts w:ascii="Times New Roman" w:hAnsi="Times New Roman" w:cs="Times New Roman"/>
          <w:color w:val="000000" w:themeColor="text1"/>
        </w:rPr>
        <w:t>software</w:t>
      </w:r>
    </w:p>
    <w:p w14:paraId="272B75DB" w14:textId="77777777" w:rsidR="001A0004" w:rsidRPr="00682E46" w:rsidRDefault="00000000">
      <w:pPr>
        <w:numPr>
          <w:ilvl w:val="0"/>
          <w:numId w:val="42"/>
        </w:numPr>
        <w:rPr>
          <w:rFonts w:ascii="Times New Roman" w:hAnsi="Times New Roman" w:cs="Times New Roman"/>
          <w:color w:val="000000" w:themeColor="text1"/>
        </w:rPr>
      </w:pPr>
      <w:r w:rsidRPr="00682E46">
        <w:rPr>
          <w:rFonts w:ascii="Times New Roman" w:hAnsi="Times New Roman" w:cs="Times New Roman"/>
          <w:color w:val="000000" w:themeColor="text1"/>
        </w:rPr>
        <w:t>system call</w:t>
      </w:r>
    </w:p>
    <w:p w14:paraId="49550B5B" w14:textId="77777777" w:rsidR="001A0004" w:rsidRPr="00682E46" w:rsidRDefault="001A0004">
      <w:pPr>
        <w:ind w:left="1440"/>
        <w:rPr>
          <w:rFonts w:ascii="Times New Roman" w:hAnsi="Times New Roman" w:cs="Times New Roman"/>
          <w:color w:val="000000" w:themeColor="text1"/>
        </w:rPr>
      </w:pPr>
    </w:p>
    <w:p w14:paraId="5EA16FC2"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Using the programming below, identify the values of pid at lines A, B, C and D. (Assume that the actual pids of the parent and child are 2600 and 2603, respectively).</w:t>
      </w:r>
    </w:p>
    <w:p w14:paraId="72494D2D" w14:textId="77777777" w:rsidR="001A0004" w:rsidRPr="00682E46" w:rsidRDefault="00000000">
      <w:pPr>
        <w:ind w:left="720"/>
        <w:rPr>
          <w:rFonts w:ascii="Times New Roman" w:hAnsi="Times New Roman" w:cs="Times New Roman"/>
          <w:b/>
          <w:color w:val="000000" w:themeColor="text1"/>
        </w:rPr>
      </w:pPr>
      <w:r w:rsidRPr="00682E46">
        <w:rPr>
          <w:rFonts w:ascii="Times New Roman" w:hAnsi="Times New Roman" w:cs="Times New Roman"/>
          <w:b/>
          <w:noProof/>
          <w:color w:val="000000" w:themeColor="text1"/>
        </w:rPr>
        <w:lastRenderedPageBreak/>
        <w:drawing>
          <wp:inline distT="114300" distB="114300" distL="114300" distR="114300" wp14:anchorId="4340EB51" wp14:editId="2C906149">
            <wp:extent cx="3800475" cy="42672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6" name="image14.png"/>
                    <pic:cNvPicPr preferRelativeResize="0"/>
                  </pic:nvPicPr>
                  <pic:blipFill>
                    <a:blip r:embed="rId42"/>
                    <a:srcRect/>
                    <a:stretch>
                      <a:fillRect/>
                    </a:stretch>
                  </pic:blipFill>
                  <pic:spPr>
                    <a:xfrm>
                      <a:off x="0" y="0"/>
                      <a:ext cx="3800475" cy="4267200"/>
                    </a:xfrm>
                    <a:prstGeom prst="rect">
                      <a:avLst/>
                    </a:prstGeom>
                  </pic:spPr>
                </pic:pic>
              </a:graphicData>
            </a:graphic>
          </wp:inline>
        </w:drawing>
      </w:r>
    </w:p>
    <w:p w14:paraId="0122A02D" w14:textId="77777777" w:rsidR="001A0004" w:rsidRPr="00682E46" w:rsidRDefault="00000000">
      <w:pPr>
        <w:numPr>
          <w:ilvl w:val="0"/>
          <w:numId w:val="43"/>
        </w:numPr>
        <w:rPr>
          <w:rFonts w:ascii="Times New Roman" w:hAnsi="Times New Roman" w:cs="Times New Roman"/>
          <w:color w:val="000000" w:themeColor="text1"/>
        </w:rPr>
      </w:pPr>
      <w:r w:rsidRPr="00682E46">
        <w:rPr>
          <w:rFonts w:ascii="Times New Roman" w:hAnsi="Times New Roman" w:cs="Times New Roman"/>
          <w:color w:val="000000" w:themeColor="text1"/>
        </w:rPr>
        <w:t>A=0, B=2603, C=2603, D=2600</w:t>
      </w:r>
    </w:p>
    <w:p w14:paraId="28679652" w14:textId="77777777" w:rsidR="001A0004" w:rsidRPr="00682E46" w:rsidRDefault="00000000">
      <w:pPr>
        <w:numPr>
          <w:ilvl w:val="0"/>
          <w:numId w:val="43"/>
        </w:numPr>
        <w:rPr>
          <w:rFonts w:ascii="Times New Roman" w:hAnsi="Times New Roman" w:cs="Times New Roman"/>
          <w:color w:val="000000" w:themeColor="text1"/>
        </w:rPr>
      </w:pPr>
      <w:r w:rsidRPr="00682E46">
        <w:rPr>
          <w:rFonts w:ascii="Times New Roman" w:hAnsi="Times New Roman" w:cs="Times New Roman"/>
          <w:color w:val="000000" w:themeColor="text1"/>
        </w:rPr>
        <w:t>A=0, B=2600, C=2603, D=2600</w:t>
      </w:r>
    </w:p>
    <w:p w14:paraId="28FE9591" w14:textId="77777777" w:rsidR="001A0004" w:rsidRPr="00682E46" w:rsidRDefault="00000000">
      <w:pPr>
        <w:numPr>
          <w:ilvl w:val="0"/>
          <w:numId w:val="43"/>
        </w:numPr>
        <w:rPr>
          <w:rFonts w:ascii="Times New Roman" w:hAnsi="Times New Roman" w:cs="Times New Roman"/>
          <w:b/>
          <w:color w:val="000000" w:themeColor="text1"/>
        </w:rPr>
      </w:pPr>
      <w:r w:rsidRPr="00682E46">
        <w:rPr>
          <w:rFonts w:ascii="Times New Roman" w:hAnsi="Times New Roman" w:cs="Times New Roman"/>
          <w:b/>
          <w:color w:val="000000" w:themeColor="text1"/>
        </w:rPr>
        <w:t>A=0, B=2603, C=2600, D=2600</w:t>
      </w:r>
    </w:p>
    <w:p w14:paraId="49BCAF7C" w14:textId="77777777" w:rsidR="001A0004" w:rsidRPr="00682E46" w:rsidRDefault="00000000">
      <w:pPr>
        <w:numPr>
          <w:ilvl w:val="0"/>
          <w:numId w:val="43"/>
        </w:numPr>
        <w:rPr>
          <w:rFonts w:ascii="Times New Roman" w:hAnsi="Times New Roman" w:cs="Times New Roman"/>
          <w:color w:val="000000" w:themeColor="text1"/>
        </w:rPr>
      </w:pPr>
      <w:r w:rsidRPr="00682E46">
        <w:rPr>
          <w:rFonts w:ascii="Times New Roman" w:hAnsi="Times New Roman" w:cs="Times New Roman"/>
          <w:color w:val="000000" w:themeColor="text1"/>
        </w:rPr>
        <w:t>A=0, B=2600, C=2603, D=2603</w:t>
      </w:r>
    </w:p>
    <w:p w14:paraId="66A4F509" w14:textId="77777777" w:rsidR="001A0004" w:rsidRPr="00682E46" w:rsidRDefault="001A0004">
      <w:pPr>
        <w:ind w:left="1440"/>
        <w:rPr>
          <w:rFonts w:ascii="Times New Roman" w:hAnsi="Times New Roman" w:cs="Times New Roman"/>
          <w:color w:val="000000" w:themeColor="text1"/>
        </w:rPr>
      </w:pPr>
    </w:p>
    <w:p w14:paraId="61593947"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A multiprogrammed system:</w:t>
      </w:r>
    </w:p>
    <w:p w14:paraId="36F73EEC" w14:textId="77777777" w:rsidR="001A0004" w:rsidRPr="00682E46" w:rsidRDefault="00000000">
      <w:pPr>
        <w:numPr>
          <w:ilvl w:val="0"/>
          <w:numId w:val="44"/>
        </w:numPr>
        <w:rPr>
          <w:rFonts w:ascii="Times New Roman" w:hAnsi="Times New Roman" w:cs="Times New Roman"/>
          <w:color w:val="000000" w:themeColor="text1"/>
        </w:rPr>
      </w:pPr>
      <w:r w:rsidRPr="00682E46">
        <w:rPr>
          <w:rFonts w:ascii="Times New Roman" w:hAnsi="Times New Roman" w:cs="Times New Roman"/>
          <w:color w:val="000000" w:themeColor="text1"/>
        </w:rPr>
        <w:t>all programs in memory</w:t>
      </w:r>
    </w:p>
    <w:p w14:paraId="4635AD50" w14:textId="77777777" w:rsidR="001A0004" w:rsidRPr="00682E46" w:rsidRDefault="00000000">
      <w:pPr>
        <w:numPr>
          <w:ilvl w:val="0"/>
          <w:numId w:val="44"/>
        </w:numPr>
        <w:rPr>
          <w:rFonts w:ascii="Times New Roman" w:hAnsi="Times New Roman" w:cs="Times New Roman"/>
          <w:color w:val="000000" w:themeColor="text1"/>
        </w:rPr>
      </w:pPr>
      <w:r w:rsidRPr="00682E46">
        <w:rPr>
          <w:rFonts w:ascii="Times New Roman" w:hAnsi="Times New Roman" w:cs="Times New Roman"/>
          <w:color w:val="000000" w:themeColor="text1"/>
        </w:rPr>
        <w:t>several processes run simultaneously</w:t>
      </w:r>
    </w:p>
    <w:p w14:paraId="1446BE24" w14:textId="77777777" w:rsidR="001A0004" w:rsidRPr="00682E46" w:rsidRDefault="00000000">
      <w:pPr>
        <w:numPr>
          <w:ilvl w:val="0"/>
          <w:numId w:val="44"/>
        </w:numPr>
        <w:rPr>
          <w:rFonts w:ascii="Times New Roman" w:hAnsi="Times New Roman" w:cs="Times New Roman"/>
          <w:color w:val="000000" w:themeColor="text1"/>
        </w:rPr>
      </w:pPr>
      <w:r w:rsidRPr="00682E46">
        <w:rPr>
          <w:rFonts w:ascii="Times New Roman" w:hAnsi="Times New Roman" w:cs="Times New Roman"/>
          <w:color w:val="000000" w:themeColor="text1"/>
        </w:rPr>
        <w:t>several processes in memory simultaneously (Multiprogramming : Giữ nhiều chương trình trong bộ nhớ cùng 1 thời điểm.)</w:t>
      </w:r>
    </w:p>
    <w:p w14:paraId="78F92A04" w14:textId="77777777" w:rsidR="001A0004" w:rsidRPr="00682E46" w:rsidRDefault="00000000">
      <w:pPr>
        <w:numPr>
          <w:ilvl w:val="0"/>
          <w:numId w:val="44"/>
        </w:numPr>
        <w:rPr>
          <w:rFonts w:ascii="Times New Roman" w:hAnsi="Times New Roman" w:cs="Times New Roman"/>
          <w:color w:val="000000" w:themeColor="text1"/>
        </w:rPr>
      </w:pPr>
      <w:r w:rsidRPr="00682E46">
        <w:rPr>
          <w:rFonts w:ascii="Times New Roman" w:hAnsi="Times New Roman" w:cs="Times New Roman"/>
          <w:color w:val="000000" w:themeColor="text1"/>
        </w:rPr>
        <w:t>OS picks and begins to execute all processes</w:t>
      </w:r>
    </w:p>
    <w:p w14:paraId="09CDCB79" w14:textId="77777777" w:rsidR="001A0004" w:rsidRPr="00682E46" w:rsidRDefault="001A0004">
      <w:pPr>
        <w:ind w:left="1440"/>
        <w:rPr>
          <w:rFonts w:ascii="Times New Roman" w:hAnsi="Times New Roman" w:cs="Times New Roman"/>
          <w:color w:val="000000" w:themeColor="text1"/>
        </w:rPr>
      </w:pPr>
    </w:p>
    <w:p w14:paraId="3703A9B7"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 xml:space="preserve"> Hệ điều hành sử dụng thuật toán lập lịch Shortest Remaining Time first (SRTF), tức SJF Preemptive. Xem xét thời gian đến và thời gian thực hiện cho các tiến trình sau:</w:t>
      </w:r>
    </w:p>
    <w:p w14:paraId="22929345" w14:textId="77777777" w:rsidR="001A0004" w:rsidRPr="00682E46" w:rsidRDefault="00000000">
      <w:pPr>
        <w:ind w:left="720"/>
        <w:rPr>
          <w:rFonts w:ascii="Times New Roman" w:hAnsi="Times New Roman" w:cs="Times New Roman"/>
          <w:b/>
          <w:color w:val="000000" w:themeColor="text1"/>
        </w:rPr>
      </w:pPr>
      <w:r w:rsidRPr="00682E46">
        <w:rPr>
          <w:rFonts w:ascii="Times New Roman" w:hAnsi="Times New Roman" w:cs="Times New Roman"/>
          <w:b/>
          <w:noProof/>
          <w:color w:val="000000" w:themeColor="text1"/>
        </w:rPr>
        <w:drawing>
          <wp:inline distT="114300" distB="114300" distL="114300" distR="114300" wp14:anchorId="39F105B6" wp14:editId="6E74E8F0">
            <wp:extent cx="2914650" cy="962025"/>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21" name="image22.png"/>
                    <pic:cNvPicPr preferRelativeResize="0"/>
                  </pic:nvPicPr>
                  <pic:blipFill>
                    <a:blip r:embed="rId43"/>
                    <a:srcRect/>
                    <a:stretch>
                      <a:fillRect/>
                    </a:stretch>
                  </pic:blipFill>
                  <pic:spPr>
                    <a:xfrm>
                      <a:off x="0" y="0"/>
                      <a:ext cx="2914650" cy="962025"/>
                    </a:xfrm>
                    <a:prstGeom prst="rect">
                      <a:avLst/>
                    </a:prstGeom>
                  </pic:spPr>
                </pic:pic>
              </a:graphicData>
            </a:graphic>
          </wp:inline>
        </w:drawing>
      </w:r>
    </w:p>
    <w:p w14:paraId="6C2883F9" w14:textId="77777777" w:rsidR="001A0004" w:rsidRPr="00682E46" w:rsidRDefault="00000000">
      <w:pPr>
        <w:ind w:left="720"/>
        <w:rPr>
          <w:rFonts w:ascii="Times New Roman" w:hAnsi="Times New Roman" w:cs="Times New Roman"/>
          <w:b/>
          <w:color w:val="000000" w:themeColor="text1"/>
        </w:rPr>
      </w:pPr>
      <w:r w:rsidRPr="00682E46">
        <w:rPr>
          <w:rFonts w:ascii="Times New Roman" w:hAnsi="Times New Roman" w:cs="Times New Roman"/>
          <w:b/>
          <w:color w:val="000000" w:themeColor="text1"/>
        </w:rPr>
        <w:t>Turnaround time trung bình cho các tiến trình này là bao nhiêu</w:t>
      </w:r>
    </w:p>
    <w:p w14:paraId="695BD35A" w14:textId="77777777" w:rsidR="001A0004" w:rsidRPr="00682E46" w:rsidRDefault="00000000">
      <w:pPr>
        <w:numPr>
          <w:ilvl w:val="0"/>
          <w:numId w:val="45"/>
        </w:numPr>
        <w:rPr>
          <w:rFonts w:ascii="Times New Roman" w:hAnsi="Times New Roman" w:cs="Times New Roman"/>
          <w:color w:val="000000" w:themeColor="text1"/>
        </w:rPr>
      </w:pPr>
      <w:r w:rsidRPr="00682E46">
        <w:rPr>
          <w:rFonts w:ascii="Times New Roman" w:hAnsi="Times New Roman" w:cs="Times New Roman"/>
          <w:color w:val="000000" w:themeColor="text1"/>
        </w:rPr>
        <w:t>5.75</w:t>
      </w:r>
    </w:p>
    <w:p w14:paraId="02C8131E" w14:textId="77777777" w:rsidR="001A0004" w:rsidRPr="00682E46" w:rsidRDefault="00000000">
      <w:pPr>
        <w:numPr>
          <w:ilvl w:val="0"/>
          <w:numId w:val="45"/>
        </w:numPr>
        <w:rPr>
          <w:rFonts w:ascii="Times New Roman" w:hAnsi="Times New Roman" w:cs="Times New Roman"/>
          <w:color w:val="000000" w:themeColor="text1"/>
        </w:rPr>
      </w:pPr>
      <w:r w:rsidRPr="00682E46">
        <w:rPr>
          <w:rFonts w:ascii="Times New Roman" w:hAnsi="Times New Roman" w:cs="Times New Roman"/>
          <w:color w:val="000000" w:themeColor="text1"/>
        </w:rPr>
        <w:t>6.25</w:t>
      </w:r>
    </w:p>
    <w:p w14:paraId="50921D32" w14:textId="77777777" w:rsidR="001A0004" w:rsidRPr="00682E46" w:rsidRDefault="00000000">
      <w:pPr>
        <w:numPr>
          <w:ilvl w:val="0"/>
          <w:numId w:val="45"/>
        </w:numPr>
        <w:rPr>
          <w:rFonts w:ascii="Times New Roman" w:hAnsi="Times New Roman" w:cs="Times New Roman"/>
          <w:color w:val="000000" w:themeColor="text1"/>
        </w:rPr>
      </w:pPr>
      <w:r w:rsidRPr="00682E46">
        <w:rPr>
          <w:rFonts w:ascii="Times New Roman" w:hAnsi="Times New Roman" w:cs="Times New Roman"/>
          <w:color w:val="000000" w:themeColor="text1"/>
        </w:rPr>
        <w:t>6.00</w:t>
      </w:r>
    </w:p>
    <w:p w14:paraId="1076E2F5" w14:textId="77777777" w:rsidR="001A0004" w:rsidRPr="00682E46" w:rsidRDefault="00000000">
      <w:pPr>
        <w:numPr>
          <w:ilvl w:val="0"/>
          <w:numId w:val="45"/>
        </w:numPr>
        <w:rPr>
          <w:rFonts w:ascii="Times New Roman" w:hAnsi="Times New Roman" w:cs="Times New Roman"/>
          <w:color w:val="000000" w:themeColor="text1"/>
        </w:rPr>
      </w:pPr>
      <w:r w:rsidRPr="00682E46">
        <w:rPr>
          <w:rFonts w:ascii="Times New Roman" w:hAnsi="Times New Roman" w:cs="Times New Roman"/>
          <w:color w:val="000000" w:themeColor="text1"/>
        </w:rPr>
        <w:t>5.5</w:t>
      </w:r>
    </w:p>
    <w:p w14:paraId="3BED88AD" w14:textId="77777777" w:rsidR="001A0004" w:rsidRPr="00682E46" w:rsidRDefault="001A0004">
      <w:pPr>
        <w:rPr>
          <w:rFonts w:ascii="Times New Roman" w:hAnsi="Times New Roman" w:cs="Times New Roman"/>
          <w:color w:val="000000" w:themeColor="text1"/>
        </w:rPr>
      </w:pPr>
    </w:p>
    <w:tbl>
      <w:tblPr>
        <w:tblStyle w:val="Style1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128"/>
        <w:gridCol w:w="1128"/>
        <w:gridCol w:w="1128"/>
        <w:gridCol w:w="1129"/>
        <w:gridCol w:w="1129"/>
        <w:gridCol w:w="1129"/>
        <w:gridCol w:w="1129"/>
        <w:gridCol w:w="1129"/>
      </w:tblGrid>
      <w:tr w:rsidR="00682E46" w:rsidRPr="00682E46" w14:paraId="405EC76F" w14:textId="77777777">
        <w:tc>
          <w:tcPr>
            <w:tcW w:w="1128" w:type="dxa"/>
            <w:shd w:val="clear" w:color="auto" w:fill="auto"/>
            <w:tcMar>
              <w:top w:w="100" w:type="dxa"/>
              <w:left w:w="100" w:type="dxa"/>
              <w:bottom w:w="100" w:type="dxa"/>
              <w:right w:w="100" w:type="dxa"/>
            </w:tcMar>
          </w:tcPr>
          <w:p w14:paraId="22A12D1E" w14:textId="77777777" w:rsidR="001A0004" w:rsidRPr="00682E46" w:rsidRDefault="001A0004">
            <w:pPr>
              <w:widowControl w:val="0"/>
              <w:spacing w:line="240" w:lineRule="auto"/>
              <w:rPr>
                <w:rFonts w:ascii="Times New Roman" w:hAnsi="Times New Roman" w:cs="Times New Roman"/>
                <w:color w:val="000000" w:themeColor="text1"/>
              </w:rPr>
            </w:pPr>
          </w:p>
        </w:tc>
        <w:tc>
          <w:tcPr>
            <w:tcW w:w="1128" w:type="dxa"/>
            <w:shd w:val="clear" w:color="auto" w:fill="auto"/>
            <w:tcMar>
              <w:top w:w="100" w:type="dxa"/>
              <w:left w:w="100" w:type="dxa"/>
              <w:bottom w:w="100" w:type="dxa"/>
              <w:right w:w="100" w:type="dxa"/>
            </w:tcMar>
          </w:tcPr>
          <w:p w14:paraId="1C4C8A54"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0</w:t>
            </w:r>
          </w:p>
        </w:tc>
        <w:tc>
          <w:tcPr>
            <w:tcW w:w="1128" w:type="dxa"/>
            <w:shd w:val="clear" w:color="auto" w:fill="auto"/>
            <w:tcMar>
              <w:top w:w="100" w:type="dxa"/>
              <w:left w:w="100" w:type="dxa"/>
              <w:bottom w:w="100" w:type="dxa"/>
              <w:right w:w="100" w:type="dxa"/>
            </w:tcMar>
          </w:tcPr>
          <w:p w14:paraId="3F63755C"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1</w:t>
            </w:r>
          </w:p>
        </w:tc>
        <w:tc>
          <w:tcPr>
            <w:tcW w:w="1128" w:type="dxa"/>
            <w:shd w:val="clear" w:color="auto" w:fill="auto"/>
            <w:tcMar>
              <w:top w:w="100" w:type="dxa"/>
              <w:left w:w="100" w:type="dxa"/>
              <w:bottom w:w="100" w:type="dxa"/>
              <w:right w:w="100" w:type="dxa"/>
            </w:tcMar>
          </w:tcPr>
          <w:p w14:paraId="659A10C7"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2</w:t>
            </w:r>
          </w:p>
        </w:tc>
        <w:tc>
          <w:tcPr>
            <w:tcW w:w="1128" w:type="dxa"/>
            <w:shd w:val="clear" w:color="auto" w:fill="auto"/>
            <w:tcMar>
              <w:top w:w="100" w:type="dxa"/>
              <w:left w:w="100" w:type="dxa"/>
              <w:bottom w:w="100" w:type="dxa"/>
              <w:right w:w="100" w:type="dxa"/>
            </w:tcMar>
          </w:tcPr>
          <w:p w14:paraId="628291A2"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4</w:t>
            </w:r>
          </w:p>
        </w:tc>
        <w:tc>
          <w:tcPr>
            <w:tcW w:w="1128" w:type="dxa"/>
            <w:shd w:val="clear" w:color="auto" w:fill="auto"/>
            <w:tcMar>
              <w:top w:w="100" w:type="dxa"/>
              <w:left w:w="100" w:type="dxa"/>
              <w:bottom w:w="100" w:type="dxa"/>
              <w:right w:w="100" w:type="dxa"/>
            </w:tcMar>
          </w:tcPr>
          <w:p w14:paraId="4619F0E8"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5</w:t>
            </w:r>
          </w:p>
        </w:tc>
        <w:tc>
          <w:tcPr>
            <w:tcW w:w="1128" w:type="dxa"/>
            <w:shd w:val="clear" w:color="auto" w:fill="auto"/>
            <w:tcMar>
              <w:top w:w="100" w:type="dxa"/>
              <w:left w:w="100" w:type="dxa"/>
              <w:bottom w:w="100" w:type="dxa"/>
              <w:right w:w="100" w:type="dxa"/>
            </w:tcMar>
          </w:tcPr>
          <w:p w14:paraId="6C3BD430"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8</w:t>
            </w:r>
          </w:p>
        </w:tc>
        <w:tc>
          <w:tcPr>
            <w:tcW w:w="1128" w:type="dxa"/>
            <w:shd w:val="clear" w:color="auto" w:fill="auto"/>
            <w:tcMar>
              <w:top w:w="100" w:type="dxa"/>
              <w:left w:w="100" w:type="dxa"/>
              <w:bottom w:w="100" w:type="dxa"/>
              <w:right w:w="100" w:type="dxa"/>
            </w:tcMar>
          </w:tcPr>
          <w:p w14:paraId="4E482275"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12</w:t>
            </w:r>
          </w:p>
        </w:tc>
      </w:tr>
      <w:tr w:rsidR="00682E46" w:rsidRPr="00682E46" w14:paraId="090EC202" w14:textId="77777777">
        <w:tc>
          <w:tcPr>
            <w:tcW w:w="1128" w:type="dxa"/>
            <w:shd w:val="clear" w:color="auto" w:fill="auto"/>
            <w:tcMar>
              <w:top w:w="100" w:type="dxa"/>
              <w:left w:w="100" w:type="dxa"/>
              <w:bottom w:w="100" w:type="dxa"/>
              <w:right w:w="100" w:type="dxa"/>
            </w:tcMar>
          </w:tcPr>
          <w:p w14:paraId="0F15BA81"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P1</w:t>
            </w:r>
          </w:p>
        </w:tc>
        <w:tc>
          <w:tcPr>
            <w:tcW w:w="1128" w:type="dxa"/>
            <w:shd w:val="clear" w:color="auto" w:fill="auto"/>
            <w:tcMar>
              <w:top w:w="100" w:type="dxa"/>
              <w:left w:w="100" w:type="dxa"/>
              <w:bottom w:w="100" w:type="dxa"/>
              <w:right w:w="100" w:type="dxa"/>
            </w:tcMar>
          </w:tcPr>
          <w:p w14:paraId="4FA09DC9"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5*</w:t>
            </w:r>
          </w:p>
        </w:tc>
        <w:tc>
          <w:tcPr>
            <w:tcW w:w="1128" w:type="dxa"/>
            <w:shd w:val="clear" w:color="auto" w:fill="auto"/>
            <w:tcMar>
              <w:top w:w="100" w:type="dxa"/>
              <w:left w:w="100" w:type="dxa"/>
              <w:bottom w:w="100" w:type="dxa"/>
              <w:right w:w="100" w:type="dxa"/>
            </w:tcMar>
          </w:tcPr>
          <w:p w14:paraId="5FD20754"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4</w:t>
            </w:r>
          </w:p>
        </w:tc>
        <w:tc>
          <w:tcPr>
            <w:tcW w:w="1128" w:type="dxa"/>
            <w:shd w:val="clear" w:color="auto" w:fill="auto"/>
            <w:tcMar>
              <w:top w:w="100" w:type="dxa"/>
              <w:left w:w="100" w:type="dxa"/>
              <w:bottom w:w="100" w:type="dxa"/>
              <w:right w:w="100" w:type="dxa"/>
            </w:tcMar>
          </w:tcPr>
          <w:p w14:paraId="176FFD28"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4</w:t>
            </w:r>
          </w:p>
        </w:tc>
        <w:tc>
          <w:tcPr>
            <w:tcW w:w="1128" w:type="dxa"/>
            <w:shd w:val="clear" w:color="auto" w:fill="auto"/>
            <w:tcMar>
              <w:top w:w="100" w:type="dxa"/>
              <w:left w:w="100" w:type="dxa"/>
              <w:bottom w:w="100" w:type="dxa"/>
              <w:right w:w="100" w:type="dxa"/>
            </w:tcMar>
          </w:tcPr>
          <w:p w14:paraId="3E4FA0A1"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4</w:t>
            </w:r>
          </w:p>
        </w:tc>
        <w:tc>
          <w:tcPr>
            <w:tcW w:w="1128" w:type="dxa"/>
            <w:shd w:val="clear" w:color="auto" w:fill="auto"/>
            <w:tcMar>
              <w:top w:w="100" w:type="dxa"/>
              <w:left w:w="100" w:type="dxa"/>
              <w:bottom w:w="100" w:type="dxa"/>
              <w:right w:w="100" w:type="dxa"/>
            </w:tcMar>
          </w:tcPr>
          <w:p w14:paraId="0FD203B4"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4</w:t>
            </w:r>
          </w:p>
        </w:tc>
        <w:tc>
          <w:tcPr>
            <w:tcW w:w="1128" w:type="dxa"/>
            <w:shd w:val="clear" w:color="auto" w:fill="auto"/>
            <w:tcMar>
              <w:top w:w="100" w:type="dxa"/>
              <w:left w:w="100" w:type="dxa"/>
              <w:bottom w:w="100" w:type="dxa"/>
              <w:right w:w="100" w:type="dxa"/>
            </w:tcMar>
          </w:tcPr>
          <w:p w14:paraId="06E4C13F"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4*</w:t>
            </w:r>
          </w:p>
        </w:tc>
        <w:tc>
          <w:tcPr>
            <w:tcW w:w="1128" w:type="dxa"/>
            <w:shd w:val="clear" w:color="auto" w:fill="auto"/>
            <w:tcMar>
              <w:top w:w="100" w:type="dxa"/>
              <w:left w:w="100" w:type="dxa"/>
              <w:bottom w:w="100" w:type="dxa"/>
              <w:right w:w="100" w:type="dxa"/>
            </w:tcMar>
          </w:tcPr>
          <w:p w14:paraId="10D651DA"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0</w:t>
            </w:r>
          </w:p>
        </w:tc>
      </w:tr>
      <w:tr w:rsidR="00682E46" w:rsidRPr="00682E46" w14:paraId="1EEABE35" w14:textId="77777777">
        <w:tc>
          <w:tcPr>
            <w:tcW w:w="1128" w:type="dxa"/>
            <w:shd w:val="clear" w:color="auto" w:fill="auto"/>
            <w:tcMar>
              <w:top w:w="100" w:type="dxa"/>
              <w:left w:w="100" w:type="dxa"/>
              <w:bottom w:w="100" w:type="dxa"/>
              <w:right w:w="100" w:type="dxa"/>
            </w:tcMar>
          </w:tcPr>
          <w:p w14:paraId="163587D8"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P2</w:t>
            </w:r>
          </w:p>
        </w:tc>
        <w:tc>
          <w:tcPr>
            <w:tcW w:w="1128" w:type="dxa"/>
            <w:shd w:val="clear" w:color="auto" w:fill="auto"/>
            <w:tcMar>
              <w:top w:w="100" w:type="dxa"/>
              <w:left w:w="100" w:type="dxa"/>
              <w:bottom w:w="100" w:type="dxa"/>
              <w:right w:w="100" w:type="dxa"/>
            </w:tcMar>
          </w:tcPr>
          <w:p w14:paraId="1EA91707" w14:textId="77777777" w:rsidR="001A0004" w:rsidRPr="00682E46" w:rsidRDefault="001A0004">
            <w:pPr>
              <w:widowControl w:val="0"/>
              <w:spacing w:line="240" w:lineRule="auto"/>
              <w:rPr>
                <w:rFonts w:ascii="Times New Roman" w:hAnsi="Times New Roman" w:cs="Times New Roman"/>
                <w:color w:val="000000" w:themeColor="text1"/>
              </w:rPr>
            </w:pPr>
          </w:p>
        </w:tc>
        <w:tc>
          <w:tcPr>
            <w:tcW w:w="1128" w:type="dxa"/>
            <w:shd w:val="clear" w:color="auto" w:fill="auto"/>
            <w:tcMar>
              <w:top w:w="100" w:type="dxa"/>
              <w:left w:w="100" w:type="dxa"/>
              <w:bottom w:w="100" w:type="dxa"/>
              <w:right w:w="100" w:type="dxa"/>
            </w:tcMar>
          </w:tcPr>
          <w:p w14:paraId="57E52BCD"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3*</w:t>
            </w:r>
          </w:p>
        </w:tc>
        <w:tc>
          <w:tcPr>
            <w:tcW w:w="1128" w:type="dxa"/>
            <w:shd w:val="clear" w:color="auto" w:fill="auto"/>
            <w:tcMar>
              <w:top w:w="100" w:type="dxa"/>
              <w:left w:w="100" w:type="dxa"/>
              <w:bottom w:w="100" w:type="dxa"/>
              <w:right w:w="100" w:type="dxa"/>
            </w:tcMar>
          </w:tcPr>
          <w:p w14:paraId="0DCE4386"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2*</w:t>
            </w:r>
          </w:p>
        </w:tc>
        <w:tc>
          <w:tcPr>
            <w:tcW w:w="1128" w:type="dxa"/>
            <w:shd w:val="clear" w:color="auto" w:fill="auto"/>
            <w:tcMar>
              <w:top w:w="100" w:type="dxa"/>
              <w:left w:w="100" w:type="dxa"/>
              <w:bottom w:w="100" w:type="dxa"/>
              <w:right w:w="100" w:type="dxa"/>
            </w:tcMar>
          </w:tcPr>
          <w:p w14:paraId="3D011C4F"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0</w:t>
            </w:r>
          </w:p>
        </w:tc>
        <w:tc>
          <w:tcPr>
            <w:tcW w:w="1128" w:type="dxa"/>
            <w:shd w:val="clear" w:color="auto" w:fill="auto"/>
            <w:tcMar>
              <w:top w:w="100" w:type="dxa"/>
              <w:left w:w="100" w:type="dxa"/>
              <w:bottom w:w="100" w:type="dxa"/>
              <w:right w:w="100" w:type="dxa"/>
            </w:tcMar>
          </w:tcPr>
          <w:p w14:paraId="6EA7D81D"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0</w:t>
            </w:r>
          </w:p>
        </w:tc>
        <w:tc>
          <w:tcPr>
            <w:tcW w:w="1128" w:type="dxa"/>
            <w:shd w:val="clear" w:color="auto" w:fill="auto"/>
            <w:tcMar>
              <w:top w:w="100" w:type="dxa"/>
              <w:left w:w="100" w:type="dxa"/>
              <w:bottom w:w="100" w:type="dxa"/>
              <w:right w:w="100" w:type="dxa"/>
            </w:tcMar>
          </w:tcPr>
          <w:p w14:paraId="381AD370"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0</w:t>
            </w:r>
          </w:p>
        </w:tc>
        <w:tc>
          <w:tcPr>
            <w:tcW w:w="1128" w:type="dxa"/>
            <w:shd w:val="clear" w:color="auto" w:fill="auto"/>
            <w:tcMar>
              <w:top w:w="100" w:type="dxa"/>
              <w:left w:w="100" w:type="dxa"/>
              <w:bottom w:w="100" w:type="dxa"/>
              <w:right w:w="100" w:type="dxa"/>
            </w:tcMar>
          </w:tcPr>
          <w:p w14:paraId="782E2FC0"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0</w:t>
            </w:r>
          </w:p>
        </w:tc>
      </w:tr>
      <w:tr w:rsidR="00682E46" w:rsidRPr="00682E46" w14:paraId="20D99D79" w14:textId="77777777">
        <w:tc>
          <w:tcPr>
            <w:tcW w:w="1128" w:type="dxa"/>
            <w:shd w:val="clear" w:color="auto" w:fill="auto"/>
            <w:tcMar>
              <w:top w:w="100" w:type="dxa"/>
              <w:left w:w="100" w:type="dxa"/>
              <w:bottom w:w="100" w:type="dxa"/>
              <w:right w:w="100" w:type="dxa"/>
            </w:tcMar>
          </w:tcPr>
          <w:p w14:paraId="2E8FA8A2"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P3</w:t>
            </w:r>
          </w:p>
        </w:tc>
        <w:tc>
          <w:tcPr>
            <w:tcW w:w="1128" w:type="dxa"/>
            <w:shd w:val="clear" w:color="auto" w:fill="auto"/>
            <w:tcMar>
              <w:top w:w="100" w:type="dxa"/>
              <w:left w:w="100" w:type="dxa"/>
              <w:bottom w:w="100" w:type="dxa"/>
              <w:right w:w="100" w:type="dxa"/>
            </w:tcMar>
          </w:tcPr>
          <w:p w14:paraId="58451D3A" w14:textId="77777777" w:rsidR="001A0004" w:rsidRPr="00682E46" w:rsidRDefault="001A0004">
            <w:pPr>
              <w:widowControl w:val="0"/>
              <w:spacing w:line="240" w:lineRule="auto"/>
              <w:rPr>
                <w:rFonts w:ascii="Times New Roman" w:hAnsi="Times New Roman" w:cs="Times New Roman"/>
                <w:color w:val="000000" w:themeColor="text1"/>
              </w:rPr>
            </w:pPr>
          </w:p>
        </w:tc>
        <w:tc>
          <w:tcPr>
            <w:tcW w:w="1128" w:type="dxa"/>
            <w:shd w:val="clear" w:color="auto" w:fill="auto"/>
            <w:tcMar>
              <w:top w:w="100" w:type="dxa"/>
              <w:left w:w="100" w:type="dxa"/>
              <w:bottom w:w="100" w:type="dxa"/>
              <w:right w:w="100" w:type="dxa"/>
            </w:tcMar>
          </w:tcPr>
          <w:p w14:paraId="6E7F13C2" w14:textId="77777777" w:rsidR="001A0004" w:rsidRPr="00682E46" w:rsidRDefault="001A0004">
            <w:pPr>
              <w:widowControl w:val="0"/>
              <w:spacing w:line="240" w:lineRule="auto"/>
              <w:rPr>
                <w:rFonts w:ascii="Times New Roman" w:hAnsi="Times New Roman" w:cs="Times New Roman"/>
                <w:color w:val="000000" w:themeColor="text1"/>
              </w:rPr>
            </w:pPr>
          </w:p>
        </w:tc>
        <w:tc>
          <w:tcPr>
            <w:tcW w:w="1128" w:type="dxa"/>
            <w:shd w:val="clear" w:color="auto" w:fill="auto"/>
            <w:tcMar>
              <w:top w:w="100" w:type="dxa"/>
              <w:left w:w="100" w:type="dxa"/>
              <w:bottom w:w="100" w:type="dxa"/>
              <w:right w:w="100" w:type="dxa"/>
            </w:tcMar>
          </w:tcPr>
          <w:p w14:paraId="1C25E394"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3</w:t>
            </w:r>
          </w:p>
        </w:tc>
        <w:tc>
          <w:tcPr>
            <w:tcW w:w="1128" w:type="dxa"/>
            <w:shd w:val="clear" w:color="auto" w:fill="auto"/>
            <w:tcMar>
              <w:top w:w="100" w:type="dxa"/>
              <w:left w:w="100" w:type="dxa"/>
              <w:bottom w:w="100" w:type="dxa"/>
              <w:right w:w="100" w:type="dxa"/>
            </w:tcMar>
          </w:tcPr>
          <w:p w14:paraId="74986008"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3</w:t>
            </w:r>
          </w:p>
        </w:tc>
        <w:tc>
          <w:tcPr>
            <w:tcW w:w="1128" w:type="dxa"/>
            <w:shd w:val="clear" w:color="auto" w:fill="auto"/>
            <w:tcMar>
              <w:top w:w="100" w:type="dxa"/>
              <w:left w:w="100" w:type="dxa"/>
              <w:bottom w:w="100" w:type="dxa"/>
              <w:right w:w="100" w:type="dxa"/>
            </w:tcMar>
          </w:tcPr>
          <w:p w14:paraId="14A906C0"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3*</w:t>
            </w:r>
          </w:p>
        </w:tc>
        <w:tc>
          <w:tcPr>
            <w:tcW w:w="1128" w:type="dxa"/>
            <w:shd w:val="clear" w:color="auto" w:fill="auto"/>
            <w:tcMar>
              <w:top w:w="100" w:type="dxa"/>
              <w:left w:w="100" w:type="dxa"/>
              <w:bottom w:w="100" w:type="dxa"/>
              <w:right w:w="100" w:type="dxa"/>
            </w:tcMar>
          </w:tcPr>
          <w:p w14:paraId="3374A055"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0</w:t>
            </w:r>
          </w:p>
        </w:tc>
        <w:tc>
          <w:tcPr>
            <w:tcW w:w="1128" w:type="dxa"/>
            <w:shd w:val="clear" w:color="auto" w:fill="auto"/>
            <w:tcMar>
              <w:top w:w="100" w:type="dxa"/>
              <w:left w:w="100" w:type="dxa"/>
              <w:bottom w:w="100" w:type="dxa"/>
              <w:right w:w="100" w:type="dxa"/>
            </w:tcMar>
          </w:tcPr>
          <w:p w14:paraId="1C37B9A5"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0</w:t>
            </w:r>
          </w:p>
        </w:tc>
      </w:tr>
      <w:tr w:rsidR="00682E46" w:rsidRPr="00682E46" w14:paraId="3E46DD70" w14:textId="77777777">
        <w:tc>
          <w:tcPr>
            <w:tcW w:w="1128" w:type="dxa"/>
            <w:shd w:val="clear" w:color="auto" w:fill="auto"/>
            <w:tcMar>
              <w:top w:w="100" w:type="dxa"/>
              <w:left w:w="100" w:type="dxa"/>
              <w:bottom w:w="100" w:type="dxa"/>
              <w:right w:w="100" w:type="dxa"/>
            </w:tcMar>
          </w:tcPr>
          <w:p w14:paraId="577AFD14"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P4</w:t>
            </w:r>
          </w:p>
        </w:tc>
        <w:tc>
          <w:tcPr>
            <w:tcW w:w="1128" w:type="dxa"/>
            <w:shd w:val="clear" w:color="auto" w:fill="auto"/>
            <w:tcMar>
              <w:top w:w="100" w:type="dxa"/>
              <w:left w:w="100" w:type="dxa"/>
              <w:bottom w:w="100" w:type="dxa"/>
              <w:right w:w="100" w:type="dxa"/>
            </w:tcMar>
          </w:tcPr>
          <w:p w14:paraId="244BC51B" w14:textId="77777777" w:rsidR="001A0004" w:rsidRPr="00682E46" w:rsidRDefault="001A0004">
            <w:pPr>
              <w:widowControl w:val="0"/>
              <w:spacing w:line="240" w:lineRule="auto"/>
              <w:rPr>
                <w:rFonts w:ascii="Times New Roman" w:hAnsi="Times New Roman" w:cs="Times New Roman"/>
                <w:color w:val="000000" w:themeColor="text1"/>
              </w:rPr>
            </w:pPr>
          </w:p>
        </w:tc>
        <w:tc>
          <w:tcPr>
            <w:tcW w:w="1128" w:type="dxa"/>
            <w:shd w:val="clear" w:color="auto" w:fill="auto"/>
            <w:tcMar>
              <w:top w:w="100" w:type="dxa"/>
              <w:left w:w="100" w:type="dxa"/>
              <w:bottom w:w="100" w:type="dxa"/>
              <w:right w:w="100" w:type="dxa"/>
            </w:tcMar>
          </w:tcPr>
          <w:p w14:paraId="09D55250" w14:textId="77777777" w:rsidR="001A0004" w:rsidRPr="00682E46" w:rsidRDefault="001A0004">
            <w:pPr>
              <w:widowControl w:val="0"/>
              <w:spacing w:line="240" w:lineRule="auto"/>
              <w:rPr>
                <w:rFonts w:ascii="Times New Roman" w:hAnsi="Times New Roman" w:cs="Times New Roman"/>
                <w:color w:val="000000" w:themeColor="text1"/>
              </w:rPr>
            </w:pPr>
          </w:p>
        </w:tc>
        <w:tc>
          <w:tcPr>
            <w:tcW w:w="1128" w:type="dxa"/>
            <w:shd w:val="clear" w:color="auto" w:fill="auto"/>
            <w:tcMar>
              <w:top w:w="100" w:type="dxa"/>
              <w:left w:w="100" w:type="dxa"/>
              <w:bottom w:w="100" w:type="dxa"/>
              <w:right w:w="100" w:type="dxa"/>
            </w:tcMar>
          </w:tcPr>
          <w:p w14:paraId="57C36EB3" w14:textId="77777777" w:rsidR="001A0004" w:rsidRPr="00682E46" w:rsidRDefault="001A0004">
            <w:pPr>
              <w:widowControl w:val="0"/>
              <w:spacing w:line="240" w:lineRule="auto"/>
              <w:rPr>
                <w:rFonts w:ascii="Times New Roman" w:hAnsi="Times New Roman" w:cs="Times New Roman"/>
                <w:color w:val="000000" w:themeColor="text1"/>
              </w:rPr>
            </w:pPr>
          </w:p>
        </w:tc>
        <w:tc>
          <w:tcPr>
            <w:tcW w:w="1128" w:type="dxa"/>
            <w:shd w:val="clear" w:color="auto" w:fill="auto"/>
            <w:tcMar>
              <w:top w:w="100" w:type="dxa"/>
              <w:left w:w="100" w:type="dxa"/>
              <w:bottom w:w="100" w:type="dxa"/>
              <w:right w:w="100" w:type="dxa"/>
            </w:tcMar>
          </w:tcPr>
          <w:p w14:paraId="7F7AA63C"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1*</w:t>
            </w:r>
          </w:p>
        </w:tc>
        <w:tc>
          <w:tcPr>
            <w:tcW w:w="1128" w:type="dxa"/>
            <w:shd w:val="clear" w:color="auto" w:fill="auto"/>
            <w:tcMar>
              <w:top w:w="100" w:type="dxa"/>
              <w:left w:w="100" w:type="dxa"/>
              <w:bottom w:w="100" w:type="dxa"/>
              <w:right w:w="100" w:type="dxa"/>
            </w:tcMar>
          </w:tcPr>
          <w:p w14:paraId="1F484A81"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0</w:t>
            </w:r>
          </w:p>
        </w:tc>
        <w:tc>
          <w:tcPr>
            <w:tcW w:w="1128" w:type="dxa"/>
            <w:shd w:val="clear" w:color="auto" w:fill="auto"/>
            <w:tcMar>
              <w:top w:w="100" w:type="dxa"/>
              <w:left w:w="100" w:type="dxa"/>
              <w:bottom w:w="100" w:type="dxa"/>
              <w:right w:w="100" w:type="dxa"/>
            </w:tcMar>
          </w:tcPr>
          <w:p w14:paraId="335EF056"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0</w:t>
            </w:r>
          </w:p>
        </w:tc>
        <w:tc>
          <w:tcPr>
            <w:tcW w:w="1128" w:type="dxa"/>
            <w:shd w:val="clear" w:color="auto" w:fill="auto"/>
            <w:tcMar>
              <w:top w:w="100" w:type="dxa"/>
              <w:left w:w="100" w:type="dxa"/>
              <w:bottom w:w="100" w:type="dxa"/>
              <w:right w:w="100" w:type="dxa"/>
            </w:tcMar>
          </w:tcPr>
          <w:p w14:paraId="5C36D2EE"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0</w:t>
            </w:r>
          </w:p>
        </w:tc>
      </w:tr>
    </w:tbl>
    <w:p w14:paraId="3FA9D785" w14:textId="77777777" w:rsidR="001A0004" w:rsidRPr="00682E46" w:rsidRDefault="001A0004">
      <w:pPr>
        <w:rPr>
          <w:rFonts w:ascii="Times New Roman" w:hAnsi="Times New Roman" w:cs="Times New Roman"/>
          <w:color w:val="000000" w:themeColor="text1"/>
        </w:rPr>
      </w:pPr>
    </w:p>
    <w:p w14:paraId="71BDEE3E" w14:textId="77777777" w:rsidR="001A0004" w:rsidRPr="00682E46" w:rsidRDefault="001A0004">
      <w:pPr>
        <w:rPr>
          <w:rFonts w:ascii="Times New Roman" w:hAnsi="Times New Roman" w:cs="Times New Roman"/>
          <w:color w:val="000000" w:themeColor="text1"/>
        </w:rPr>
      </w:pPr>
    </w:p>
    <w:tbl>
      <w:tblPr>
        <w:tblStyle w:val="Style1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504"/>
        <w:gridCol w:w="1505"/>
        <w:gridCol w:w="1505"/>
        <w:gridCol w:w="1505"/>
        <w:gridCol w:w="1505"/>
        <w:gridCol w:w="1505"/>
      </w:tblGrid>
      <w:tr w:rsidR="00682E46" w:rsidRPr="00682E46" w14:paraId="3979A61F" w14:textId="77777777">
        <w:tc>
          <w:tcPr>
            <w:tcW w:w="1504" w:type="dxa"/>
            <w:shd w:val="clear" w:color="auto" w:fill="auto"/>
            <w:tcMar>
              <w:top w:w="100" w:type="dxa"/>
              <w:left w:w="100" w:type="dxa"/>
              <w:bottom w:w="100" w:type="dxa"/>
              <w:right w:w="100" w:type="dxa"/>
            </w:tcMar>
          </w:tcPr>
          <w:p w14:paraId="1E69B411"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P1</w:t>
            </w:r>
          </w:p>
        </w:tc>
        <w:tc>
          <w:tcPr>
            <w:tcW w:w="1504" w:type="dxa"/>
            <w:shd w:val="clear" w:color="auto" w:fill="auto"/>
            <w:tcMar>
              <w:top w:w="100" w:type="dxa"/>
              <w:left w:w="100" w:type="dxa"/>
              <w:bottom w:w="100" w:type="dxa"/>
              <w:right w:w="100" w:type="dxa"/>
            </w:tcMar>
          </w:tcPr>
          <w:p w14:paraId="582DA73F"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P2</w:t>
            </w:r>
          </w:p>
        </w:tc>
        <w:tc>
          <w:tcPr>
            <w:tcW w:w="1504" w:type="dxa"/>
            <w:shd w:val="clear" w:color="auto" w:fill="auto"/>
            <w:tcMar>
              <w:top w:w="100" w:type="dxa"/>
              <w:left w:w="100" w:type="dxa"/>
              <w:bottom w:w="100" w:type="dxa"/>
              <w:right w:w="100" w:type="dxa"/>
            </w:tcMar>
          </w:tcPr>
          <w:p w14:paraId="6A760921"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P2</w:t>
            </w:r>
          </w:p>
        </w:tc>
        <w:tc>
          <w:tcPr>
            <w:tcW w:w="1504" w:type="dxa"/>
            <w:shd w:val="clear" w:color="auto" w:fill="auto"/>
            <w:tcMar>
              <w:top w:w="100" w:type="dxa"/>
              <w:left w:w="100" w:type="dxa"/>
              <w:bottom w:w="100" w:type="dxa"/>
              <w:right w:w="100" w:type="dxa"/>
            </w:tcMar>
          </w:tcPr>
          <w:p w14:paraId="4D4930BF"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P4</w:t>
            </w:r>
          </w:p>
        </w:tc>
        <w:tc>
          <w:tcPr>
            <w:tcW w:w="1504" w:type="dxa"/>
            <w:shd w:val="clear" w:color="auto" w:fill="auto"/>
            <w:tcMar>
              <w:top w:w="100" w:type="dxa"/>
              <w:left w:w="100" w:type="dxa"/>
              <w:bottom w:w="100" w:type="dxa"/>
              <w:right w:w="100" w:type="dxa"/>
            </w:tcMar>
          </w:tcPr>
          <w:p w14:paraId="0BDFEF99"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P3</w:t>
            </w:r>
          </w:p>
        </w:tc>
        <w:tc>
          <w:tcPr>
            <w:tcW w:w="1504" w:type="dxa"/>
            <w:shd w:val="clear" w:color="auto" w:fill="auto"/>
            <w:tcMar>
              <w:top w:w="100" w:type="dxa"/>
              <w:left w:w="100" w:type="dxa"/>
              <w:bottom w:w="100" w:type="dxa"/>
              <w:right w:w="100" w:type="dxa"/>
            </w:tcMar>
          </w:tcPr>
          <w:p w14:paraId="28F77CC0" w14:textId="77777777" w:rsidR="001A0004" w:rsidRPr="00682E46" w:rsidRDefault="00000000">
            <w:pPr>
              <w:widowControl w:val="0"/>
              <w:spacing w:line="240" w:lineRule="auto"/>
              <w:rPr>
                <w:rFonts w:ascii="Times New Roman" w:hAnsi="Times New Roman" w:cs="Times New Roman"/>
                <w:color w:val="000000" w:themeColor="text1"/>
              </w:rPr>
            </w:pPr>
            <w:r w:rsidRPr="00682E46">
              <w:rPr>
                <w:rFonts w:ascii="Times New Roman" w:hAnsi="Times New Roman" w:cs="Times New Roman"/>
                <w:color w:val="000000" w:themeColor="text1"/>
              </w:rPr>
              <w:t>P1</w:t>
            </w:r>
          </w:p>
        </w:tc>
      </w:tr>
    </w:tbl>
    <w:p w14:paraId="0AE6BAF9" w14:textId="77777777" w:rsidR="001A0004" w:rsidRPr="00682E46" w:rsidRDefault="00000000">
      <w:pPr>
        <w:rPr>
          <w:rFonts w:ascii="Times New Roman" w:hAnsi="Times New Roman" w:cs="Times New Roman"/>
          <w:color w:val="000000" w:themeColor="text1"/>
        </w:rPr>
      </w:pPr>
      <w:r w:rsidRPr="00682E46">
        <w:rPr>
          <w:rFonts w:ascii="Times New Roman" w:hAnsi="Times New Roman" w:cs="Times New Roman"/>
          <w:color w:val="000000" w:themeColor="text1"/>
        </w:rPr>
        <w:tab/>
      </w:r>
      <w:r w:rsidRPr="00682E46">
        <w:rPr>
          <w:rFonts w:ascii="Times New Roman" w:hAnsi="Times New Roman" w:cs="Times New Roman"/>
          <w:color w:val="000000" w:themeColor="text1"/>
        </w:rPr>
        <w:tab/>
        <w:t>1</w:t>
      </w:r>
      <w:r w:rsidRPr="00682E46">
        <w:rPr>
          <w:rFonts w:ascii="Times New Roman" w:hAnsi="Times New Roman" w:cs="Times New Roman"/>
          <w:color w:val="000000" w:themeColor="text1"/>
        </w:rPr>
        <w:tab/>
      </w:r>
      <w:r w:rsidRPr="00682E46">
        <w:rPr>
          <w:rFonts w:ascii="Times New Roman" w:hAnsi="Times New Roman" w:cs="Times New Roman"/>
          <w:color w:val="000000" w:themeColor="text1"/>
        </w:rPr>
        <w:tab/>
        <w:t>2</w:t>
      </w:r>
      <w:r w:rsidRPr="00682E46">
        <w:rPr>
          <w:rFonts w:ascii="Times New Roman" w:hAnsi="Times New Roman" w:cs="Times New Roman"/>
          <w:color w:val="000000" w:themeColor="text1"/>
        </w:rPr>
        <w:tab/>
      </w:r>
      <w:r w:rsidRPr="00682E46">
        <w:rPr>
          <w:rFonts w:ascii="Times New Roman" w:hAnsi="Times New Roman" w:cs="Times New Roman"/>
          <w:color w:val="000000" w:themeColor="text1"/>
        </w:rPr>
        <w:tab/>
        <w:t>4</w:t>
      </w:r>
      <w:r w:rsidRPr="00682E46">
        <w:rPr>
          <w:rFonts w:ascii="Times New Roman" w:hAnsi="Times New Roman" w:cs="Times New Roman"/>
          <w:color w:val="000000" w:themeColor="text1"/>
        </w:rPr>
        <w:tab/>
      </w:r>
      <w:r w:rsidRPr="00682E46">
        <w:rPr>
          <w:rFonts w:ascii="Times New Roman" w:hAnsi="Times New Roman" w:cs="Times New Roman"/>
          <w:color w:val="000000" w:themeColor="text1"/>
        </w:rPr>
        <w:tab/>
        <w:t>5</w:t>
      </w:r>
      <w:r w:rsidRPr="00682E46">
        <w:rPr>
          <w:rFonts w:ascii="Times New Roman" w:hAnsi="Times New Roman" w:cs="Times New Roman"/>
          <w:color w:val="000000" w:themeColor="text1"/>
        </w:rPr>
        <w:tab/>
      </w:r>
      <w:r w:rsidRPr="00682E46">
        <w:rPr>
          <w:rFonts w:ascii="Times New Roman" w:hAnsi="Times New Roman" w:cs="Times New Roman"/>
          <w:color w:val="000000" w:themeColor="text1"/>
        </w:rPr>
        <w:tab/>
        <w:t>8</w:t>
      </w:r>
      <w:r w:rsidRPr="00682E46">
        <w:rPr>
          <w:rFonts w:ascii="Times New Roman" w:hAnsi="Times New Roman" w:cs="Times New Roman"/>
          <w:color w:val="000000" w:themeColor="text1"/>
        </w:rPr>
        <w:tab/>
      </w:r>
      <w:r w:rsidRPr="00682E46">
        <w:rPr>
          <w:rFonts w:ascii="Times New Roman" w:hAnsi="Times New Roman" w:cs="Times New Roman"/>
          <w:color w:val="000000" w:themeColor="text1"/>
        </w:rPr>
        <w:tab/>
        <w:t>12</w:t>
      </w:r>
    </w:p>
    <w:p w14:paraId="509F8F6A" w14:textId="77777777" w:rsidR="001A0004" w:rsidRPr="00682E46" w:rsidRDefault="00000000">
      <w:pPr>
        <w:rPr>
          <w:rFonts w:ascii="Times New Roman" w:hAnsi="Times New Roman" w:cs="Times New Roman"/>
          <w:color w:val="000000" w:themeColor="text1"/>
        </w:rPr>
      </w:pPr>
      <w:r w:rsidRPr="00682E46">
        <w:rPr>
          <w:rFonts w:ascii="Times New Roman" w:hAnsi="Times New Roman" w:cs="Times New Roman"/>
          <w:color w:val="000000" w:themeColor="text1"/>
        </w:rPr>
        <w:t>Thời gian tồn tại: trong tiến trình(</w:t>
      </w:r>
      <w:r w:rsidRPr="00682E46">
        <w:rPr>
          <w:rFonts w:ascii="Times New Roman" w:hAnsi="Times New Roman" w:cs="Times New Roman"/>
          <w:b/>
          <w:color w:val="000000" w:themeColor="text1"/>
        </w:rPr>
        <w:t>Turnaround time)</w:t>
      </w:r>
    </w:p>
    <w:p w14:paraId="144DAEC0" w14:textId="77777777" w:rsidR="001A0004" w:rsidRPr="00682E46" w:rsidRDefault="00000000">
      <w:pPr>
        <w:rPr>
          <w:rFonts w:ascii="Times New Roman" w:hAnsi="Times New Roman" w:cs="Times New Roman"/>
          <w:b/>
          <w:color w:val="000000" w:themeColor="text1"/>
        </w:rPr>
      </w:pPr>
      <w:r w:rsidRPr="00682E46">
        <w:rPr>
          <w:rFonts w:ascii="Times New Roman" w:hAnsi="Times New Roman" w:cs="Times New Roman"/>
          <w:color w:val="000000" w:themeColor="text1"/>
        </w:rPr>
        <w:t>P1: 12</w:t>
      </w:r>
      <w:r w:rsidRPr="00682E46">
        <w:rPr>
          <w:rFonts w:ascii="Times New Roman" w:hAnsi="Times New Roman" w:cs="Times New Roman"/>
          <w:b/>
          <w:color w:val="000000" w:themeColor="text1"/>
        </w:rPr>
        <w:t xml:space="preserve"> (0- đầu)</w:t>
      </w:r>
    </w:p>
    <w:p w14:paraId="0335BC0B" w14:textId="77777777" w:rsidR="001A0004" w:rsidRPr="00682E46" w:rsidRDefault="00000000">
      <w:pPr>
        <w:rPr>
          <w:rFonts w:ascii="Times New Roman" w:hAnsi="Times New Roman" w:cs="Times New Roman"/>
          <w:color w:val="000000" w:themeColor="text1"/>
        </w:rPr>
      </w:pPr>
      <w:r w:rsidRPr="00682E46">
        <w:rPr>
          <w:rFonts w:ascii="Times New Roman" w:hAnsi="Times New Roman" w:cs="Times New Roman"/>
          <w:color w:val="000000" w:themeColor="text1"/>
        </w:rPr>
        <w:t>P2: 4-1 = 3</w:t>
      </w:r>
    </w:p>
    <w:p w14:paraId="3F7B9FA1" w14:textId="77777777" w:rsidR="001A0004" w:rsidRPr="00682E46" w:rsidRDefault="00000000">
      <w:pPr>
        <w:rPr>
          <w:rFonts w:ascii="Times New Roman" w:hAnsi="Times New Roman" w:cs="Times New Roman"/>
          <w:color w:val="000000" w:themeColor="text1"/>
        </w:rPr>
      </w:pPr>
      <w:r w:rsidRPr="00682E46">
        <w:rPr>
          <w:rFonts w:ascii="Times New Roman" w:hAnsi="Times New Roman" w:cs="Times New Roman"/>
          <w:color w:val="000000" w:themeColor="text1"/>
        </w:rPr>
        <w:t>P3: 8 - 2 = 6</w:t>
      </w:r>
    </w:p>
    <w:p w14:paraId="04A7AEB9" w14:textId="77777777" w:rsidR="001A0004" w:rsidRPr="00682E46" w:rsidRDefault="00000000">
      <w:pPr>
        <w:rPr>
          <w:rFonts w:ascii="Times New Roman" w:hAnsi="Times New Roman" w:cs="Times New Roman"/>
          <w:color w:val="000000" w:themeColor="text1"/>
        </w:rPr>
      </w:pPr>
      <w:r w:rsidRPr="00682E46">
        <w:rPr>
          <w:rFonts w:ascii="Times New Roman" w:hAnsi="Times New Roman" w:cs="Times New Roman"/>
          <w:color w:val="000000" w:themeColor="text1"/>
        </w:rPr>
        <w:t>P4: 5 - 4 = 1</w:t>
      </w:r>
    </w:p>
    <w:p w14:paraId="2FE6A169" w14:textId="77777777" w:rsidR="001A0004" w:rsidRPr="00682E46" w:rsidRDefault="00000000">
      <w:pPr>
        <w:rPr>
          <w:rFonts w:ascii="Times New Roman" w:hAnsi="Times New Roman" w:cs="Times New Roman"/>
          <w:color w:val="000000" w:themeColor="text1"/>
        </w:rPr>
      </w:pPr>
      <w:r w:rsidRPr="00682E46">
        <w:rPr>
          <w:rFonts w:ascii="Times New Roman" w:hAnsi="Times New Roman" w:cs="Times New Roman"/>
          <w:color w:val="000000" w:themeColor="text1"/>
        </w:rPr>
        <w:t>avg = (12+3+6+1)/4 = 5.5</w:t>
      </w:r>
    </w:p>
    <w:p w14:paraId="3DCB0772" w14:textId="77777777" w:rsidR="001A0004" w:rsidRPr="00682E46" w:rsidRDefault="00000000">
      <w:pPr>
        <w:numPr>
          <w:ilvl w:val="0"/>
          <w:numId w:val="8"/>
        </w:numPr>
        <w:rPr>
          <w:rFonts w:ascii="Times New Roman" w:hAnsi="Times New Roman" w:cs="Times New Roman"/>
          <w:b/>
          <w:color w:val="000000" w:themeColor="text1"/>
        </w:rPr>
      </w:pPr>
      <w:r w:rsidRPr="00682E46">
        <w:rPr>
          <w:rFonts w:ascii="Times New Roman" w:hAnsi="Times New Roman" w:cs="Times New Roman"/>
          <w:b/>
          <w:color w:val="000000" w:themeColor="text1"/>
        </w:rPr>
        <w:t>What is the action used to change the process from wait state to ready state?</w:t>
      </w:r>
    </w:p>
    <w:p w14:paraId="30E97323" w14:textId="77777777" w:rsidR="001A0004" w:rsidRPr="00682E46" w:rsidRDefault="00000000">
      <w:pPr>
        <w:numPr>
          <w:ilvl w:val="0"/>
          <w:numId w:val="46"/>
        </w:numPr>
        <w:rPr>
          <w:rFonts w:ascii="Times New Roman" w:hAnsi="Times New Roman" w:cs="Times New Roman"/>
          <w:color w:val="000000" w:themeColor="text1"/>
        </w:rPr>
      </w:pPr>
      <w:r w:rsidRPr="00682E46">
        <w:rPr>
          <w:rFonts w:ascii="Times New Roman" w:hAnsi="Times New Roman" w:cs="Times New Roman"/>
          <w:color w:val="000000" w:themeColor="text1"/>
        </w:rPr>
        <w:t>Interrupt</w:t>
      </w:r>
    </w:p>
    <w:p w14:paraId="06F2CD93" w14:textId="77777777" w:rsidR="001A0004" w:rsidRPr="00682E46" w:rsidRDefault="00000000">
      <w:pPr>
        <w:numPr>
          <w:ilvl w:val="0"/>
          <w:numId w:val="46"/>
        </w:numPr>
        <w:rPr>
          <w:rFonts w:ascii="Times New Roman" w:hAnsi="Times New Roman" w:cs="Times New Roman"/>
          <w:color w:val="000000" w:themeColor="text1"/>
        </w:rPr>
      </w:pPr>
      <w:r w:rsidRPr="00682E46">
        <w:rPr>
          <w:rFonts w:ascii="Times New Roman" w:hAnsi="Times New Roman" w:cs="Times New Roman"/>
          <w:color w:val="000000" w:themeColor="text1"/>
        </w:rPr>
        <w:t>I/O or event complete</w:t>
      </w:r>
    </w:p>
    <w:p w14:paraId="2BC53B4C" w14:textId="77777777" w:rsidR="001A0004" w:rsidRPr="00682E46" w:rsidRDefault="00000000">
      <w:pPr>
        <w:numPr>
          <w:ilvl w:val="0"/>
          <w:numId w:val="46"/>
        </w:numPr>
        <w:rPr>
          <w:rFonts w:ascii="Times New Roman" w:hAnsi="Times New Roman" w:cs="Times New Roman"/>
          <w:color w:val="000000" w:themeColor="text1"/>
        </w:rPr>
      </w:pPr>
      <w:r w:rsidRPr="00682E46">
        <w:rPr>
          <w:rFonts w:ascii="Times New Roman" w:hAnsi="Times New Roman" w:cs="Times New Roman"/>
          <w:color w:val="000000" w:themeColor="text1"/>
        </w:rPr>
        <w:t>Scheduler</w:t>
      </w:r>
    </w:p>
    <w:p w14:paraId="4880A39B" w14:textId="77777777" w:rsidR="001A0004" w:rsidRPr="00682E46" w:rsidRDefault="00000000">
      <w:pPr>
        <w:numPr>
          <w:ilvl w:val="0"/>
          <w:numId w:val="46"/>
        </w:numPr>
        <w:rPr>
          <w:rFonts w:ascii="Times New Roman" w:hAnsi="Times New Roman" w:cs="Times New Roman"/>
          <w:color w:val="000000" w:themeColor="text1"/>
        </w:rPr>
      </w:pPr>
      <w:r w:rsidRPr="00682E46">
        <w:rPr>
          <w:rFonts w:ascii="Times New Roman" w:hAnsi="Times New Roman" w:cs="Times New Roman"/>
          <w:color w:val="000000" w:themeColor="text1"/>
        </w:rPr>
        <w:t>I/O or event wait</w:t>
      </w:r>
    </w:p>
    <w:p w14:paraId="0A1158B7" w14:textId="77777777" w:rsidR="001A0004" w:rsidRPr="00682E46" w:rsidRDefault="00000000">
      <w:pPr>
        <w:rPr>
          <w:rFonts w:ascii="Times New Roman" w:hAnsi="Times New Roman" w:cs="Times New Roman"/>
          <w:color w:val="000000" w:themeColor="text1"/>
        </w:rPr>
      </w:pPr>
      <w:r w:rsidRPr="00682E46">
        <w:rPr>
          <w:rFonts w:ascii="Times New Roman" w:hAnsi="Times New Roman" w:cs="Times New Roman"/>
          <w:noProof/>
          <w:color w:val="000000" w:themeColor="text1"/>
        </w:rPr>
        <w:drawing>
          <wp:inline distT="114300" distB="114300" distL="114300" distR="114300" wp14:anchorId="16192684" wp14:editId="5DE75C02">
            <wp:extent cx="3938270" cy="32385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5" name="image16.png"/>
                    <pic:cNvPicPr preferRelativeResize="0"/>
                  </pic:nvPicPr>
                  <pic:blipFill>
                    <a:blip r:embed="rId44"/>
                    <a:srcRect/>
                    <a:stretch>
                      <a:fillRect/>
                    </a:stretch>
                  </pic:blipFill>
                  <pic:spPr>
                    <a:xfrm>
                      <a:off x="0" y="0"/>
                      <a:ext cx="3938588" cy="3238875"/>
                    </a:xfrm>
                    <a:prstGeom prst="rect">
                      <a:avLst/>
                    </a:prstGeom>
                  </pic:spPr>
                </pic:pic>
              </a:graphicData>
            </a:graphic>
          </wp:inline>
        </w:drawing>
      </w:r>
    </w:p>
    <w:p w14:paraId="56850B11" w14:textId="77777777" w:rsidR="001A0004" w:rsidRPr="00682E46" w:rsidRDefault="00000000">
      <w:pPr>
        <w:ind w:left="1559" w:hanging="1155"/>
        <w:rPr>
          <w:rFonts w:ascii="Times New Roman" w:hAnsi="Times New Roman" w:cs="Times New Roman"/>
          <w:b/>
          <w:color w:val="000000" w:themeColor="text1"/>
        </w:rPr>
      </w:pPr>
      <w:r w:rsidRPr="00682E46">
        <w:rPr>
          <w:rFonts w:ascii="Times New Roman" w:hAnsi="Times New Roman" w:cs="Times New Roman"/>
          <w:b/>
          <w:color w:val="000000" w:themeColor="text1"/>
        </w:rPr>
        <w:t xml:space="preserve">41. CPU-bound process có nghĩa là </w:t>
      </w:r>
    </w:p>
    <w:p w14:paraId="490679EB" w14:textId="77777777" w:rsidR="001A0004" w:rsidRPr="00682E46" w:rsidRDefault="00000000">
      <w:pPr>
        <w:ind w:left="1700" w:hanging="1155"/>
        <w:rPr>
          <w:rFonts w:ascii="Times New Roman" w:hAnsi="Times New Roman" w:cs="Times New Roman"/>
          <w:color w:val="000000" w:themeColor="text1"/>
        </w:rPr>
      </w:pPr>
      <w:r w:rsidRPr="00682E46">
        <w:rPr>
          <w:rFonts w:ascii="Times New Roman" w:hAnsi="Times New Roman" w:cs="Times New Roman"/>
          <w:color w:val="000000" w:themeColor="text1"/>
        </w:rPr>
        <w:t>a. Thời gian chiếm CPU nhiều hơn thời gian chờ trong hàng đợi</w:t>
      </w:r>
    </w:p>
    <w:p w14:paraId="1880180C" w14:textId="77777777" w:rsidR="001A0004" w:rsidRPr="00682E46" w:rsidRDefault="00000000">
      <w:pPr>
        <w:ind w:left="1700" w:hanging="1155"/>
        <w:rPr>
          <w:rFonts w:ascii="Times New Roman" w:hAnsi="Times New Roman" w:cs="Times New Roman"/>
          <w:color w:val="000000" w:themeColor="text1"/>
        </w:rPr>
      </w:pPr>
      <w:r w:rsidRPr="00682E46">
        <w:rPr>
          <w:rFonts w:ascii="Times New Roman" w:hAnsi="Times New Roman" w:cs="Times New Roman"/>
          <w:color w:val="000000" w:themeColor="text1"/>
        </w:rPr>
        <w:t xml:space="preserve">b. Thời gian thực hiện tác vụ I/O nhiều hơn thời gian chiếm CPU </w:t>
      </w:r>
    </w:p>
    <w:p w14:paraId="05273883" w14:textId="77777777" w:rsidR="001A0004" w:rsidRPr="00682E46" w:rsidRDefault="00000000">
      <w:pPr>
        <w:ind w:left="1700" w:hanging="1155"/>
        <w:rPr>
          <w:rFonts w:ascii="Times New Roman" w:hAnsi="Times New Roman" w:cs="Times New Roman"/>
          <w:color w:val="000000" w:themeColor="text1"/>
        </w:rPr>
      </w:pPr>
      <w:r w:rsidRPr="00682E46">
        <w:rPr>
          <w:rFonts w:ascii="Times New Roman" w:hAnsi="Times New Roman" w:cs="Times New Roman"/>
          <w:color w:val="000000" w:themeColor="text1"/>
        </w:rPr>
        <w:t xml:space="preserve">c. Thời gian thực hiện tác vụ I/O ít hơn thời gian chiếm CPU </w:t>
      </w:r>
    </w:p>
    <w:p w14:paraId="4CAFBD40" w14:textId="77777777" w:rsidR="001A0004" w:rsidRPr="00682E46" w:rsidRDefault="00000000">
      <w:pPr>
        <w:ind w:left="1700" w:hanging="1155"/>
        <w:rPr>
          <w:rFonts w:ascii="Times New Roman" w:hAnsi="Times New Roman" w:cs="Times New Roman"/>
          <w:color w:val="000000" w:themeColor="text1"/>
        </w:rPr>
      </w:pPr>
      <w:r w:rsidRPr="00682E46">
        <w:rPr>
          <w:rFonts w:ascii="Times New Roman" w:hAnsi="Times New Roman" w:cs="Times New Roman"/>
          <w:color w:val="000000" w:themeColor="text1"/>
        </w:rPr>
        <w:t>d. Thời gian thực hiện tác vụ I/O bằng thời gian chiếm CPU</w:t>
      </w:r>
    </w:p>
    <w:p w14:paraId="0CFC1AEB" w14:textId="77777777" w:rsidR="001A0004" w:rsidRPr="00682E46" w:rsidRDefault="001A0004">
      <w:pPr>
        <w:ind w:left="1440" w:hanging="1156"/>
        <w:rPr>
          <w:rFonts w:ascii="Times New Roman" w:hAnsi="Times New Roman" w:cs="Times New Roman"/>
          <w:color w:val="000000" w:themeColor="text1"/>
        </w:rPr>
      </w:pPr>
    </w:p>
    <w:p w14:paraId="3EA1549B" w14:textId="77777777" w:rsidR="001A0004" w:rsidRPr="00682E46" w:rsidRDefault="00000000">
      <w:pPr>
        <w:ind w:left="1440" w:hanging="1156"/>
        <w:rPr>
          <w:rFonts w:ascii="Times New Roman" w:hAnsi="Times New Roman" w:cs="Times New Roman"/>
          <w:b/>
          <w:color w:val="000000" w:themeColor="text1"/>
        </w:rPr>
      </w:pPr>
      <w:r w:rsidRPr="00682E46">
        <w:rPr>
          <w:rFonts w:ascii="Times New Roman" w:hAnsi="Times New Roman" w:cs="Times New Roman"/>
          <w:b/>
          <w:color w:val="000000" w:themeColor="text1"/>
        </w:rPr>
        <w:t>42. Which is used to implement the communication link in Client - Server system?</w:t>
      </w:r>
    </w:p>
    <w:p w14:paraId="4E3790BB" w14:textId="77777777" w:rsidR="001A0004" w:rsidRPr="00682E46" w:rsidRDefault="00000000">
      <w:pPr>
        <w:ind w:left="1440" w:hanging="1156"/>
        <w:rPr>
          <w:rFonts w:ascii="Times New Roman" w:hAnsi="Times New Roman" w:cs="Times New Roman"/>
          <w:color w:val="000000" w:themeColor="text1"/>
        </w:rPr>
      </w:pPr>
      <w:r w:rsidRPr="00682E46">
        <w:rPr>
          <w:rFonts w:ascii="Times New Roman" w:hAnsi="Times New Roman" w:cs="Times New Roman"/>
          <w:color w:val="000000" w:themeColor="text1"/>
        </w:rPr>
        <w:t>a. socket</w:t>
      </w:r>
    </w:p>
    <w:p w14:paraId="44B82848" w14:textId="77777777" w:rsidR="001A0004" w:rsidRPr="00682E46" w:rsidRDefault="00000000">
      <w:pPr>
        <w:ind w:left="1440" w:hanging="1156"/>
        <w:rPr>
          <w:rFonts w:ascii="Times New Roman" w:hAnsi="Times New Roman" w:cs="Times New Roman"/>
          <w:color w:val="000000" w:themeColor="text1"/>
        </w:rPr>
      </w:pPr>
      <w:r w:rsidRPr="00682E46">
        <w:rPr>
          <w:rFonts w:ascii="Times New Roman" w:hAnsi="Times New Roman" w:cs="Times New Roman"/>
          <w:color w:val="000000" w:themeColor="text1"/>
        </w:rPr>
        <w:t>b. automatic</w:t>
      </w:r>
    </w:p>
    <w:p w14:paraId="67EE1D88" w14:textId="77777777" w:rsidR="001A0004" w:rsidRPr="00682E46" w:rsidRDefault="00000000">
      <w:pPr>
        <w:ind w:left="1440" w:hanging="1156"/>
        <w:rPr>
          <w:rFonts w:ascii="Times New Roman" w:hAnsi="Times New Roman" w:cs="Times New Roman"/>
          <w:color w:val="000000" w:themeColor="text1"/>
        </w:rPr>
      </w:pPr>
      <w:r w:rsidRPr="00682E46">
        <w:rPr>
          <w:rFonts w:ascii="Times New Roman" w:hAnsi="Times New Roman" w:cs="Times New Roman"/>
          <w:color w:val="000000" w:themeColor="text1"/>
        </w:rPr>
        <w:t>c. direct</w:t>
      </w:r>
    </w:p>
    <w:p w14:paraId="34EFE045" w14:textId="77777777" w:rsidR="001A0004" w:rsidRPr="00682E46" w:rsidRDefault="00000000">
      <w:pPr>
        <w:ind w:left="1440" w:hanging="1156"/>
        <w:rPr>
          <w:rFonts w:ascii="Times New Roman" w:hAnsi="Times New Roman" w:cs="Times New Roman"/>
          <w:color w:val="000000" w:themeColor="text1"/>
        </w:rPr>
      </w:pPr>
      <w:r w:rsidRPr="00682E46">
        <w:rPr>
          <w:rFonts w:ascii="Times New Roman" w:hAnsi="Times New Roman" w:cs="Times New Roman"/>
          <w:color w:val="000000" w:themeColor="text1"/>
        </w:rPr>
        <w:t>d. pipe</w:t>
      </w:r>
    </w:p>
    <w:p w14:paraId="717B8630" w14:textId="77777777" w:rsidR="001A0004" w:rsidRPr="00682E46" w:rsidRDefault="001A0004">
      <w:pPr>
        <w:ind w:left="1440" w:hanging="1156"/>
        <w:rPr>
          <w:rFonts w:ascii="Times New Roman" w:hAnsi="Times New Roman" w:cs="Times New Roman"/>
          <w:color w:val="000000" w:themeColor="text1"/>
        </w:rPr>
      </w:pPr>
    </w:p>
    <w:p w14:paraId="2AD7D873" w14:textId="77777777" w:rsidR="001A0004" w:rsidRPr="00682E46" w:rsidRDefault="00000000">
      <w:pPr>
        <w:ind w:left="1440" w:hanging="1156"/>
        <w:rPr>
          <w:rFonts w:ascii="Times New Roman" w:hAnsi="Times New Roman" w:cs="Times New Roman"/>
          <w:b/>
          <w:color w:val="000000" w:themeColor="text1"/>
        </w:rPr>
      </w:pPr>
      <w:r w:rsidRPr="00682E46">
        <w:rPr>
          <w:rFonts w:ascii="Times New Roman" w:hAnsi="Times New Roman" w:cs="Times New Roman"/>
          <w:b/>
          <w:color w:val="000000" w:themeColor="text1"/>
        </w:rPr>
        <w:t xml:space="preserve">43. A process is the ready state, means: </w:t>
      </w:r>
    </w:p>
    <w:p w14:paraId="359774BE" w14:textId="77777777" w:rsidR="001A0004" w:rsidRPr="00682E46" w:rsidRDefault="00000000">
      <w:pPr>
        <w:ind w:left="1440" w:hanging="1156"/>
        <w:rPr>
          <w:rFonts w:ascii="Times New Roman" w:hAnsi="Times New Roman" w:cs="Times New Roman"/>
          <w:color w:val="000000" w:themeColor="text1"/>
        </w:rPr>
      </w:pPr>
      <w:r w:rsidRPr="00682E46">
        <w:rPr>
          <w:rFonts w:ascii="Times New Roman" w:hAnsi="Times New Roman" w:cs="Times New Roman"/>
          <w:color w:val="000000" w:themeColor="text1"/>
        </w:rPr>
        <w:t>a. when process is using the CPU</w:t>
      </w:r>
    </w:p>
    <w:p w14:paraId="0E666303" w14:textId="77777777" w:rsidR="001A0004" w:rsidRPr="00682E46" w:rsidRDefault="00000000">
      <w:pPr>
        <w:ind w:left="1440" w:hanging="1156"/>
        <w:rPr>
          <w:rFonts w:ascii="Times New Roman" w:hAnsi="Times New Roman" w:cs="Times New Roman"/>
          <w:color w:val="000000" w:themeColor="text1"/>
        </w:rPr>
      </w:pPr>
      <w:r w:rsidRPr="00682E46">
        <w:rPr>
          <w:rFonts w:ascii="Times New Roman" w:hAnsi="Times New Roman" w:cs="Times New Roman"/>
          <w:color w:val="000000" w:themeColor="text1"/>
        </w:rPr>
        <w:t>b. pending alarm</w:t>
      </w:r>
    </w:p>
    <w:p w14:paraId="08F1103B" w14:textId="77777777" w:rsidR="001A0004" w:rsidRPr="00682E46" w:rsidRDefault="00000000">
      <w:pPr>
        <w:ind w:left="1440" w:hanging="1156"/>
        <w:rPr>
          <w:rFonts w:ascii="Times New Roman" w:hAnsi="Times New Roman" w:cs="Times New Roman"/>
          <w:color w:val="000000" w:themeColor="text1"/>
        </w:rPr>
      </w:pPr>
      <w:r w:rsidRPr="00682E46">
        <w:rPr>
          <w:rFonts w:ascii="Times New Roman" w:hAnsi="Times New Roman" w:cs="Times New Roman"/>
          <w:color w:val="000000" w:themeColor="text1"/>
        </w:rPr>
        <w:t>c. when process is scheduled to run after some execution</w:t>
      </w:r>
    </w:p>
    <w:p w14:paraId="23086C5F" w14:textId="77777777" w:rsidR="001A0004" w:rsidRPr="00682E46" w:rsidRDefault="00000000">
      <w:pPr>
        <w:ind w:left="1440" w:hanging="1156"/>
        <w:rPr>
          <w:rFonts w:ascii="Times New Roman" w:hAnsi="Times New Roman" w:cs="Times New Roman"/>
          <w:color w:val="000000" w:themeColor="text1"/>
        </w:rPr>
      </w:pPr>
      <w:r w:rsidRPr="00682E46">
        <w:rPr>
          <w:rFonts w:ascii="Times New Roman" w:hAnsi="Times New Roman" w:cs="Times New Roman"/>
          <w:color w:val="000000" w:themeColor="text1"/>
        </w:rPr>
        <w:t>d. when process is unable to run until some task has been completed</w:t>
      </w:r>
    </w:p>
    <w:p w14:paraId="15323030" w14:textId="77777777" w:rsidR="001A0004" w:rsidRPr="00682E46" w:rsidRDefault="001A0004">
      <w:pPr>
        <w:ind w:left="1440" w:hanging="1156"/>
        <w:rPr>
          <w:rFonts w:ascii="Times New Roman" w:hAnsi="Times New Roman" w:cs="Times New Roman"/>
          <w:color w:val="000000" w:themeColor="text1"/>
        </w:rPr>
      </w:pPr>
    </w:p>
    <w:p w14:paraId="416F5357" w14:textId="77777777" w:rsidR="001A0004" w:rsidRPr="00682E46" w:rsidRDefault="00000000">
      <w:pPr>
        <w:ind w:left="1440" w:hanging="1156"/>
        <w:rPr>
          <w:rFonts w:ascii="Times New Roman" w:hAnsi="Times New Roman" w:cs="Times New Roman"/>
          <w:b/>
          <w:color w:val="000000" w:themeColor="text1"/>
        </w:rPr>
      </w:pPr>
      <w:r w:rsidRPr="00682E46">
        <w:rPr>
          <w:rFonts w:ascii="Times New Roman" w:hAnsi="Times New Roman" w:cs="Times New Roman"/>
          <w:b/>
          <w:color w:val="000000" w:themeColor="text1"/>
        </w:rPr>
        <w:t>44. Thao tác của Command Line Interface (CLI):</w:t>
      </w:r>
    </w:p>
    <w:p w14:paraId="66DD0965" w14:textId="77777777" w:rsidR="001A0004" w:rsidRPr="00682E46" w:rsidRDefault="00000000">
      <w:pPr>
        <w:ind w:left="1440" w:hanging="1156"/>
        <w:rPr>
          <w:rFonts w:ascii="Times New Roman" w:hAnsi="Times New Roman" w:cs="Times New Roman"/>
          <w:color w:val="000000" w:themeColor="text1"/>
        </w:rPr>
      </w:pPr>
      <w:r w:rsidRPr="00682E46">
        <w:rPr>
          <w:rFonts w:ascii="Times New Roman" w:hAnsi="Times New Roman" w:cs="Times New Roman"/>
          <w:color w:val="000000" w:themeColor="text1"/>
        </w:rPr>
        <w:t>a. Thao tác khác (Other operations).</w:t>
      </w:r>
    </w:p>
    <w:p w14:paraId="48BE4AE5" w14:textId="77777777" w:rsidR="001A0004" w:rsidRPr="00682E46" w:rsidRDefault="00000000">
      <w:pPr>
        <w:ind w:left="1440" w:hanging="1156"/>
        <w:rPr>
          <w:rFonts w:ascii="Times New Roman" w:hAnsi="Times New Roman" w:cs="Times New Roman"/>
          <w:color w:val="000000" w:themeColor="text1"/>
        </w:rPr>
      </w:pPr>
      <w:r w:rsidRPr="00682E46">
        <w:rPr>
          <w:rFonts w:ascii="Times New Roman" w:hAnsi="Times New Roman" w:cs="Times New Roman"/>
          <w:color w:val="000000" w:themeColor="text1"/>
        </w:rPr>
        <w:t>b. Nhập lệnh + Tham số (Commands + Command line parameters).</w:t>
      </w:r>
    </w:p>
    <w:p w14:paraId="474C1FEA" w14:textId="77777777" w:rsidR="001A0004" w:rsidRPr="00682E46" w:rsidRDefault="00000000">
      <w:pPr>
        <w:ind w:left="1440" w:hanging="1156"/>
        <w:rPr>
          <w:rFonts w:ascii="Times New Roman" w:hAnsi="Times New Roman" w:cs="Times New Roman"/>
          <w:color w:val="000000" w:themeColor="text1"/>
        </w:rPr>
      </w:pPr>
      <w:r w:rsidRPr="00682E46">
        <w:rPr>
          <w:rFonts w:ascii="Times New Roman" w:hAnsi="Times New Roman" w:cs="Times New Roman"/>
          <w:color w:val="000000" w:themeColor="text1"/>
        </w:rPr>
        <w:t>c. Nhập lệnh + Tham số + ENTER (Commands+Command line parameters+ENTER).</w:t>
      </w:r>
    </w:p>
    <w:p w14:paraId="4E711CFD" w14:textId="77777777" w:rsidR="001A0004" w:rsidRPr="00682E46" w:rsidRDefault="00000000">
      <w:pPr>
        <w:ind w:left="1440" w:hanging="1156"/>
        <w:rPr>
          <w:rFonts w:ascii="Times New Roman" w:hAnsi="Times New Roman" w:cs="Times New Roman"/>
          <w:color w:val="000000" w:themeColor="text1"/>
        </w:rPr>
      </w:pPr>
      <w:r w:rsidRPr="00682E46">
        <w:rPr>
          <w:rFonts w:ascii="Times New Roman" w:hAnsi="Times New Roman" w:cs="Times New Roman"/>
          <w:color w:val="000000" w:themeColor="text1"/>
        </w:rPr>
        <w:t>d. Double click trên Icon (Double click on Icon) .</w:t>
      </w:r>
    </w:p>
    <w:p w14:paraId="6471EC9A" w14:textId="77777777" w:rsidR="001A0004" w:rsidRPr="00682E46" w:rsidRDefault="001A0004">
      <w:pPr>
        <w:ind w:left="1440" w:hanging="1156"/>
        <w:rPr>
          <w:rFonts w:ascii="Times New Roman" w:hAnsi="Times New Roman" w:cs="Times New Roman"/>
          <w:color w:val="000000" w:themeColor="text1"/>
        </w:rPr>
      </w:pPr>
    </w:p>
    <w:p w14:paraId="018EAFDC" w14:textId="77777777" w:rsidR="001A0004" w:rsidRPr="00682E46" w:rsidRDefault="00000000">
      <w:pPr>
        <w:ind w:left="1440" w:hanging="1156"/>
        <w:rPr>
          <w:rFonts w:ascii="Times New Roman" w:hAnsi="Times New Roman" w:cs="Times New Roman"/>
          <w:b/>
          <w:color w:val="000000" w:themeColor="text1"/>
        </w:rPr>
      </w:pPr>
      <w:r w:rsidRPr="00682E46">
        <w:rPr>
          <w:rFonts w:ascii="Times New Roman" w:hAnsi="Times New Roman" w:cs="Times New Roman"/>
          <w:b/>
          <w:color w:val="000000" w:themeColor="text1"/>
        </w:rPr>
        <w:t>45. Thành phần nào sau đây không thuộc Hệ điều hành.</w:t>
      </w:r>
    </w:p>
    <w:p w14:paraId="59FD2B37" w14:textId="77777777" w:rsidR="001A0004" w:rsidRPr="00682E46" w:rsidRDefault="00000000">
      <w:pPr>
        <w:ind w:left="1440" w:hanging="1156"/>
        <w:rPr>
          <w:rFonts w:ascii="Times New Roman" w:hAnsi="Times New Roman" w:cs="Times New Roman"/>
          <w:color w:val="000000" w:themeColor="text1"/>
        </w:rPr>
      </w:pPr>
      <w:r w:rsidRPr="00682E46">
        <w:rPr>
          <w:rFonts w:ascii="Times New Roman" w:hAnsi="Times New Roman" w:cs="Times New Roman"/>
          <w:color w:val="000000" w:themeColor="text1"/>
        </w:rPr>
        <w:t>a. Hệ thống bảo vệ (Protection System).</w:t>
      </w:r>
    </w:p>
    <w:p w14:paraId="606FC1D5" w14:textId="77777777" w:rsidR="001A0004" w:rsidRPr="00682E46" w:rsidRDefault="00000000">
      <w:pPr>
        <w:ind w:left="1440" w:hanging="1156"/>
        <w:rPr>
          <w:rFonts w:ascii="Times New Roman" w:hAnsi="Times New Roman" w:cs="Times New Roman"/>
          <w:color w:val="000000" w:themeColor="text1"/>
        </w:rPr>
      </w:pPr>
      <w:r w:rsidRPr="00682E46">
        <w:rPr>
          <w:rFonts w:ascii="Times New Roman" w:hAnsi="Times New Roman" w:cs="Times New Roman"/>
          <w:color w:val="000000" w:themeColor="text1"/>
        </w:rPr>
        <w:t>b. Quản lý tiến trình (Process management).</w:t>
      </w:r>
    </w:p>
    <w:p w14:paraId="3A6C006A" w14:textId="77777777" w:rsidR="001A0004" w:rsidRPr="00682E46" w:rsidRDefault="00000000">
      <w:pPr>
        <w:ind w:left="1440" w:hanging="1156"/>
        <w:rPr>
          <w:rFonts w:ascii="Times New Roman" w:hAnsi="Times New Roman" w:cs="Times New Roman"/>
          <w:color w:val="000000" w:themeColor="text1"/>
        </w:rPr>
      </w:pPr>
      <w:r w:rsidRPr="00682E46">
        <w:rPr>
          <w:rFonts w:ascii="Times New Roman" w:hAnsi="Times New Roman" w:cs="Times New Roman"/>
          <w:color w:val="000000" w:themeColor="text1"/>
        </w:rPr>
        <w:t>c. Hệ thông dịch lệnh (Commander-Intpreter System)</w:t>
      </w:r>
    </w:p>
    <w:p w14:paraId="5C58BBE5" w14:textId="77777777" w:rsidR="001A0004" w:rsidRPr="00682E46" w:rsidRDefault="00000000">
      <w:pPr>
        <w:ind w:left="1440" w:hanging="1156"/>
        <w:rPr>
          <w:rFonts w:ascii="Times New Roman" w:hAnsi="Times New Roman" w:cs="Times New Roman"/>
          <w:color w:val="000000" w:themeColor="text1"/>
        </w:rPr>
      </w:pPr>
      <w:r w:rsidRPr="00682E46">
        <w:rPr>
          <w:rFonts w:ascii="Times New Roman" w:hAnsi="Times New Roman" w:cs="Times New Roman"/>
          <w:color w:val="000000" w:themeColor="text1"/>
        </w:rPr>
        <w:t>d. Dịch vụ Rom Bios (Rom Bios device drivers).</w:t>
      </w:r>
    </w:p>
    <w:p w14:paraId="532D34C7" w14:textId="77777777" w:rsidR="001A0004" w:rsidRPr="00682E46" w:rsidRDefault="001A0004">
      <w:pPr>
        <w:rPr>
          <w:rFonts w:ascii="Times New Roman" w:eastAsia="Roboto" w:hAnsi="Times New Roman" w:cs="Times New Roman"/>
          <w:color w:val="000000" w:themeColor="text1"/>
          <w:sz w:val="23"/>
          <w:szCs w:val="23"/>
        </w:rPr>
      </w:pPr>
    </w:p>
    <w:sectPr w:rsidR="001A0004" w:rsidRPr="00682E4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90FC21" w14:textId="77777777" w:rsidR="00C91587" w:rsidRDefault="00C91587">
      <w:pPr>
        <w:spacing w:line="240" w:lineRule="auto"/>
      </w:pPr>
      <w:r>
        <w:separator/>
      </w:r>
    </w:p>
  </w:endnote>
  <w:endnote w:type="continuationSeparator" w:id="0">
    <w:p w14:paraId="0CEA7F49" w14:textId="77777777" w:rsidR="00C91587" w:rsidRDefault="00C915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000 Frank Bellamy iCiel"/>
    <w:charset w:val="00"/>
    <w:family w:val="auto"/>
    <w:pitch w:val="default"/>
  </w:font>
  <w:font w:name="Arial Unicode MS">
    <w:panose1 w:val="020B0604020202020204"/>
    <w:charset w:val="86"/>
    <w:family w:val="auto"/>
    <w:pitch w:val="default"/>
    <w:sig w:usb0="F7FFAEFF" w:usb1="F9DFFFFF" w:usb2="0000007F" w:usb3="00000000" w:csb0="203F01FF" w:csb1="DFFF0000"/>
  </w:font>
  <w:font w:name="Andika">
    <w:altName w:val="000 Frank Bellamy iCiel"/>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A29FBE" w14:textId="77777777" w:rsidR="00C91587" w:rsidRDefault="00C91587">
      <w:r>
        <w:separator/>
      </w:r>
    </w:p>
  </w:footnote>
  <w:footnote w:type="continuationSeparator" w:id="0">
    <w:p w14:paraId="6BA01CCC" w14:textId="77777777" w:rsidR="00C91587" w:rsidRDefault="00C915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3A4B87"/>
    <w:multiLevelType w:val="multilevel"/>
    <w:tmpl w:val="813A4B8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845B5372"/>
    <w:multiLevelType w:val="multilevel"/>
    <w:tmpl w:val="845B537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8461FADE"/>
    <w:multiLevelType w:val="multilevel"/>
    <w:tmpl w:val="8461FAD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91995D4F"/>
    <w:multiLevelType w:val="multilevel"/>
    <w:tmpl w:val="91995D4F"/>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9239341B"/>
    <w:multiLevelType w:val="multilevel"/>
    <w:tmpl w:val="9239341B"/>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9288B902"/>
    <w:multiLevelType w:val="multilevel"/>
    <w:tmpl w:val="9288B90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15:restartNumberingAfterBreak="0">
    <w:nsid w:val="9C8AC8EF"/>
    <w:multiLevelType w:val="multilevel"/>
    <w:tmpl w:val="9C8AC8EF"/>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B0F1ACD9"/>
    <w:multiLevelType w:val="multilevel"/>
    <w:tmpl w:val="B0F1AC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15:restartNumberingAfterBreak="0">
    <w:nsid w:val="B5E306ED"/>
    <w:multiLevelType w:val="multilevel"/>
    <w:tmpl w:val="B5E306ED"/>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B8CEF35B"/>
    <w:multiLevelType w:val="multilevel"/>
    <w:tmpl w:val="B8CEF35B"/>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15:restartNumberingAfterBreak="0">
    <w:nsid w:val="BB64CFA9"/>
    <w:multiLevelType w:val="multilevel"/>
    <w:tmpl w:val="BB64CFA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15:restartNumberingAfterBreak="0">
    <w:nsid w:val="BE923771"/>
    <w:multiLevelType w:val="multilevel"/>
    <w:tmpl w:val="BE92377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15:restartNumberingAfterBreak="0">
    <w:nsid w:val="BF205925"/>
    <w:multiLevelType w:val="multilevel"/>
    <w:tmpl w:val="BF20592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C8879AEF"/>
    <w:multiLevelType w:val="multilevel"/>
    <w:tmpl w:val="C8879AEF"/>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15:restartNumberingAfterBreak="0">
    <w:nsid w:val="CF092B84"/>
    <w:multiLevelType w:val="multilevel"/>
    <w:tmpl w:val="CF092B84"/>
    <w:lvl w:ilvl="0">
      <w:start w:val="1"/>
      <w:numFmt w:val="bullet"/>
      <w:lvlText w:val="●"/>
      <w:lvlJc w:val="left"/>
      <w:pPr>
        <w:ind w:left="720" w:hanging="360"/>
      </w:pPr>
      <w:rPr>
        <w:rFonts w:ascii="Arial" w:eastAsia="Arial" w:hAnsi="Arial" w:cs="Arial"/>
        <w:color w:val="303030"/>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D7F9FE59"/>
    <w:multiLevelType w:val="multilevel"/>
    <w:tmpl w:val="D7F9FE5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15:restartNumberingAfterBreak="0">
    <w:nsid w:val="DCBA6B53"/>
    <w:multiLevelType w:val="multilevel"/>
    <w:tmpl w:val="DCBA6B5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15:restartNumberingAfterBreak="0">
    <w:nsid w:val="E093A4B0"/>
    <w:multiLevelType w:val="multilevel"/>
    <w:tmpl w:val="E093A4B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15:restartNumberingAfterBreak="0">
    <w:nsid w:val="F4B5D9F5"/>
    <w:multiLevelType w:val="multilevel"/>
    <w:tmpl w:val="F4B5D9F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15:restartNumberingAfterBreak="0">
    <w:nsid w:val="F7735DC9"/>
    <w:multiLevelType w:val="multilevel"/>
    <w:tmpl w:val="F7735DC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15:restartNumberingAfterBreak="0">
    <w:nsid w:val="0053208E"/>
    <w:multiLevelType w:val="multilevel"/>
    <w:tmpl w:val="005320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0248C179"/>
    <w:multiLevelType w:val="multilevel"/>
    <w:tmpl w:val="0248C17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15:restartNumberingAfterBreak="0">
    <w:nsid w:val="03D62ECE"/>
    <w:multiLevelType w:val="multilevel"/>
    <w:tmpl w:val="03D62EC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0E640482"/>
    <w:multiLevelType w:val="multilevel"/>
    <w:tmpl w:val="0E64048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4" w15:restartNumberingAfterBreak="0">
    <w:nsid w:val="1ACDE60F"/>
    <w:multiLevelType w:val="multilevel"/>
    <w:tmpl w:val="1ACDE60F"/>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15:restartNumberingAfterBreak="0">
    <w:nsid w:val="243FCF68"/>
    <w:multiLevelType w:val="multilevel"/>
    <w:tmpl w:val="243FCF6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6" w15:restartNumberingAfterBreak="0">
    <w:nsid w:val="2470EC97"/>
    <w:multiLevelType w:val="multilevel"/>
    <w:tmpl w:val="2470EC9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7" w15:restartNumberingAfterBreak="0">
    <w:nsid w:val="25B654F3"/>
    <w:multiLevelType w:val="multilevel"/>
    <w:tmpl w:val="25B654F3"/>
    <w:lvl w:ilvl="0">
      <w:start w:val="1"/>
      <w:numFmt w:val="lowerLetter"/>
      <w:lvlText w:val="%1."/>
      <w:lvlJc w:val="left"/>
      <w:pPr>
        <w:ind w:left="720" w:hanging="294"/>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15:restartNumberingAfterBreak="0">
    <w:nsid w:val="2A8F537B"/>
    <w:multiLevelType w:val="multilevel"/>
    <w:tmpl w:val="2A8F537B"/>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9" w15:restartNumberingAfterBreak="0">
    <w:nsid w:val="30FC5B15"/>
    <w:multiLevelType w:val="multilevel"/>
    <w:tmpl w:val="30FC5B1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0" w15:restartNumberingAfterBreak="0">
    <w:nsid w:val="39A0D9AC"/>
    <w:multiLevelType w:val="multilevel"/>
    <w:tmpl w:val="39A0D9A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1" w15:restartNumberingAfterBreak="0">
    <w:nsid w:val="46A08BB8"/>
    <w:multiLevelType w:val="multilevel"/>
    <w:tmpl w:val="46A08BB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2" w15:restartNumberingAfterBreak="0">
    <w:nsid w:val="4C1BAE26"/>
    <w:multiLevelType w:val="multilevel"/>
    <w:tmpl w:val="4C1BAE2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3" w15:restartNumberingAfterBreak="0">
    <w:nsid w:val="4D4DC07F"/>
    <w:multiLevelType w:val="multilevel"/>
    <w:tmpl w:val="4D4DC07F"/>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4" w15:restartNumberingAfterBreak="0">
    <w:nsid w:val="4D94DA66"/>
    <w:multiLevelType w:val="multilevel"/>
    <w:tmpl w:val="4D94DA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58765686"/>
    <w:multiLevelType w:val="multilevel"/>
    <w:tmpl w:val="5876568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6" w15:restartNumberingAfterBreak="0">
    <w:nsid w:val="59ADCABA"/>
    <w:multiLevelType w:val="multilevel"/>
    <w:tmpl w:val="59ADCABA"/>
    <w:lvl w:ilvl="0">
      <w:start w:val="1"/>
      <w:numFmt w:val="lowerLetter"/>
      <w:lvlText w:val="%1."/>
      <w:lvlJc w:val="left"/>
      <w:pPr>
        <w:ind w:left="0" w:firstLine="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15:restartNumberingAfterBreak="0">
    <w:nsid w:val="5A241D34"/>
    <w:multiLevelType w:val="multilevel"/>
    <w:tmpl w:val="5A241D3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8" w15:restartNumberingAfterBreak="0">
    <w:nsid w:val="5E29AB5A"/>
    <w:multiLevelType w:val="multilevel"/>
    <w:tmpl w:val="5E29AB5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9" w15:restartNumberingAfterBreak="0">
    <w:nsid w:val="60382F6E"/>
    <w:multiLevelType w:val="multilevel"/>
    <w:tmpl w:val="60382F6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0" w15:restartNumberingAfterBreak="0">
    <w:nsid w:val="629F7852"/>
    <w:multiLevelType w:val="multilevel"/>
    <w:tmpl w:val="629F785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1" w15:restartNumberingAfterBreak="0">
    <w:nsid w:val="72183CF9"/>
    <w:multiLevelType w:val="multilevel"/>
    <w:tmpl w:val="72183CF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7ECEA79"/>
    <w:multiLevelType w:val="multilevel"/>
    <w:tmpl w:val="77ECEA7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3" w15:restartNumberingAfterBreak="0">
    <w:nsid w:val="79AA4FA4"/>
    <w:multiLevelType w:val="multilevel"/>
    <w:tmpl w:val="79AA4FA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4" w15:restartNumberingAfterBreak="0">
    <w:nsid w:val="7C246926"/>
    <w:multiLevelType w:val="multilevel"/>
    <w:tmpl w:val="7C24692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5" w15:restartNumberingAfterBreak="0">
    <w:nsid w:val="7DEC2089"/>
    <w:multiLevelType w:val="multilevel"/>
    <w:tmpl w:val="7DEC208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16cid:durableId="868760310">
    <w:abstractNumId w:val="20"/>
  </w:num>
  <w:num w:numId="2" w16cid:durableId="112333829">
    <w:abstractNumId w:val="14"/>
  </w:num>
  <w:num w:numId="3" w16cid:durableId="664629611">
    <w:abstractNumId w:val="36"/>
  </w:num>
  <w:num w:numId="4" w16cid:durableId="1986473816">
    <w:abstractNumId w:val="12"/>
  </w:num>
  <w:num w:numId="5" w16cid:durableId="2002465917">
    <w:abstractNumId w:val="8"/>
  </w:num>
  <w:num w:numId="6" w16cid:durableId="719748043">
    <w:abstractNumId w:val="22"/>
  </w:num>
  <w:num w:numId="7" w16cid:durableId="2034379153">
    <w:abstractNumId w:val="27"/>
  </w:num>
  <w:num w:numId="8" w16cid:durableId="1653832666">
    <w:abstractNumId w:val="41"/>
  </w:num>
  <w:num w:numId="9" w16cid:durableId="1807812474">
    <w:abstractNumId w:val="21"/>
  </w:num>
  <w:num w:numId="10" w16cid:durableId="1974211902">
    <w:abstractNumId w:val="4"/>
  </w:num>
  <w:num w:numId="11" w16cid:durableId="1895461127">
    <w:abstractNumId w:val="28"/>
  </w:num>
  <w:num w:numId="12" w16cid:durableId="1806242219">
    <w:abstractNumId w:val="37"/>
  </w:num>
  <w:num w:numId="13" w16cid:durableId="1765803618">
    <w:abstractNumId w:val="13"/>
  </w:num>
  <w:num w:numId="14" w16cid:durableId="825435439">
    <w:abstractNumId w:val="33"/>
  </w:num>
  <w:num w:numId="15" w16cid:durableId="77680345">
    <w:abstractNumId w:val="18"/>
  </w:num>
  <w:num w:numId="16" w16cid:durableId="1274286631">
    <w:abstractNumId w:val="26"/>
  </w:num>
  <w:num w:numId="17" w16cid:durableId="669717284">
    <w:abstractNumId w:val="16"/>
  </w:num>
  <w:num w:numId="18" w16cid:durableId="247034688">
    <w:abstractNumId w:val="15"/>
  </w:num>
  <w:num w:numId="19" w16cid:durableId="754326860">
    <w:abstractNumId w:val="6"/>
  </w:num>
  <w:num w:numId="20" w16cid:durableId="1190333785">
    <w:abstractNumId w:val="32"/>
  </w:num>
  <w:num w:numId="21" w16cid:durableId="763377524">
    <w:abstractNumId w:val="39"/>
  </w:num>
  <w:num w:numId="22" w16cid:durableId="2013096851">
    <w:abstractNumId w:val="23"/>
  </w:num>
  <w:num w:numId="23" w16cid:durableId="440881976">
    <w:abstractNumId w:val="31"/>
  </w:num>
  <w:num w:numId="24" w16cid:durableId="710961336">
    <w:abstractNumId w:val="7"/>
  </w:num>
  <w:num w:numId="25" w16cid:durableId="1599873581">
    <w:abstractNumId w:val="44"/>
  </w:num>
  <w:num w:numId="26" w16cid:durableId="1848015256">
    <w:abstractNumId w:val="42"/>
  </w:num>
  <w:num w:numId="27" w16cid:durableId="953901165">
    <w:abstractNumId w:val="11"/>
  </w:num>
  <w:num w:numId="28" w16cid:durableId="76901619">
    <w:abstractNumId w:val="40"/>
  </w:num>
  <w:num w:numId="29" w16cid:durableId="642808047">
    <w:abstractNumId w:val="5"/>
  </w:num>
  <w:num w:numId="30" w16cid:durableId="467405939">
    <w:abstractNumId w:val="30"/>
  </w:num>
  <w:num w:numId="31" w16cid:durableId="1060052836">
    <w:abstractNumId w:val="2"/>
  </w:num>
  <w:num w:numId="32" w16cid:durableId="1743943858">
    <w:abstractNumId w:val="35"/>
  </w:num>
  <w:num w:numId="33" w16cid:durableId="1634556814">
    <w:abstractNumId w:val="45"/>
  </w:num>
  <w:num w:numId="34" w16cid:durableId="1618246533">
    <w:abstractNumId w:val="0"/>
  </w:num>
  <w:num w:numId="35" w16cid:durableId="352077860">
    <w:abstractNumId w:val="25"/>
  </w:num>
  <w:num w:numId="36" w16cid:durableId="1282688093">
    <w:abstractNumId w:val="34"/>
  </w:num>
  <w:num w:numId="37" w16cid:durableId="399984438">
    <w:abstractNumId w:val="19"/>
  </w:num>
  <w:num w:numId="38" w16cid:durableId="311369536">
    <w:abstractNumId w:val="17"/>
  </w:num>
  <w:num w:numId="39" w16cid:durableId="1621258332">
    <w:abstractNumId w:val="29"/>
  </w:num>
  <w:num w:numId="40" w16cid:durableId="1844739790">
    <w:abstractNumId w:val="43"/>
  </w:num>
  <w:num w:numId="41" w16cid:durableId="2074885091">
    <w:abstractNumId w:val="10"/>
  </w:num>
  <w:num w:numId="42" w16cid:durableId="1531646739">
    <w:abstractNumId w:val="3"/>
  </w:num>
  <w:num w:numId="43" w16cid:durableId="1173494956">
    <w:abstractNumId w:val="9"/>
  </w:num>
  <w:num w:numId="44" w16cid:durableId="1900439247">
    <w:abstractNumId w:val="38"/>
  </w:num>
  <w:num w:numId="45" w16cid:durableId="1776944723">
    <w:abstractNumId w:val="1"/>
  </w:num>
  <w:num w:numId="46" w16cid:durableId="197112996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0004"/>
    <w:rsid w:val="001A0004"/>
    <w:rsid w:val="00682E46"/>
    <w:rsid w:val="007B0BD1"/>
    <w:rsid w:val="00C91587"/>
    <w:rsid w:val="0EC50D3C"/>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C5230"/>
  <w15:docId w15:val="{F0A9ECFD-44A3-48DF-8014-1A98F4706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vi-VN" w:eastAsia="vi-VN" w:bidi="th-TH"/>
      </w:rPr>
    </w:rPrDefault>
    <w:pPrDefault/>
  </w:docDefaults>
  <w:latentStyles w:defLockedState="0" w:defUIPriority="0" w:defSemiHidden="0" w:defUnhideWhenUsed="0" w:defQFormat="0" w:count="376">
    <w:lsdException w:name="heading 3"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line="276" w:lineRule="auto"/>
    </w:pPr>
    <w:rPr>
      <w:sz w:val="22"/>
      <w:szCs w:val="22"/>
      <w:lang w:val="vi"/>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pPr>
      <w:keepNext/>
      <w:keepLines/>
      <w:spacing w:after="320"/>
    </w:pPr>
    <w:rPr>
      <w:color w:val="666666"/>
      <w:sz w:val="30"/>
      <w:szCs w:val="30"/>
    </w:rPr>
  </w:style>
  <w:style w:type="paragraph" w:styleId="Title">
    <w:name w:val="Title"/>
    <w:basedOn w:val="Normal"/>
    <w:next w:val="Normal"/>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Style10">
    <w:name w:val="_Style 10"/>
    <w:basedOn w:val="TableNormal1"/>
    <w:tblPr>
      <w:tblCellMar>
        <w:top w:w="100" w:type="dxa"/>
        <w:left w:w="100" w:type="dxa"/>
        <w:bottom w:w="100" w:type="dxa"/>
        <w:right w:w="100" w:type="dxa"/>
      </w:tblCellMar>
    </w:tblPr>
  </w:style>
  <w:style w:type="table" w:customStyle="1" w:styleId="Style11">
    <w:name w:val="_Style 11"/>
    <w:basedOn w:val="TableNormal1"/>
    <w:tblPr>
      <w:tblCellMar>
        <w:top w:w="100" w:type="dxa"/>
        <w:left w:w="100" w:type="dxa"/>
        <w:bottom w:w="100" w:type="dxa"/>
        <w:right w:w="100" w:type="dxa"/>
      </w:tblCellMar>
    </w:tblPr>
  </w:style>
  <w:style w:type="table" w:customStyle="1" w:styleId="Style12">
    <w:name w:val="_Style 12"/>
    <w:basedOn w:val="TableNormal1"/>
    <w:qFormat/>
    <w:tblPr>
      <w:tblCellMar>
        <w:top w:w="100" w:type="dxa"/>
        <w:left w:w="100" w:type="dxa"/>
        <w:bottom w:w="100" w:type="dxa"/>
        <w:right w:w="100" w:type="dxa"/>
      </w:tblCellMar>
    </w:tblPr>
  </w:style>
  <w:style w:type="table" w:customStyle="1" w:styleId="Style13">
    <w:name w:val="_Style 13"/>
    <w:basedOn w:val="TableNormal1"/>
    <w:tblPr>
      <w:tblCellMar>
        <w:top w:w="100" w:type="dxa"/>
        <w:left w:w="100" w:type="dxa"/>
        <w:bottom w:w="100" w:type="dxa"/>
        <w:right w:w="100" w:type="dxa"/>
      </w:tblCellMar>
    </w:tblPr>
  </w:style>
  <w:style w:type="table" w:customStyle="1" w:styleId="Style14">
    <w:name w:val="_Style 14"/>
    <w:basedOn w:val="TableNormal1"/>
    <w:tblPr>
      <w:tblCellMar>
        <w:top w:w="100" w:type="dxa"/>
        <w:left w:w="100" w:type="dxa"/>
        <w:bottom w:w="100" w:type="dxa"/>
        <w:right w:w="100" w:type="dxa"/>
      </w:tblCellMar>
    </w:tblPr>
  </w:style>
  <w:style w:type="table" w:customStyle="1" w:styleId="Style15">
    <w:name w:val="_Style 15"/>
    <w:basedOn w:val="TableNormal1"/>
    <w:tblPr>
      <w:tblCellMar>
        <w:top w:w="100" w:type="dxa"/>
        <w:left w:w="100" w:type="dxa"/>
        <w:bottom w:w="100" w:type="dxa"/>
        <w:right w:w="100" w:type="dxa"/>
      </w:tblCellMar>
    </w:tblPr>
  </w:style>
  <w:style w:type="table" w:customStyle="1" w:styleId="Style16">
    <w:name w:val="_Style 16"/>
    <w:basedOn w:val="TableNormal1"/>
    <w:tblPr>
      <w:tblCellMar>
        <w:top w:w="100" w:type="dxa"/>
        <w:left w:w="100" w:type="dxa"/>
        <w:bottom w:w="100" w:type="dxa"/>
        <w:right w:w="100" w:type="dxa"/>
      </w:tblCellMar>
    </w:tblPr>
  </w:style>
  <w:style w:type="table" w:customStyle="1" w:styleId="Style17">
    <w:name w:val="_Style 17"/>
    <w:basedOn w:val="TableNormal1"/>
    <w:tblPr>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26</Pages>
  <Words>3289</Words>
  <Characters>18751</Characters>
  <Application>Microsoft Office Word</Application>
  <DocSecurity>0</DocSecurity>
  <Lines>156</Lines>
  <Paragraphs>43</Paragraphs>
  <ScaleCrop>false</ScaleCrop>
  <Company/>
  <LinksUpToDate>false</LinksUpToDate>
  <CharactersWithSpaces>21997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blht .</cp:lastModifiedBy>
  <cp:revision>2</cp:revision>
  <dcterms:created xsi:type="dcterms:W3CDTF">2024-02-19T06:43:00Z</dcterms:created>
  <dcterms:modified xsi:type="dcterms:W3CDTF">2024-05-24T01:59:00Z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1F4B619514C2466E8F20BDAC3740AEDF</vt:lpwstr>
  </property>
</Properties>
</file>